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B3D241">
      <w:pPr>
        <w:pStyle w:val="7"/>
      </w:pPr>
      <w:r>
        <mc:AlternateContent>
          <mc:Choice Requires="wpg">
            <w:drawing>
              <wp:anchor distT="0" distB="0" distL="0" distR="0" simplePos="0" relativeHeight="251661312" behindDoc="1" locked="0" layoutInCell="1" allowOverlap="1">
                <wp:simplePos x="0" y="0"/>
                <wp:positionH relativeFrom="page">
                  <wp:posOffset>751205</wp:posOffset>
                </wp:positionH>
                <wp:positionV relativeFrom="page">
                  <wp:posOffset>607695</wp:posOffset>
                </wp:positionV>
                <wp:extent cx="6289040" cy="1306195"/>
                <wp:effectExtent l="0" t="0" r="16510" b="8255"/>
                <wp:wrapNone/>
                <wp:docPr id="4" name="Group 4"/>
                <wp:cNvGraphicFramePr/>
                <a:graphic xmlns:a="http://schemas.openxmlformats.org/drawingml/2006/main">
                  <a:graphicData uri="http://schemas.microsoft.com/office/word/2010/wordprocessingGroup">
                    <wpg:wgp>
                      <wpg:cNvGrpSpPr/>
                      <wpg:grpSpPr>
                        <a:xfrm>
                          <a:off x="0" y="0"/>
                          <a:ext cx="6288913" cy="1306322"/>
                          <a:chOff x="447725" y="304190"/>
                          <a:chExt cx="6288913" cy="1306322"/>
                        </a:xfrm>
                      </wpg:grpSpPr>
                      <pic:pic xmlns:pic="http://schemas.openxmlformats.org/drawingml/2006/picture">
                        <pic:nvPicPr>
                          <pic:cNvPr id="5" name="Image 5"/>
                          <pic:cNvPicPr/>
                        </pic:nvPicPr>
                        <pic:blipFill>
                          <a:blip r:embed="rId8" cstate="print"/>
                          <a:stretch>
                            <a:fillRect/>
                          </a:stretch>
                        </pic:blipFill>
                        <pic:spPr>
                          <a:xfrm>
                            <a:off x="447725" y="1583080"/>
                            <a:ext cx="6288913" cy="27432"/>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1358519" y="304190"/>
                            <a:ext cx="4217034" cy="851534"/>
                          </a:xfrm>
                          <a:prstGeom prst="rect">
                            <a:avLst/>
                          </a:prstGeom>
                        </pic:spPr>
                      </pic:pic>
                    </wpg:wgp>
                  </a:graphicData>
                </a:graphic>
              </wp:anchor>
            </w:drawing>
          </mc:Choice>
          <mc:Fallback>
            <w:pict>
              <v:group id="_x0000_s1026" o:spid="_x0000_s1026" o:spt="203" style="position:absolute;left:0pt;margin-left:59.15pt;margin-top:47.85pt;height:102.85pt;width:495.2pt;mso-position-horizontal-relative:page;mso-position-vertical-relative:page;z-index:-251655168;mso-width-relative:page;mso-height-relative:page;" coordorigin="447725,304190" coordsize="6288913,1306322" o:gfxdata="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LmzwAL8AAAClAQAAGQAAAGRycy9fcmVs&#10;cy9lMm9Eb2MueG1sLnJlbHO9kMGKwjAQhu8L+w5h7tu0PSyymPYigldxH2BIpmmwmYQkir69gWVB&#10;QfDmcWb4v/9j1uPFL+JMKbvACrqmBUGsg3FsFfwetl8rELkgG1wCk4IrZRiHz4/1nhYsNZRnF7Oo&#10;FM4K5lLij5RZz+QxNyES18sUksdSx2RlRH1ES7Jv22+Z7hkwPDDFzihIO9ODOFxjbX7NDtPkNG2C&#10;Pnni8qRCOl+7KxCTpaLAk3H4t+ybyBbkc4fuPQ7dv4N8eO5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">
                <o:lock v:ext="edit" aspectratio="f"/>
                <v:shape id="Image 5" o:spid="_x0000_s1026" o:spt="75" type="#_x0000_t75" style="position:absolute;left:447725;top:1583080;height:27432;width:6288913;" filled="f" o:preferrelative="t" stroked="f" coordsize="21600,21600" o:gfxdata="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OBNrsAAADa&#10;AAAADwAAAAAAAAABACAAAAAiAAAAZHJzL2Rvd25yZXYueG1sUEsBAhQAFAAAAAgAh07iQDMvBZ47&#10;AAAAOQAAABAAAAAAAAAAAQAgAAAACgEAAGRycy9zaGFwZXhtbC54bWxQSwUGAAAAAAYABgBbAQAA&#10;tAMAAAAA&#10;">
                  <v:fill on="f" focussize="0,0"/>
                  <v:stroke on="f"/>
                  <v:imagedata r:id="rId8" o:title=""/>
                  <o:lock v:ext="edit" aspectratio="f"/>
                </v:shape>
                <v:shape id="Image 6" o:spid="_x0000_s1026" o:spt="75" type="#_x0000_t75" style="position:absolute;left:1358519;top:304190;height:851534;width:4217034;" filled="f" o:preferrelative="t" stroked="f" coordsize="21600,21600" o:gfxdata="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eE93ugAAANoA&#10;AAAPAAAAAAAAAAEAIAAAACIAAABkcnMvZG93bnJldi54bWxQSwECFAAUAAAACACHTuJAMy8FnjsA&#10;AAA5AAAAEAAAAAAAAAABACAAAAAJAQAAZHJzL3NoYXBleG1sLnhtbFBLBQYAAAAABgAGAFsBAACz&#10;AwAAAAA=&#10;">
                  <v:fill on="f" focussize="0,0"/>
                  <v:stroke on="f"/>
                  <v:imagedata r:id="rId9" o:title=""/>
                  <o:lock v:ext="edit" aspectratio="f"/>
                </v:shape>
              </v:group>
            </w:pict>
          </mc:Fallback>
        </mc:AlternateContent>
      </w:r>
      <w:r>
        <w:rPr>
          <w:w w:val="90"/>
        </w:rPr>
        <w:t>Lab</w:t>
      </w:r>
      <w:r>
        <w:rPr>
          <w:spacing w:val="-20"/>
          <w:w w:val="90"/>
        </w:rPr>
        <w:t xml:space="preserve"> </w:t>
      </w:r>
      <w:r>
        <w:rPr>
          <w:w w:val="90"/>
        </w:rPr>
        <w:t>No:</w:t>
      </w:r>
      <w:r>
        <w:rPr>
          <w:spacing w:val="-5"/>
        </w:rPr>
        <w:t xml:space="preserve"> </w:t>
      </w:r>
      <w:r>
        <w:rPr>
          <w:spacing w:val="-5"/>
          <w:w w:val="90"/>
        </w:rPr>
        <w:t>09</w:t>
      </w:r>
    </w:p>
    <w:p w14:paraId="56359FA7">
      <w:pPr>
        <w:pStyle w:val="5"/>
        <w:spacing w:before="201"/>
        <w:rPr>
          <w:b/>
          <w:i/>
          <w:sz w:val="28"/>
        </w:rPr>
      </w:pPr>
    </w:p>
    <w:p w14:paraId="7E6D0DBE">
      <w:pPr>
        <w:tabs>
          <w:tab w:val="left" w:pos="4085"/>
        </w:tabs>
        <w:spacing w:before="0"/>
        <w:ind w:left="362" w:right="0" w:firstLine="0"/>
        <w:jc w:val="left"/>
        <w:rPr>
          <w:b/>
          <w:sz w:val="28"/>
        </w:rPr>
      </w:pPr>
      <w:r>
        <w:rPr>
          <w:rFonts w:ascii="Wingdings" w:hAnsi="Wingdings"/>
          <w:sz w:val="32"/>
        </w:rPr>
        <w:t></w:t>
      </w:r>
      <w:r>
        <w:rPr>
          <w:spacing w:val="-7"/>
          <w:sz w:val="32"/>
        </w:rPr>
        <w:t xml:space="preserve"> </w:t>
      </w:r>
      <w:r>
        <w:rPr>
          <w:b/>
          <w:sz w:val="28"/>
        </w:rPr>
        <w:t>Lab</w:t>
      </w:r>
      <w:r>
        <w:rPr>
          <w:b/>
          <w:spacing w:val="-7"/>
          <w:sz w:val="28"/>
        </w:rPr>
        <w:t xml:space="preserve"> </w:t>
      </w:r>
      <w:r>
        <w:rPr>
          <w:b/>
          <w:spacing w:val="-2"/>
          <w:sz w:val="28"/>
        </w:rPr>
        <w:t>Title:</w:t>
      </w:r>
      <w:r>
        <w:rPr>
          <w:b/>
          <w:sz w:val="28"/>
        </w:rPr>
        <w:tab/>
      </w:r>
      <w:r>
        <w:rPr>
          <w:b/>
          <w:sz w:val="28"/>
        </w:rPr>
        <w:t>Functions</w:t>
      </w:r>
      <w:r>
        <w:rPr>
          <w:b/>
          <w:spacing w:val="-4"/>
          <w:sz w:val="28"/>
        </w:rPr>
        <w:t xml:space="preserve"> </w:t>
      </w:r>
      <w:r>
        <w:rPr>
          <w:b/>
          <w:sz w:val="28"/>
        </w:rPr>
        <w:t>Part</w:t>
      </w:r>
      <w:r>
        <w:rPr>
          <w:b/>
          <w:spacing w:val="-3"/>
          <w:sz w:val="28"/>
        </w:rPr>
        <w:t xml:space="preserve"> </w:t>
      </w:r>
      <w:r>
        <w:rPr>
          <w:b/>
          <w:spacing w:val="-10"/>
          <w:sz w:val="28"/>
        </w:rPr>
        <w:t>I</w:t>
      </w:r>
    </w:p>
    <w:p w14:paraId="68648603">
      <w:pPr>
        <w:pStyle w:val="9"/>
        <w:numPr>
          <w:ilvl w:val="0"/>
          <w:numId w:val="1"/>
        </w:numPr>
        <w:tabs>
          <w:tab w:val="left" w:pos="721"/>
        </w:tabs>
        <w:spacing w:before="58" w:after="0" w:line="240" w:lineRule="auto"/>
        <w:ind w:left="721" w:right="0" w:hanging="359"/>
        <w:jc w:val="left"/>
        <w:rPr>
          <w:b/>
          <w:sz w:val="28"/>
        </w:rPr>
      </w:pPr>
      <w:r>
        <w:rPr>
          <w:b/>
          <w:sz w:val="28"/>
        </w:rPr>
        <w:t>Learning</w:t>
      </w:r>
      <w:r>
        <w:rPr>
          <w:b/>
          <w:spacing w:val="-6"/>
          <w:sz w:val="28"/>
        </w:rPr>
        <w:t xml:space="preserve"> </w:t>
      </w:r>
      <w:r>
        <w:rPr>
          <w:b/>
          <w:spacing w:val="-2"/>
          <w:sz w:val="28"/>
        </w:rPr>
        <w:t>objectives:</w:t>
      </w:r>
    </w:p>
    <w:p w14:paraId="0FEE79E5">
      <w:pPr>
        <w:pStyle w:val="5"/>
        <w:spacing w:before="174"/>
        <w:ind w:left="1922"/>
      </w:pPr>
      <w:r>
        <w:t>The</w:t>
      </w:r>
      <w:r>
        <w:rPr>
          <w:spacing w:val="-5"/>
        </w:rPr>
        <w:t xml:space="preserve"> </w:t>
      </w:r>
      <w:r>
        <w:t>following</w:t>
      </w:r>
      <w:r>
        <w:rPr>
          <w:spacing w:val="-1"/>
        </w:rPr>
        <w:t xml:space="preserve"> </w:t>
      </w:r>
      <w:r>
        <w:t>topics</w:t>
      </w:r>
      <w:r>
        <w:rPr>
          <w:spacing w:val="-1"/>
        </w:rPr>
        <w:t xml:space="preserve"> </w:t>
      </w:r>
      <w:r>
        <w:t>will be</w:t>
      </w:r>
      <w:r>
        <w:rPr>
          <w:spacing w:val="-2"/>
        </w:rPr>
        <w:t xml:space="preserve"> </w:t>
      </w:r>
      <w:r>
        <w:t>covered in</w:t>
      </w:r>
      <w:r>
        <w:rPr>
          <w:spacing w:val="-1"/>
        </w:rPr>
        <w:t xml:space="preserve"> </w:t>
      </w:r>
      <w:r>
        <w:t>this</w:t>
      </w:r>
      <w:r>
        <w:rPr>
          <w:spacing w:val="-2"/>
        </w:rPr>
        <w:t xml:space="preserve"> </w:t>
      </w:r>
      <w:r>
        <w:t xml:space="preserve">lab </w:t>
      </w:r>
      <w:r>
        <w:rPr>
          <w:spacing w:val="-2"/>
        </w:rPr>
        <w:t>session</w:t>
      </w:r>
    </w:p>
    <w:p w14:paraId="0EB712A6">
      <w:pPr>
        <w:pStyle w:val="9"/>
        <w:numPr>
          <w:ilvl w:val="1"/>
          <w:numId w:val="1"/>
        </w:numPr>
        <w:tabs>
          <w:tab w:val="left" w:pos="3055"/>
        </w:tabs>
        <w:spacing w:before="141" w:after="0" w:line="240" w:lineRule="auto"/>
        <w:ind w:left="3055" w:right="0" w:hanging="360"/>
        <w:jc w:val="left"/>
        <w:rPr>
          <w:sz w:val="24"/>
        </w:rPr>
      </w:pPr>
      <w:r>
        <w:rPr>
          <w:sz w:val="24"/>
        </w:rPr>
        <w:t>Function</w:t>
      </w:r>
      <w:r>
        <w:rPr>
          <w:spacing w:val="-1"/>
          <w:sz w:val="24"/>
        </w:rPr>
        <w:t xml:space="preserve"> </w:t>
      </w:r>
      <w:r>
        <w:rPr>
          <w:spacing w:val="-2"/>
          <w:sz w:val="24"/>
        </w:rPr>
        <w:t>Introduction</w:t>
      </w:r>
    </w:p>
    <w:p w14:paraId="3325BA57">
      <w:pPr>
        <w:pStyle w:val="9"/>
        <w:numPr>
          <w:ilvl w:val="1"/>
          <w:numId w:val="1"/>
        </w:numPr>
        <w:tabs>
          <w:tab w:val="left" w:pos="3055"/>
        </w:tabs>
        <w:spacing w:before="136" w:after="0" w:line="240" w:lineRule="auto"/>
        <w:ind w:left="3055" w:right="0" w:hanging="360"/>
        <w:jc w:val="left"/>
        <w:rPr>
          <w:sz w:val="24"/>
        </w:rPr>
      </w:pPr>
      <w:r>
        <w:rPr>
          <w:sz w:val="24"/>
        </w:rPr>
        <w:t>Function</w:t>
      </w:r>
      <w:r>
        <w:rPr>
          <w:spacing w:val="-3"/>
          <w:sz w:val="24"/>
        </w:rPr>
        <w:t xml:space="preserve"> </w:t>
      </w:r>
      <w:r>
        <w:rPr>
          <w:spacing w:val="-2"/>
          <w:sz w:val="24"/>
        </w:rPr>
        <w:t>Syntax</w:t>
      </w:r>
    </w:p>
    <w:p w14:paraId="2511C21D">
      <w:pPr>
        <w:pStyle w:val="5"/>
      </w:pPr>
    </w:p>
    <w:p w14:paraId="3E55C1DB">
      <w:pPr>
        <w:pStyle w:val="5"/>
        <w:spacing w:before="240"/>
      </w:pPr>
    </w:p>
    <w:p w14:paraId="3C961706">
      <w:pPr>
        <w:pStyle w:val="9"/>
        <w:numPr>
          <w:ilvl w:val="0"/>
          <w:numId w:val="2"/>
        </w:numPr>
        <w:tabs>
          <w:tab w:val="left" w:pos="362"/>
        </w:tabs>
        <w:spacing w:before="1" w:after="0" w:line="240" w:lineRule="auto"/>
        <w:ind w:left="362" w:right="0" w:hanging="360"/>
        <w:jc w:val="left"/>
        <w:rPr>
          <w:b/>
          <w:sz w:val="28"/>
        </w:rPr>
      </w:pPr>
      <w:r>
        <w:rPr>
          <w:b/>
          <w:sz w:val="28"/>
        </w:rPr>
        <w:drawing>
          <wp:anchor distT="0" distB="0" distL="0" distR="0" simplePos="0" relativeHeight="251660288" behindDoc="1" locked="0" layoutInCell="1" allowOverlap="1">
            <wp:simplePos x="0" y="0"/>
            <wp:positionH relativeFrom="page">
              <wp:posOffset>2019935</wp:posOffset>
            </wp:positionH>
            <wp:positionV relativeFrom="paragraph">
              <wp:posOffset>193675</wp:posOffset>
            </wp:positionV>
            <wp:extent cx="3528695" cy="3280410"/>
            <wp:effectExtent l="0" t="0" r="0" b="0"/>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3528926" cy="3280393"/>
                    </a:xfrm>
                    <a:prstGeom prst="rect">
                      <a:avLst/>
                    </a:prstGeom>
                  </pic:spPr>
                </pic:pic>
              </a:graphicData>
            </a:graphic>
          </wp:anchor>
        </w:drawing>
      </w:r>
      <w:r>
        <w:rPr>
          <w:b/>
          <w:spacing w:val="-2"/>
          <w:sz w:val="28"/>
        </w:rPr>
        <w:t>Functions:</w:t>
      </w:r>
    </w:p>
    <w:p w14:paraId="649C9120">
      <w:pPr>
        <w:pStyle w:val="5"/>
        <w:spacing w:before="77"/>
        <w:rPr>
          <w:b/>
          <w:sz w:val="28"/>
        </w:rPr>
      </w:pPr>
    </w:p>
    <w:p w14:paraId="75CD97A6">
      <w:pPr>
        <w:pStyle w:val="5"/>
        <w:spacing w:line="360" w:lineRule="auto"/>
        <w:ind w:left="2" w:right="192"/>
      </w:pPr>
      <w:r>
        <w:t xml:space="preserve">Functions let you chop up a long program into named sections so that the sections can be reused throughout the program. Function has a name identifier, accepts </w:t>
      </w:r>
      <w:r>
        <w:rPr>
          <w:b/>
        </w:rPr>
        <w:t xml:space="preserve">parameters </w:t>
      </w:r>
      <w:r>
        <w:t xml:space="preserve">and </w:t>
      </w:r>
      <w:r>
        <w:rPr>
          <w:b/>
        </w:rPr>
        <w:t xml:space="preserve">returns </w:t>
      </w:r>
      <w:r>
        <w:t>a result. C++ functions</w:t>
      </w:r>
      <w:r>
        <w:rPr>
          <w:spacing w:val="-3"/>
        </w:rPr>
        <w:t xml:space="preserve"> </w:t>
      </w:r>
      <w:r>
        <w:t>can</w:t>
      </w:r>
      <w:r>
        <w:rPr>
          <w:spacing w:val="-2"/>
        </w:rPr>
        <w:t xml:space="preserve"> </w:t>
      </w:r>
      <w:r>
        <w:t>accept</w:t>
      </w:r>
      <w:r>
        <w:rPr>
          <w:spacing w:val="-2"/>
        </w:rPr>
        <w:t xml:space="preserve"> </w:t>
      </w:r>
      <w:r>
        <w:t>an</w:t>
      </w:r>
      <w:r>
        <w:rPr>
          <w:spacing w:val="-2"/>
        </w:rPr>
        <w:t xml:space="preserve"> </w:t>
      </w:r>
      <w:r>
        <w:t>unlimited</w:t>
      </w:r>
      <w:r>
        <w:rPr>
          <w:spacing w:val="-2"/>
        </w:rPr>
        <w:t xml:space="preserve"> </w:t>
      </w:r>
      <w:r>
        <w:t>number</w:t>
      </w:r>
      <w:r>
        <w:rPr>
          <w:spacing w:val="-2"/>
        </w:rPr>
        <w:t xml:space="preserve"> </w:t>
      </w:r>
      <w:r>
        <w:t>of</w:t>
      </w:r>
      <w:r>
        <w:rPr>
          <w:spacing w:val="-4"/>
        </w:rPr>
        <w:t xml:space="preserve"> </w:t>
      </w:r>
      <w:r>
        <w:t>parameters.</w:t>
      </w:r>
      <w:r>
        <w:rPr>
          <w:spacing w:val="-2"/>
        </w:rPr>
        <w:t xml:space="preserve"> </w:t>
      </w:r>
      <w:r>
        <w:t>In</w:t>
      </w:r>
      <w:r>
        <w:rPr>
          <w:spacing w:val="-2"/>
        </w:rPr>
        <w:t xml:space="preserve"> </w:t>
      </w:r>
      <w:r>
        <w:t>general,</w:t>
      </w:r>
      <w:r>
        <w:rPr>
          <w:spacing w:val="-2"/>
        </w:rPr>
        <w:t xml:space="preserve"> </w:t>
      </w:r>
      <w:r>
        <w:t>C++</w:t>
      </w:r>
      <w:r>
        <w:rPr>
          <w:spacing w:val="-1"/>
        </w:rPr>
        <w:t xml:space="preserve"> </w:t>
      </w:r>
      <w:r>
        <w:t>does</w:t>
      </w:r>
      <w:r>
        <w:rPr>
          <w:spacing w:val="-3"/>
        </w:rPr>
        <w:t xml:space="preserve"> </w:t>
      </w:r>
      <w:r>
        <w:t>not</w:t>
      </w:r>
      <w:r>
        <w:rPr>
          <w:spacing w:val="-2"/>
        </w:rPr>
        <w:t xml:space="preserve"> </w:t>
      </w:r>
      <w:r>
        <w:t>care</w:t>
      </w:r>
      <w:r>
        <w:rPr>
          <w:spacing w:val="-3"/>
        </w:rPr>
        <w:t xml:space="preserve"> </w:t>
      </w:r>
      <w:r>
        <w:t>in</w:t>
      </w:r>
      <w:r>
        <w:rPr>
          <w:spacing w:val="-2"/>
        </w:rPr>
        <w:t xml:space="preserve"> </w:t>
      </w:r>
      <w:r>
        <w:t>what</w:t>
      </w:r>
      <w:r>
        <w:rPr>
          <w:spacing w:val="-2"/>
        </w:rPr>
        <w:t xml:space="preserve"> </w:t>
      </w:r>
      <w:r>
        <w:t>order</w:t>
      </w:r>
      <w:r>
        <w:rPr>
          <w:spacing w:val="-2"/>
        </w:rPr>
        <w:t xml:space="preserve"> </w:t>
      </w:r>
      <w:r>
        <w:t xml:space="preserve">you put your functions in the program, so long as the function name is known to the compiler before it is </w:t>
      </w:r>
      <w:r>
        <w:rPr>
          <w:spacing w:val="-2"/>
        </w:rPr>
        <w:t>called.</w:t>
      </w:r>
    </w:p>
    <w:p w14:paraId="03AE975A">
      <w:pPr>
        <w:pStyle w:val="5"/>
        <w:spacing w:before="201" w:line="360" w:lineRule="auto"/>
        <w:ind w:left="2" w:right="266"/>
      </w:pPr>
      <w:r>
        <w:t>We</w:t>
      </w:r>
      <w:r>
        <w:rPr>
          <w:spacing w:val="-5"/>
        </w:rPr>
        <w:t xml:space="preserve"> </w:t>
      </w:r>
      <w:r>
        <w:t>have</w:t>
      </w:r>
      <w:r>
        <w:rPr>
          <w:spacing w:val="-5"/>
        </w:rPr>
        <w:t xml:space="preserve"> </w:t>
      </w:r>
      <w:r>
        <w:t>been</w:t>
      </w:r>
      <w:r>
        <w:rPr>
          <w:spacing w:val="-2"/>
        </w:rPr>
        <w:t xml:space="preserve"> </w:t>
      </w:r>
      <w:r>
        <w:t>consistently</w:t>
      </w:r>
      <w:r>
        <w:rPr>
          <w:spacing w:val="-4"/>
        </w:rPr>
        <w:t xml:space="preserve"> </w:t>
      </w:r>
      <w:r>
        <w:t>using</w:t>
      </w:r>
      <w:r>
        <w:rPr>
          <w:spacing w:val="-4"/>
        </w:rPr>
        <w:t xml:space="preserve"> </w:t>
      </w:r>
      <w:r>
        <w:t>library</w:t>
      </w:r>
      <w:r>
        <w:rPr>
          <w:spacing w:val="-4"/>
        </w:rPr>
        <w:t xml:space="preserve"> </w:t>
      </w:r>
      <w:r>
        <w:t>functions</w:t>
      </w:r>
      <w:r>
        <w:rPr>
          <w:spacing w:val="-5"/>
        </w:rPr>
        <w:t xml:space="preserve"> </w:t>
      </w:r>
      <w:r>
        <w:t>in</w:t>
      </w:r>
      <w:r>
        <w:rPr>
          <w:spacing w:val="-4"/>
        </w:rPr>
        <w:t xml:space="preserve"> </w:t>
      </w:r>
      <w:r>
        <w:t>the</w:t>
      </w:r>
      <w:r>
        <w:rPr>
          <w:spacing w:val="-4"/>
        </w:rPr>
        <w:t xml:space="preserve"> </w:t>
      </w:r>
      <w:r>
        <w:t>programs</w:t>
      </w:r>
      <w:r>
        <w:rPr>
          <w:spacing w:val="-5"/>
        </w:rPr>
        <w:t xml:space="preserve"> </w:t>
      </w:r>
      <w:r>
        <w:t>such</w:t>
      </w:r>
      <w:r>
        <w:rPr>
          <w:spacing w:val="-4"/>
        </w:rPr>
        <w:t xml:space="preserve"> </w:t>
      </w:r>
      <w:r>
        <w:t>as</w:t>
      </w:r>
      <w:r>
        <w:rPr>
          <w:spacing w:val="-5"/>
        </w:rPr>
        <w:t xml:space="preserve"> </w:t>
      </w:r>
      <w:r>
        <w:t>getch()</w:t>
      </w:r>
      <w:r>
        <w:rPr>
          <w:spacing w:val="-3"/>
        </w:rPr>
        <w:t xml:space="preserve"> </w:t>
      </w:r>
      <w:r>
        <w:t>and</w:t>
      </w:r>
      <w:r>
        <w:rPr>
          <w:spacing w:val="-4"/>
        </w:rPr>
        <w:t xml:space="preserve"> </w:t>
      </w:r>
      <w:r>
        <w:t>clrscr().</w:t>
      </w:r>
      <w:r>
        <w:rPr>
          <w:spacing w:val="-8"/>
        </w:rPr>
        <w:t xml:space="preserve"> </w:t>
      </w:r>
      <w:r>
        <w:t>We</w:t>
      </w:r>
      <w:r>
        <w:rPr>
          <w:spacing w:val="-5"/>
        </w:rPr>
        <w:t xml:space="preserve"> </w:t>
      </w:r>
      <w:r>
        <w:t>just simply use these functions without knowing what’s inside these functions.</w:t>
      </w:r>
      <w:r>
        <w:rPr>
          <w:spacing w:val="-1"/>
        </w:rPr>
        <w:t xml:space="preserve"> </w:t>
      </w:r>
      <w:r>
        <w:t>We just call them from our program with some parameters inside the brackets and it does the work for us. We don’t know its implementation.</w:t>
      </w:r>
      <w:r>
        <w:rPr>
          <w:spacing w:val="-8"/>
        </w:rPr>
        <w:t xml:space="preserve"> </w:t>
      </w:r>
      <w:r>
        <w:t>When</w:t>
      </w:r>
      <w:r>
        <w:rPr>
          <w:spacing w:val="-3"/>
        </w:rPr>
        <w:t xml:space="preserve"> </w:t>
      </w:r>
      <w:r>
        <w:t>we</w:t>
      </w:r>
      <w:r>
        <w:rPr>
          <w:spacing w:val="-4"/>
        </w:rPr>
        <w:t xml:space="preserve"> </w:t>
      </w:r>
      <w:r>
        <w:t>actually</w:t>
      </w:r>
      <w:r>
        <w:rPr>
          <w:spacing w:val="-3"/>
        </w:rPr>
        <w:t xml:space="preserve"> </w:t>
      </w:r>
      <w:r>
        <w:t>call</w:t>
      </w:r>
      <w:r>
        <w:rPr>
          <w:spacing w:val="-3"/>
        </w:rPr>
        <w:t xml:space="preserve"> </w:t>
      </w:r>
      <w:r>
        <w:t>these</w:t>
      </w:r>
      <w:r>
        <w:rPr>
          <w:spacing w:val="-5"/>
        </w:rPr>
        <w:t xml:space="preserve"> </w:t>
      </w:r>
      <w:r>
        <w:t>functions,</w:t>
      </w:r>
      <w:r>
        <w:rPr>
          <w:spacing w:val="-3"/>
        </w:rPr>
        <w:t xml:space="preserve"> </w:t>
      </w:r>
      <w:r>
        <w:t>the</w:t>
      </w:r>
      <w:r>
        <w:rPr>
          <w:spacing w:val="-3"/>
        </w:rPr>
        <w:t xml:space="preserve"> </w:t>
      </w:r>
      <w:r>
        <w:t>code</w:t>
      </w:r>
      <w:r>
        <w:rPr>
          <w:spacing w:val="-4"/>
        </w:rPr>
        <w:t xml:space="preserve"> </w:t>
      </w:r>
      <w:r>
        <w:t>inside</w:t>
      </w:r>
      <w:r>
        <w:rPr>
          <w:spacing w:val="-4"/>
        </w:rPr>
        <w:t xml:space="preserve"> </w:t>
      </w:r>
      <w:r>
        <w:t>these</w:t>
      </w:r>
      <w:r>
        <w:rPr>
          <w:spacing w:val="-4"/>
        </w:rPr>
        <w:t xml:space="preserve"> </w:t>
      </w:r>
      <w:r>
        <w:t>functions</w:t>
      </w:r>
      <w:r>
        <w:rPr>
          <w:spacing w:val="-4"/>
        </w:rPr>
        <w:t xml:space="preserve"> </w:t>
      </w:r>
      <w:r>
        <w:t>executes</w:t>
      </w:r>
      <w:r>
        <w:rPr>
          <w:spacing w:val="-4"/>
        </w:rPr>
        <w:t xml:space="preserve"> </w:t>
      </w:r>
      <w:r>
        <w:t>and</w:t>
      </w:r>
      <w:r>
        <w:rPr>
          <w:spacing w:val="-1"/>
        </w:rPr>
        <w:t xml:space="preserve"> </w:t>
      </w:r>
      <w:r>
        <w:t>at the end it transfers the control back to the program from where the function was called.</w:t>
      </w:r>
    </w:p>
    <w:p w14:paraId="7F0E0EAF">
      <w:pPr>
        <w:pStyle w:val="5"/>
        <w:spacing w:before="198" w:line="360" w:lineRule="auto"/>
        <w:ind w:left="2" w:right="192"/>
      </w:pPr>
      <w:r>
        <w:t>In this lab we would learn how to make our own functions which can perform certain tasks. Function is differentiated</w:t>
      </w:r>
      <w:r>
        <w:rPr>
          <w:spacing w:val="-3"/>
        </w:rPr>
        <w:t xml:space="preserve"> </w:t>
      </w:r>
      <w:r>
        <w:t>from</w:t>
      </w:r>
      <w:r>
        <w:rPr>
          <w:spacing w:val="-2"/>
        </w:rPr>
        <w:t xml:space="preserve"> </w:t>
      </w:r>
      <w:r>
        <w:t>a</w:t>
      </w:r>
      <w:r>
        <w:rPr>
          <w:spacing w:val="-3"/>
        </w:rPr>
        <w:t xml:space="preserve"> </w:t>
      </w:r>
      <w:r>
        <w:t>simple</w:t>
      </w:r>
      <w:r>
        <w:rPr>
          <w:spacing w:val="-3"/>
        </w:rPr>
        <w:t xml:space="preserve"> </w:t>
      </w:r>
      <w:r>
        <w:t>variable,</w:t>
      </w:r>
      <w:r>
        <w:rPr>
          <w:spacing w:val="-3"/>
        </w:rPr>
        <w:t xml:space="preserve"> </w:t>
      </w:r>
      <w:r>
        <w:t>by</w:t>
      </w:r>
      <w:r>
        <w:rPr>
          <w:spacing w:val="-3"/>
        </w:rPr>
        <w:t xml:space="preserve"> </w:t>
      </w:r>
      <w:r>
        <w:t>the</w:t>
      </w:r>
      <w:r>
        <w:rPr>
          <w:spacing w:val="-3"/>
        </w:rPr>
        <w:t xml:space="preserve"> </w:t>
      </w:r>
      <w:r>
        <w:t>parenthesis</w:t>
      </w:r>
      <w:r>
        <w:rPr>
          <w:spacing w:val="-4"/>
        </w:rPr>
        <w:t xml:space="preserve"> </w:t>
      </w:r>
      <w:r>
        <w:t>just</w:t>
      </w:r>
      <w:r>
        <w:rPr>
          <w:spacing w:val="-3"/>
        </w:rPr>
        <w:t xml:space="preserve"> </w:t>
      </w:r>
      <w:r>
        <w:t>after</w:t>
      </w:r>
      <w:r>
        <w:rPr>
          <w:spacing w:val="-4"/>
        </w:rPr>
        <w:t xml:space="preserve"> </w:t>
      </w:r>
      <w:r>
        <w:t>the</w:t>
      </w:r>
      <w:r>
        <w:rPr>
          <w:spacing w:val="-3"/>
        </w:rPr>
        <w:t xml:space="preserve"> </w:t>
      </w:r>
      <w:r>
        <w:t>name</w:t>
      </w:r>
      <w:r>
        <w:rPr>
          <w:spacing w:val="-2"/>
        </w:rPr>
        <w:t xml:space="preserve"> </w:t>
      </w:r>
      <w:r>
        <w:t xml:space="preserve">as </w:t>
      </w:r>
      <w:r>
        <w:rPr>
          <w:b/>
        </w:rPr>
        <w:t>main()</w:t>
      </w:r>
      <w:r>
        <w:t>.</w:t>
      </w:r>
      <w:r>
        <w:rPr>
          <w:spacing w:val="-3"/>
        </w:rPr>
        <w:t xml:space="preserve"> </w:t>
      </w:r>
      <w:r>
        <w:t>It</w:t>
      </w:r>
      <w:r>
        <w:rPr>
          <w:spacing w:val="-3"/>
        </w:rPr>
        <w:t xml:space="preserve"> </w:t>
      </w:r>
      <w:r>
        <w:t>just</w:t>
      </w:r>
      <w:r>
        <w:rPr>
          <w:spacing w:val="-3"/>
        </w:rPr>
        <w:t xml:space="preserve"> </w:t>
      </w:r>
      <w:r>
        <w:t>indicates</w:t>
      </w:r>
      <w:r>
        <w:rPr>
          <w:spacing w:val="-3"/>
        </w:rPr>
        <w:t xml:space="preserve"> </w:t>
      </w:r>
      <w:r>
        <w:t>to the compiler that it’s a function.</w:t>
      </w:r>
    </w:p>
    <w:p w14:paraId="66352B7C">
      <w:pPr>
        <w:pStyle w:val="5"/>
        <w:spacing w:before="161" w:line="360" w:lineRule="auto"/>
        <w:ind w:left="2" w:right="186"/>
        <w:rPr>
          <w:b/>
        </w:rPr>
      </w:pPr>
      <w:r>
        <w:t xml:space="preserve">The most common function that you have encountered is </w:t>
      </w:r>
      <w:r>
        <w:rPr>
          <w:b/>
        </w:rPr>
        <w:t xml:space="preserve">main() </w:t>
      </w:r>
      <w:r>
        <w:t xml:space="preserve">which you have been implementing throughout the lab. </w:t>
      </w:r>
      <w:r>
        <w:rPr>
          <w:b/>
        </w:rPr>
        <w:t xml:space="preserve">main() </w:t>
      </w:r>
      <w:r>
        <w:t xml:space="preserve">is the function whose name identifier is </w:t>
      </w:r>
      <w:r>
        <w:rPr>
          <w:b/>
        </w:rPr>
        <w:t xml:space="preserve">main </w:t>
      </w:r>
      <w:r>
        <w:t xml:space="preserve">with no parameters passed to it. Anything inside brackets are the parameters passed to the function. In case of multiple parameters, each of them are separated with a comma(,) in between. Parameters are written as the comma separated list within brackets just after the name of function. In </w:t>
      </w:r>
      <w:r>
        <w:rPr>
          <w:b/>
        </w:rPr>
        <w:t xml:space="preserve">main() </w:t>
      </w:r>
      <w:r>
        <w:t>function there are no parameters passed to it as the</w:t>
      </w:r>
      <w:r>
        <w:rPr>
          <w:spacing w:val="-4"/>
        </w:rPr>
        <w:t xml:space="preserve"> </w:t>
      </w:r>
      <w:r>
        <w:t>brackets</w:t>
      </w:r>
      <w:r>
        <w:rPr>
          <w:spacing w:val="-3"/>
        </w:rPr>
        <w:t xml:space="preserve"> </w:t>
      </w:r>
      <w:r>
        <w:t>after</w:t>
      </w:r>
      <w:r>
        <w:rPr>
          <w:spacing w:val="-2"/>
        </w:rPr>
        <w:t xml:space="preserve"> </w:t>
      </w:r>
      <w:r>
        <w:t>the</w:t>
      </w:r>
      <w:r>
        <w:rPr>
          <w:spacing w:val="-4"/>
        </w:rPr>
        <w:t xml:space="preserve"> </w:t>
      </w:r>
      <w:r>
        <w:t>name</w:t>
      </w:r>
      <w:r>
        <w:rPr>
          <w:spacing w:val="-2"/>
        </w:rPr>
        <w:t xml:space="preserve"> </w:t>
      </w:r>
      <w:r>
        <w:t>is</w:t>
      </w:r>
      <w:r>
        <w:rPr>
          <w:spacing w:val="-3"/>
        </w:rPr>
        <w:t xml:space="preserve"> </w:t>
      </w:r>
      <w:r>
        <w:t>empty.</w:t>
      </w:r>
      <w:r>
        <w:rPr>
          <w:spacing w:val="-15"/>
        </w:rPr>
        <w:t xml:space="preserve"> </w:t>
      </w:r>
      <w:r>
        <w:t>As</w:t>
      </w:r>
      <w:r>
        <w:rPr>
          <w:spacing w:val="-3"/>
        </w:rPr>
        <w:t xml:space="preserve"> </w:t>
      </w:r>
      <w:r>
        <w:t>you</w:t>
      </w:r>
      <w:r>
        <w:rPr>
          <w:spacing w:val="-2"/>
        </w:rPr>
        <w:t xml:space="preserve"> </w:t>
      </w:r>
      <w:r>
        <w:t>know</w:t>
      </w:r>
      <w:r>
        <w:rPr>
          <w:spacing w:val="-3"/>
        </w:rPr>
        <w:t xml:space="preserve"> </w:t>
      </w:r>
      <w:r>
        <w:t>when</w:t>
      </w:r>
      <w:r>
        <w:rPr>
          <w:spacing w:val="-2"/>
        </w:rPr>
        <w:t xml:space="preserve"> </w:t>
      </w:r>
      <w:r>
        <w:t>we</w:t>
      </w:r>
      <w:r>
        <w:rPr>
          <w:spacing w:val="-4"/>
        </w:rPr>
        <w:t xml:space="preserve"> </w:t>
      </w:r>
      <w:r>
        <w:t>use</w:t>
      </w:r>
      <w:r>
        <w:rPr>
          <w:spacing w:val="-2"/>
        </w:rPr>
        <w:t xml:space="preserve"> </w:t>
      </w:r>
      <w:r>
        <w:rPr>
          <w:b/>
        </w:rPr>
        <w:t>int</w:t>
      </w:r>
      <w:r>
        <w:rPr>
          <w:b/>
          <w:spacing w:val="-3"/>
        </w:rPr>
        <w:t xml:space="preserve"> </w:t>
      </w:r>
      <w:r>
        <w:rPr>
          <w:b/>
        </w:rPr>
        <w:t>main()</w:t>
      </w:r>
      <w:r>
        <w:rPr>
          <w:b/>
          <w:spacing w:val="-4"/>
        </w:rPr>
        <w:t xml:space="preserve"> </w:t>
      </w:r>
      <w:r>
        <w:t>in</w:t>
      </w:r>
      <w:r>
        <w:rPr>
          <w:spacing w:val="-2"/>
        </w:rPr>
        <w:t xml:space="preserve"> </w:t>
      </w:r>
      <w:r>
        <w:t>our</w:t>
      </w:r>
      <w:r>
        <w:rPr>
          <w:spacing w:val="-2"/>
        </w:rPr>
        <w:t xml:space="preserve"> </w:t>
      </w:r>
      <w:r>
        <w:t>program</w:t>
      </w:r>
      <w:r>
        <w:rPr>
          <w:spacing w:val="-2"/>
        </w:rPr>
        <w:t xml:space="preserve"> </w:t>
      </w:r>
      <w:r>
        <w:t>then</w:t>
      </w:r>
      <w:r>
        <w:rPr>
          <w:spacing w:val="-2"/>
        </w:rPr>
        <w:t xml:space="preserve"> </w:t>
      </w:r>
      <w:r>
        <w:t>we</w:t>
      </w:r>
      <w:r>
        <w:rPr>
          <w:spacing w:val="-3"/>
        </w:rPr>
        <w:t xml:space="preserve"> </w:t>
      </w:r>
      <w:r>
        <w:t xml:space="preserve">return an integer from the main function. Similarly when we define our own functions in the program, that function should return appropriate value according to the data type which is given before the name of function when we give its definition or implementation, just as we return an integer when we use </w:t>
      </w:r>
      <w:r>
        <w:rPr>
          <w:b/>
        </w:rPr>
        <w:t>int</w:t>
      </w:r>
    </w:p>
    <w:p w14:paraId="29951D8C">
      <w:pPr>
        <w:pStyle w:val="5"/>
        <w:spacing w:after="0" w:line="360" w:lineRule="auto"/>
        <w:rPr>
          <w:b/>
        </w:rPr>
        <w:sectPr>
          <w:headerReference r:id="rId5" w:type="default"/>
          <w:footerReference r:id="rId6" w:type="default"/>
          <w:type w:val="continuous"/>
          <w:pgSz w:w="11910" w:h="16840"/>
          <w:pgMar w:top="1560" w:right="708" w:bottom="980" w:left="850" w:header="0" w:footer="785" w:gutter="0"/>
          <w:pgNumType w:start="1"/>
          <w:cols w:space="720" w:num="1"/>
        </w:sectPr>
      </w:pPr>
    </w:p>
    <w:p w14:paraId="4F130C42">
      <w:pPr>
        <w:pStyle w:val="5"/>
        <w:spacing w:before="77" w:line="360" w:lineRule="auto"/>
        <w:ind w:left="2" w:right="192"/>
      </w:pPr>
      <w:r>
        <w:drawing>
          <wp:anchor distT="0" distB="0" distL="0" distR="0" simplePos="0" relativeHeight="251662336" behindDoc="1" locked="0" layoutInCell="1" allowOverlap="1">
            <wp:simplePos x="0" y="0"/>
            <wp:positionH relativeFrom="page">
              <wp:posOffset>303530</wp:posOffset>
            </wp:positionH>
            <wp:positionV relativeFrom="page">
              <wp:posOffset>303530</wp:posOffset>
            </wp:positionV>
            <wp:extent cx="6952615" cy="10084435"/>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6952767" cy="10084587"/>
                    </a:xfrm>
                    <a:prstGeom prst="rect">
                      <a:avLst/>
                    </a:prstGeom>
                  </pic:spPr>
                </pic:pic>
              </a:graphicData>
            </a:graphic>
          </wp:anchor>
        </w:drawing>
      </w:r>
      <w:r>
        <w:rPr>
          <w:b/>
        </w:rPr>
        <w:t>main()</w:t>
      </w:r>
      <w:r>
        <w:rPr>
          <w:b/>
          <w:spacing w:val="-3"/>
        </w:rPr>
        <w:t xml:space="preserve"> </w:t>
      </w:r>
      <w:r>
        <w:t>and</w:t>
      </w:r>
      <w:r>
        <w:rPr>
          <w:spacing w:val="-2"/>
        </w:rPr>
        <w:t xml:space="preserve"> </w:t>
      </w:r>
      <w:r>
        <w:t>nothing</w:t>
      </w:r>
      <w:r>
        <w:rPr>
          <w:spacing w:val="-2"/>
        </w:rPr>
        <w:t xml:space="preserve"> </w:t>
      </w:r>
      <w:r>
        <w:t>in</w:t>
      </w:r>
      <w:r>
        <w:rPr>
          <w:spacing w:val="-2"/>
        </w:rPr>
        <w:t xml:space="preserve"> </w:t>
      </w:r>
      <w:r>
        <w:t>case</w:t>
      </w:r>
      <w:r>
        <w:rPr>
          <w:spacing w:val="-3"/>
        </w:rPr>
        <w:t xml:space="preserve"> </w:t>
      </w:r>
      <w:r>
        <w:t>of</w:t>
      </w:r>
      <w:r>
        <w:rPr>
          <w:spacing w:val="-2"/>
        </w:rPr>
        <w:t xml:space="preserve"> </w:t>
      </w:r>
      <w:r>
        <w:rPr>
          <w:b/>
        </w:rPr>
        <w:t>void</w:t>
      </w:r>
      <w:r>
        <w:rPr>
          <w:b/>
          <w:spacing w:val="-1"/>
        </w:rPr>
        <w:t xml:space="preserve"> </w:t>
      </w:r>
      <w:r>
        <w:rPr>
          <w:b/>
        </w:rPr>
        <w:t>main()</w:t>
      </w:r>
      <w:r>
        <w:t>.</w:t>
      </w:r>
      <w:r>
        <w:rPr>
          <w:spacing w:val="-2"/>
        </w:rPr>
        <w:t xml:space="preserve"> </w:t>
      </w:r>
      <w:r>
        <w:t>C++</w:t>
      </w:r>
      <w:r>
        <w:rPr>
          <w:spacing w:val="-3"/>
        </w:rPr>
        <w:t xml:space="preserve"> </w:t>
      </w:r>
      <w:r>
        <w:t>assumes</w:t>
      </w:r>
      <w:r>
        <w:rPr>
          <w:spacing w:val="-3"/>
        </w:rPr>
        <w:t xml:space="preserve"> </w:t>
      </w:r>
      <w:r>
        <w:t>that</w:t>
      </w:r>
      <w:r>
        <w:rPr>
          <w:spacing w:val="-2"/>
        </w:rPr>
        <w:t xml:space="preserve"> </w:t>
      </w:r>
      <w:r>
        <w:t>every</w:t>
      </w:r>
      <w:r>
        <w:rPr>
          <w:spacing w:val="-2"/>
        </w:rPr>
        <w:t xml:space="preserve"> </w:t>
      </w:r>
      <w:r>
        <w:t>function</w:t>
      </w:r>
      <w:r>
        <w:rPr>
          <w:spacing w:val="-2"/>
        </w:rPr>
        <w:t xml:space="preserve"> </w:t>
      </w:r>
      <w:r>
        <w:t>will</w:t>
      </w:r>
      <w:r>
        <w:rPr>
          <w:spacing w:val="-2"/>
        </w:rPr>
        <w:t xml:space="preserve"> </w:t>
      </w:r>
      <w:r>
        <w:t>return</w:t>
      </w:r>
      <w:r>
        <w:rPr>
          <w:spacing w:val="-2"/>
        </w:rPr>
        <w:t xml:space="preserve"> </w:t>
      </w:r>
      <w:r>
        <w:t>a</w:t>
      </w:r>
      <w:r>
        <w:rPr>
          <w:spacing w:val="-4"/>
        </w:rPr>
        <w:t xml:space="preserve"> </w:t>
      </w:r>
      <w:r>
        <w:t>value.</w:t>
      </w:r>
      <w:r>
        <w:rPr>
          <w:spacing w:val="-1"/>
        </w:rPr>
        <w:t xml:space="preserve"> </w:t>
      </w:r>
      <w:r>
        <w:t>If</w:t>
      </w:r>
      <w:r>
        <w:rPr>
          <w:spacing w:val="-4"/>
        </w:rPr>
        <w:t xml:space="preserve"> </w:t>
      </w:r>
      <w:r>
        <w:t>the programmer wants a return value, this is achieved using the return statement. If no return value is required, none should be used when calling the function.</w:t>
      </w:r>
    </w:p>
    <w:p w14:paraId="0D3F11E8">
      <w:pPr>
        <w:pStyle w:val="9"/>
        <w:numPr>
          <w:ilvl w:val="0"/>
          <w:numId w:val="3"/>
        </w:numPr>
        <w:tabs>
          <w:tab w:val="left" w:pos="362"/>
        </w:tabs>
        <w:spacing w:before="203" w:after="0" w:line="240" w:lineRule="auto"/>
        <w:ind w:left="362" w:right="0" w:hanging="360"/>
        <w:jc w:val="left"/>
        <w:rPr>
          <w:sz w:val="24"/>
        </w:rPr>
      </w:pPr>
      <w:r>
        <w:rPr>
          <w:sz w:val="24"/>
        </w:rPr>
        <w:t>Function</w:t>
      </w:r>
      <w:r>
        <w:rPr>
          <w:spacing w:val="-2"/>
          <w:sz w:val="24"/>
        </w:rPr>
        <w:t xml:space="preserve"> </w:t>
      </w:r>
      <w:r>
        <w:rPr>
          <w:sz w:val="24"/>
        </w:rPr>
        <w:t>is</w:t>
      </w:r>
      <w:r>
        <w:rPr>
          <w:spacing w:val="-1"/>
          <w:sz w:val="24"/>
        </w:rPr>
        <w:t xml:space="preserve"> </w:t>
      </w:r>
      <w:r>
        <w:rPr>
          <w:sz w:val="24"/>
        </w:rPr>
        <w:t>written</w:t>
      </w:r>
      <w:r>
        <w:rPr>
          <w:spacing w:val="-1"/>
          <w:sz w:val="24"/>
        </w:rPr>
        <w:t xml:space="preserve"> </w:t>
      </w:r>
      <w:r>
        <w:rPr>
          <w:spacing w:val="-5"/>
          <w:sz w:val="24"/>
        </w:rPr>
        <w:t>as:</w:t>
      </w:r>
    </w:p>
    <w:p w14:paraId="4EEED1C4">
      <w:pPr>
        <w:pStyle w:val="5"/>
        <w:spacing w:before="59"/>
      </w:pPr>
    </w:p>
    <w:p w14:paraId="44E6B58C">
      <w:pPr>
        <w:pStyle w:val="2"/>
        <w:spacing w:line="535" w:lineRule="auto"/>
        <w:ind w:right="3245"/>
      </w:pPr>
      <w:r>
        <w:t>Return_typefunction_name</w:t>
      </w:r>
      <w:r>
        <w:rPr>
          <w:spacing w:val="-9"/>
        </w:rPr>
        <w:t xml:space="preserve"> </w:t>
      </w:r>
      <w:r>
        <w:t>(comma</w:t>
      </w:r>
      <w:r>
        <w:rPr>
          <w:spacing w:val="-8"/>
        </w:rPr>
        <w:t xml:space="preserve"> </w:t>
      </w:r>
      <w:r>
        <w:t>separated</w:t>
      </w:r>
      <w:r>
        <w:rPr>
          <w:spacing w:val="-6"/>
        </w:rPr>
        <w:t xml:space="preserve"> </w:t>
      </w:r>
      <w:r>
        <w:t>list</w:t>
      </w:r>
      <w:r>
        <w:rPr>
          <w:spacing w:val="-8"/>
        </w:rPr>
        <w:t xml:space="preserve"> </w:t>
      </w:r>
      <w:r>
        <w:t>of</w:t>
      </w:r>
      <w:r>
        <w:rPr>
          <w:spacing w:val="-10"/>
        </w:rPr>
        <w:t xml:space="preserve"> </w:t>
      </w:r>
      <w:r>
        <w:t>parameters); For example:</w:t>
      </w:r>
    </w:p>
    <w:p w14:paraId="16550890">
      <w:pPr>
        <w:pStyle w:val="9"/>
        <w:numPr>
          <w:ilvl w:val="1"/>
          <w:numId w:val="3"/>
        </w:numPr>
        <w:tabs>
          <w:tab w:val="left" w:pos="4269"/>
        </w:tabs>
        <w:spacing w:before="0" w:after="0" w:line="275" w:lineRule="exact"/>
        <w:ind w:left="4269" w:right="0" w:hanging="186"/>
        <w:jc w:val="left"/>
        <w:rPr>
          <w:sz w:val="24"/>
        </w:rPr>
      </w:pPr>
      <w:r>
        <w:rPr>
          <w:color w:val="000000"/>
          <w:sz w:val="24"/>
          <w:highlight w:val="lightGray"/>
        </w:rPr>
        <w:t xml:space="preserve">int </w:t>
      </w:r>
      <w:r>
        <w:rPr>
          <w:color w:val="000000"/>
          <w:spacing w:val="-2"/>
          <w:sz w:val="24"/>
          <w:highlight w:val="lightGray"/>
        </w:rPr>
        <w:t>main();</w:t>
      </w:r>
    </w:p>
    <w:p w14:paraId="01187718">
      <w:pPr>
        <w:pStyle w:val="5"/>
        <w:spacing w:before="62"/>
      </w:pPr>
    </w:p>
    <w:p w14:paraId="5F2F87FD">
      <w:pPr>
        <w:pStyle w:val="9"/>
        <w:numPr>
          <w:ilvl w:val="1"/>
          <w:numId w:val="3"/>
        </w:numPr>
        <w:tabs>
          <w:tab w:val="left" w:pos="4336"/>
        </w:tabs>
        <w:spacing w:before="0" w:after="0" w:line="240" w:lineRule="auto"/>
        <w:ind w:left="4336" w:right="0" w:hanging="253"/>
        <w:jc w:val="left"/>
        <w:rPr>
          <w:sz w:val="24"/>
        </w:rPr>
      </w:pPr>
      <w:r>
        <w:rPr>
          <w:color w:val="000000"/>
          <w:sz w:val="24"/>
          <w:highlight w:val="lightGray"/>
        </w:rPr>
        <w:t>float</w:t>
      </w:r>
      <w:r>
        <w:rPr>
          <w:color w:val="000000"/>
          <w:spacing w:val="-4"/>
          <w:sz w:val="24"/>
          <w:highlight w:val="lightGray"/>
        </w:rPr>
        <w:t xml:space="preserve"> </w:t>
      </w:r>
      <w:r>
        <w:rPr>
          <w:color w:val="000000"/>
          <w:sz w:val="24"/>
          <w:highlight w:val="lightGray"/>
        </w:rPr>
        <w:t>divide(int</w:t>
      </w:r>
      <w:r>
        <w:rPr>
          <w:color w:val="000000"/>
          <w:spacing w:val="-1"/>
          <w:sz w:val="24"/>
          <w:highlight w:val="lightGray"/>
        </w:rPr>
        <w:t xml:space="preserve"> </w:t>
      </w:r>
      <w:r>
        <w:rPr>
          <w:color w:val="000000"/>
          <w:sz w:val="24"/>
          <w:highlight w:val="lightGray"/>
        </w:rPr>
        <w:t>a,</w:t>
      </w:r>
      <w:r>
        <w:rPr>
          <w:color w:val="000000"/>
          <w:spacing w:val="-1"/>
          <w:sz w:val="24"/>
          <w:highlight w:val="lightGray"/>
        </w:rPr>
        <w:t xml:space="preserve"> </w:t>
      </w:r>
      <w:r>
        <w:rPr>
          <w:color w:val="000000"/>
          <w:sz w:val="24"/>
          <w:highlight w:val="lightGray"/>
        </w:rPr>
        <w:t>int</w:t>
      </w:r>
      <w:r>
        <w:rPr>
          <w:color w:val="000000"/>
          <w:spacing w:val="-1"/>
          <w:sz w:val="24"/>
          <w:highlight w:val="lightGray"/>
        </w:rPr>
        <w:t xml:space="preserve"> </w:t>
      </w:r>
      <w:r>
        <w:rPr>
          <w:color w:val="000000"/>
          <w:spacing w:val="-5"/>
          <w:sz w:val="24"/>
          <w:highlight w:val="lightGray"/>
        </w:rPr>
        <w:t>b);</w:t>
      </w:r>
    </w:p>
    <w:p w14:paraId="7F3E7214">
      <w:pPr>
        <w:pStyle w:val="5"/>
        <w:spacing w:before="61"/>
      </w:pPr>
    </w:p>
    <w:p w14:paraId="14594BC1">
      <w:pPr>
        <w:pStyle w:val="9"/>
        <w:numPr>
          <w:ilvl w:val="1"/>
          <w:numId w:val="3"/>
        </w:numPr>
        <w:tabs>
          <w:tab w:val="left" w:pos="4403"/>
        </w:tabs>
        <w:spacing w:before="0" w:after="0" w:line="240" w:lineRule="auto"/>
        <w:ind w:left="4403" w:right="0" w:hanging="320"/>
        <w:jc w:val="left"/>
        <w:rPr>
          <w:sz w:val="24"/>
        </w:rPr>
      </w:pPr>
      <w:r>
        <w:rPr>
          <w:sz w:val="24"/>
        </w:rPr>
        <w:drawing>
          <wp:anchor distT="0" distB="0" distL="0" distR="0" simplePos="0" relativeHeight="251661312" behindDoc="1" locked="0" layoutInCell="1" allowOverlap="1">
            <wp:simplePos x="0" y="0"/>
            <wp:positionH relativeFrom="page">
              <wp:posOffset>2019935</wp:posOffset>
            </wp:positionH>
            <wp:positionV relativeFrom="paragraph">
              <wp:posOffset>170815</wp:posOffset>
            </wp:positionV>
            <wp:extent cx="3528695" cy="3280410"/>
            <wp:effectExtent l="0" t="0" r="0" b="0"/>
            <wp:wrapNone/>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3528926" cy="3280393"/>
                    </a:xfrm>
                    <a:prstGeom prst="rect">
                      <a:avLst/>
                    </a:prstGeom>
                  </pic:spPr>
                </pic:pic>
              </a:graphicData>
            </a:graphic>
          </wp:anchor>
        </w:drawing>
      </w:r>
      <w:r>
        <w:rPr>
          <w:color w:val="000000"/>
          <w:sz w:val="24"/>
          <w:highlight w:val="lightGray"/>
        </w:rPr>
        <w:t>void</w:t>
      </w:r>
      <w:r>
        <w:rPr>
          <w:color w:val="000000"/>
          <w:spacing w:val="-5"/>
          <w:sz w:val="24"/>
          <w:highlight w:val="lightGray"/>
        </w:rPr>
        <w:t xml:space="preserve"> </w:t>
      </w:r>
      <w:r>
        <w:rPr>
          <w:color w:val="000000"/>
          <w:sz w:val="24"/>
          <w:highlight w:val="lightGray"/>
        </w:rPr>
        <w:t>square(float</w:t>
      </w:r>
      <w:r>
        <w:rPr>
          <w:color w:val="000000"/>
          <w:spacing w:val="-2"/>
          <w:sz w:val="24"/>
          <w:highlight w:val="lightGray"/>
        </w:rPr>
        <w:t xml:space="preserve"> </w:t>
      </w:r>
      <w:r>
        <w:rPr>
          <w:color w:val="000000"/>
          <w:spacing w:val="-5"/>
          <w:sz w:val="24"/>
          <w:highlight w:val="lightGray"/>
        </w:rPr>
        <w:t>x);</w:t>
      </w:r>
    </w:p>
    <w:p w14:paraId="7FE4ADDF">
      <w:pPr>
        <w:pStyle w:val="5"/>
        <w:spacing w:before="62"/>
      </w:pPr>
    </w:p>
    <w:p w14:paraId="4B6C54E9">
      <w:pPr>
        <w:pStyle w:val="5"/>
        <w:spacing w:line="535" w:lineRule="auto"/>
        <w:ind w:left="2"/>
      </w:pPr>
      <w:r>
        <w:t>Here</w:t>
      </w:r>
      <w:r>
        <w:rPr>
          <w:spacing w:val="-5"/>
        </w:rPr>
        <w:t xml:space="preserve"> </w:t>
      </w:r>
      <w:r>
        <w:t>names</w:t>
      </w:r>
      <w:r>
        <w:rPr>
          <w:spacing w:val="-4"/>
        </w:rPr>
        <w:t xml:space="preserve"> </w:t>
      </w:r>
      <w:r>
        <w:t>of</w:t>
      </w:r>
      <w:r>
        <w:rPr>
          <w:spacing w:val="-4"/>
        </w:rPr>
        <w:t xml:space="preserve"> </w:t>
      </w:r>
      <w:r>
        <w:t>the</w:t>
      </w:r>
      <w:r>
        <w:rPr>
          <w:spacing w:val="-2"/>
        </w:rPr>
        <w:t xml:space="preserve"> </w:t>
      </w:r>
      <w:r>
        <w:t>functions</w:t>
      </w:r>
      <w:r>
        <w:rPr>
          <w:spacing w:val="-4"/>
        </w:rPr>
        <w:t xml:space="preserve"> </w:t>
      </w:r>
      <w:r>
        <w:t>are</w:t>
      </w:r>
      <w:r>
        <w:rPr>
          <w:spacing w:val="-5"/>
        </w:rPr>
        <w:t xml:space="preserve"> </w:t>
      </w:r>
      <w:r>
        <w:t>main,</w:t>
      </w:r>
      <w:r>
        <w:rPr>
          <w:spacing w:val="-3"/>
        </w:rPr>
        <w:t xml:space="preserve"> </w:t>
      </w:r>
      <w:r>
        <w:t>divide</w:t>
      </w:r>
      <w:r>
        <w:rPr>
          <w:spacing w:val="-4"/>
        </w:rPr>
        <w:t xml:space="preserve"> </w:t>
      </w:r>
      <w:r>
        <w:t>and</w:t>
      </w:r>
      <w:r>
        <w:rPr>
          <w:spacing w:val="-1"/>
        </w:rPr>
        <w:t xml:space="preserve"> </w:t>
      </w:r>
      <w:r>
        <w:t>square</w:t>
      </w:r>
      <w:r>
        <w:rPr>
          <w:spacing w:val="-5"/>
        </w:rPr>
        <w:t xml:space="preserve"> </w:t>
      </w:r>
      <w:r>
        <w:t>which</w:t>
      </w:r>
      <w:r>
        <w:rPr>
          <w:spacing w:val="-3"/>
        </w:rPr>
        <w:t xml:space="preserve"> </w:t>
      </w:r>
      <w:r>
        <w:t>take</w:t>
      </w:r>
      <w:r>
        <w:rPr>
          <w:spacing w:val="-4"/>
        </w:rPr>
        <w:t xml:space="preserve"> </w:t>
      </w:r>
      <w:r>
        <w:t>0,</w:t>
      </w:r>
      <w:r>
        <w:rPr>
          <w:spacing w:val="-3"/>
        </w:rPr>
        <w:t xml:space="preserve"> </w:t>
      </w:r>
      <w:r>
        <w:t>2</w:t>
      </w:r>
      <w:r>
        <w:rPr>
          <w:spacing w:val="-3"/>
        </w:rPr>
        <w:t xml:space="preserve"> </w:t>
      </w:r>
      <w:r>
        <w:t>and</w:t>
      </w:r>
      <w:r>
        <w:rPr>
          <w:spacing w:val="-3"/>
        </w:rPr>
        <w:t xml:space="preserve"> </w:t>
      </w:r>
      <w:r>
        <w:t>1</w:t>
      </w:r>
      <w:r>
        <w:rPr>
          <w:spacing w:val="-3"/>
        </w:rPr>
        <w:t xml:space="preserve"> </w:t>
      </w:r>
      <w:r>
        <w:t>parameters</w:t>
      </w:r>
      <w:r>
        <w:rPr>
          <w:spacing w:val="-4"/>
        </w:rPr>
        <w:t xml:space="preserve"> </w:t>
      </w:r>
      <w:r>
        <w:t>respectively. These functions would return an integer, float and void(nothing) respectively.</w:t>
      </w:r>
    </w:p>
    <w:p w14:paraId="5ED41D83">
      <w:pPr>
        <w:pStyle w:val="5"/>
        <w:spacing w:line="360" w:lineRule="auto"/>
        <w:ind w:left="2" w:right="192"/>
      </w:pPr>
      <w:r>
        <w:t>The</w:t>
      </w:r>
      <w:r>
        <w:rPr>
          <w:spacing w:val="-4"/>
        </w:rPr>
        <w:t xml:space="preserve"> </w:t>
      </w:r>
      <w:r>
        <w:rPr>
          <w:b/>
        </w:rPr>
        <w:t>prototype</w:t>
      </w:r>
      <w:r>
        <w:rPr>
          <w:b/>
          <w:spacing w:val="-4"/>
        </w:rPr>
        <w:t xml:space="preserve"> </w:t>
      </w:r>
      <w:r>
        <w:t>of</w:t>
      </w:r>
      <w:r>
        <w:rPr>
          <w:spacing w:val="-3"/>
        </w:rPr>
        <w:t xml:space="preserve"> </w:t>
      </w:r>
      <w:r>
        <w:t>a</w:t>
      </w:r>
      <w:r>
        <w:rPr>
          <w:spacing w:val="-5"/>
        </w:rPr>
        <w:t xml:space="preserve"> </w:t>
      </w:r>
      <w:r>
        <w:t>function</w:t>
      </w:r>
      <w:r>
        <w:rPr>
          <w:spacing w:val="-3"/>
        </w:rPr>
        <w:t xml:space="preserve"> </w:t>
      </w:r>
      <w:r>
        <w:t>is</w:t>
      </w:r>
      <w:r>
        <w:rPr>
          <w:spacing w:val="-3"/>
        </w:rPr>
        <w:t xml:space="preserve"> </w:t>
      </w:r>
      <w:r>
        <w:t>a</w:t>
      </w:r>
      <w:r>
        <w:rPr>
          <w:spacing w:val="-4"/>
        </w:rPr>
        <w:t xml:space="preserve"> </w:t>
      </w:r>
      <w:r>
        <w:t>way</w:t>
      </w:r>
      <w:r>
        <w:rPr>
          <w:spacing w:val="-3"/>
        </w:rPr>
        <w:t xml:space="preserve"> </w:t>
      </w:r>
      <w:r>
        <w:t>of</w:t>
      </w:r>
      <w:r>
        <w:rPr>
          <w:spacing w:val="-3"/>
        </w:rPr>
        <w:t xml:space="preserve"> </w:t>
      </w:r>
      <w:r>
        <w:t>describing</w:t>
      </w:r>
      <w:r>
        <w:rPr>
          <w:spacing w:val="-3"/>
        </w:rPr>
        <w:t xml:space="preserve"> </w:t>
      </w:r>
      <w:r>
        <w:t>the</w:t>
      </w:r>
      <w:r>
        <w:rPr>
          <w:spacing w:val="-4"/>
        </w:rPr>
        <w:t xml:space="preserve"> </w:t>
      </w:r>
      <w:r>
        <w:t>parameters</w:t>
      </w:r>
      <w:r>
        <w:rPr>
          <w:spacing w:val="-4"/>
        </w:rPr>
        <w:t xml:space="preserve"> </w:t>
      </w:r>
      <w:r>
        <w:t>(also</w:t>
      </w:r>
      <w:r>
        <w:rPr>
          <w:spacing w:val="-3"/>
        </w:rPr>
        <w:t xml:space="preserve"> </w:t>
      </w:r>
      <w:r>
        <w:t>called</w:t>
      </w:r>
      <w:r>
        <w:rPr>
          <w:spacing w:val="-3"/>
        </w:rPr>
        <w:t xml:space="preserve"> </w:t>
      </w:r>
      <w:r>
        <w:t>as</w:t>
      </w:r>
      <w:r>
        <w:rPr>
          <w:spacing w:val="-4"/>
        </w:rPr>
        <w:t xml:space="preserve"> </w:t>
      </w:r>
      <w:r>
        <w:t>arguments</w:t>
      </w:r>
      <w:r>
        <w:rPr>
          <w:spacing w:val="-4"/>
        </w:rPr>
        <w:t xml:space="preserve"> </w:t>
      </w:r>
      <w:r>
        <w:t>of</w:t>
      </w:r>
      <w:r>
        <w:rPr>
          <w:spacing w:val="-3"/>
        </w:rPr>
        <w:t xml:space="preserve"> </w:t>
      </w:r>
      <w:r>
        <w:t>function) and parameter types with which a legal call to the function can be made. It contains the name of the function, its parameters and their type, and the return value.</w:t>
      </w:r>
    </w:p>
    <w:p w14:paraId="48F63C9E">
      <w:pPr>
        <w:pStyle w:val="5"/>
        <w:spacing w:before="199"/>
        <w:ind w:left="2"/>
      </w:pPr>
      <w:r>
        <w:t>Pattern</w:t>
      </w:r>
      <w:r>
        <w:rPr>
          <w:spacing w:val="-1"/>
        </w:rPr>
        <w:t xml:space="preserve"> </w:t>
      </w:r>
      <w:r>
        <w:t>to</w:t>
      </w:r>
      <w:r>
        <w:rPr>
          <w:spacing w:val="-1"/>
        </w:rPr>
        <w:t xml:space="preserve"> </w:t>
      </w:r>
      <w:r>
        <w:t>write</w:t>
      </w:r>
      <w:r>
        <w:rPr>
          <w:spacing w:val="-1"/>
        </w:rPr>
        <w:t xml:space="preserve"> </w:t>
      </w:r>
      <w:r>
        <w:t>the</w:t>
      </w:r>
      <w:r>
        <w:rPr>
          <w:spacing w:val="-1"/>
        </w:rPr>
        <w:t xml:space="preserve"> </w:t>
      </w:r>
      <w:r>
        <w:t>function</w:t>
      </w:r>
      <w:r>
        <w:rPr>
          <w:spacing w:val="-1"/>
        </w:rPr>
        <w:t xml:space="preserve"> </w:t>
      </w:r>
      <w:r>
        <w:t>prototype</w:t>
      </w:r>
      <w:r>
        <w:rPr>
          <w:spacing w:val="-1"/>
        </w:rPr>
        <w:t xml:space="preserve"> </w:t>
      </w:r>
      <w:r>
        <w:t>is</w:t>
      </w:r>
      <w:r>
        <w:rPr>
          <w:spacing w:val="-2"/>
        </w:rPr>
        <w:t xml:space="preserve"> </w:t>
      </w:r>
      <w:r>
        <w:t xml:space="preserve">shown </w:t>
      </w:r>
      <w:r>
        <w:rPr>
          <w:spacing w:val="-2"/>
        </w:rPr>
        <w:t>below.</w:t>
      </w:r>
    </w:p>
    <w:p w14:paraId="33CC62B5">
      <w:pPr>
        <w:pStyle w:val="5"/>
        <w:spacing w:before="60"/>
      </w:pPr>
    </w:p>
    <w:p w14:paraId="0DDDC499">
      <w:pPr>
        <w:pStyle w:val="2"/>
      </w:pPr>
      <w:r>
        <w:t>Return_typefunction_name</w:t>
      </w:r>
      <w:r>
        <w:rPr>
          <w:spacing w:val="-6"/>
        </w:rPr>
        <w:t xml:space="preserve"> </w:t>
      </w:r>
      <w:r>
        <w:t>(comma</w:t>
      </w:r>
      <w:r>
        <w:rPr>
          <w:spacing w:val="-3"/>
        </w:rPr>
        <w:t xml:space="preserve"> </w:t>
      </w:r>
      <w:r>
        <w:t>separated</w:t>
      </w:r>
      <w:r>
        <w:rPr>
          <w:spacing w:val="-2"/>
        </w:rPr>
        <w:t xml:space="preserve"> </w:t>
      </w:r>
      <w:r>
        <w:t>list</w:t>
      </w:r>
      <w:r>
        <w:rPr>
          <w:spacing w:val="-3"/>
        </w:rPr>
        <w:t xml:space="preserve"> </w:t>
      </w:r>
      <w:r>
        <w:t>of</w:t>
      </w:r>
      <w:r>
        <w:rPr>
          <w:spacing w:val="-4"/>
        </w:rPr>
        <w:t xml:space="preserve"> </w:t>
      </w:r>
      <w:r>
        <w:rPr>
          <w:spacing w:val="-2"/>
        </w:rPr>
        <w:t>parameters);</w:t>
      </w:r>
    </w:p>
    <w:p w14:paraId="7FDA1994">
      <w:pPr>
        <w:pStyle w:val="5"/>
        <w:spacing w:before="62"/>
        <w:rPr>
          <w:b/>
        </w:rPr>
      </w:pPr>
    </w:p>
    <w:p w14:paraId="4511194A">
      <w:pPr>
        <w:pStyle w:val="5"/>
        <w:spacing w:before="1" w:line="360" w:lineRule="auto"/>
        <w:ind w:left="2" w:right="192"/>
      </w:pPr>
      <w:r>
        <w:t>Three</w:t>
      </w:r>
      <w:r>
        <w:rPr>
          <w:spacing w:val="-2"/>
        </w:rPr>
        <w:t xml:space="preserve"> </w:t>
      </w:r>
      <w:r>
        <w:t>examples</w:t>
      </w:r>
      <w:r>
        <w:rPr>
          <w:spacing w:val="-3"/>
        </w:rPr>
        <w:t xml:space="preserve"> </w:t>
      </w:r>
      <w:r>
        <w:t>shown</w:t>
      </w:r>
      <w:r>
        <w:rPr>
          <w:spacing w:val="-3"/>
        </w:rPr>
        <w:t xml:space="preserve"> </w:t>
      </w:r>
      <w:r>
        <w:t>above</w:t>
      </w:r>
      <w:r>
        <w:rPr>
          <w:spacing w:val="-3"/>
        </w:rPr>
        <w:t xml:space="preserve"> </w:t>
      </w:r>
      <w:r>
        <w:t>are</w:t>
      </w:r>
      <w:r>
        <w:rPr>
          <w:spacing w:val="-3"/>
        </w:rPr>
        <w:t xml:space="preserve"> </w:t>
      </w:r>
      <w:r>
        <w:t>examples</w:t>
      </w:r>
      <w:r>
        <w:rPr>
          <w:spacing w:val="-3"/>
        </w:rPr>
        <w:t xml:space="preserve"> </w:t>
      </w:r>
      <w:r>
        <w:t>of</w:t>
      </w:r>
      <w:r>
        <w:rPr>
          <w:spacing w:val="-3"/>
        </w:rPr>
        <w:t xml:space="preserve"> </w:t>
      </w:r>
      <w:r>
        <w:t>the</w:t>
      </w:r>
      <w:r>
        <w:rPr>
          <w:spacing w:val="-2"/>
        </w:rPr>
        <w:t xml:space="preserve"> </w:t>
      </w:r>
      <w:r>
        <w:t>function</w:t>
      </w:r>
      <w:r>
        <w:rPr>
          <w:spacing w:val="-3"/>
        </w:rPr>
        <w:t xml:space="preserve"> </w:t>
      </w:r>
      <w:r>
        <w:t>prototype.</w:t>
      </w:r>
      <w:r>
        <w:rPr>
          <w:spacing w:val="-3"/>
        </w:rPr>
        <w:t xml:space="preserve"> </w:t>
      </w:r>
      <w:r>
        <w:t>If</w:t>
      </w:r>
      <w:r>
        <w:rPr>
          <w:spacing w:val="-4"/>
        </w:rPr>
        <w:t xml:space="preserve"> </w:t>
      </w:r>
      <w:r>
        <w:t>you</w:t>
      </w:r>
      <w:r>
        <w:rPr>
          <w:spacing w:val="-3"/>
        </w:rPr>
        <w:t xml:space="preserve"> </w:t>
      </w:r>
      <w:r>
        <w:t>are</w:t>
      </w:r>
      <w:r>
        <w:rPr>
          <w:spacing w:val="-4"/>
        </w:rPr>
        <w:t xml:space="preserve"> </w:t>
      </w:r>
      <w:r>
        <w:t>asked</w:t>
      </w:r>
      <w:r>
        <w:rPr>
          <w:spacing w:val="-3"/>
        </w:rPr>
        <w:t xml:space="preserve"> </w:t>
      </w:r>
      <w:r>
        <w:t>to</w:t>
      </w:r>
      <w:r>
        <w:rPr>
          <w:spacing w:val="-3"/>
        </w:rPr>
        <w:t xml:space="preserve"> </w:t>
      </w:r>
      <w:r>
        <w:t>write</w:t>
      </w:r>
      <w:r>
        <w:rPr>
          <w:spacing w:val="-3"/>
        </w:rPr>
        <w:t xml:space="preserve"> </w:t>
      </w:r>
      <w:r>
        <w:t>the prototype of any function it can be written as in the examples above.</w:t>
      </w:r>
    </w:p>
    <w:p w14:paraId="47B2076A">
      <w:pPr>
        <w:pStyle w:val="5"/>
        <w:spacing w:before="201" w:line="360" w:lineRule="auto"/>
        <w:ind w:left="2" w:right="192"/>
      </w:pPr>
      <w:r>
        <w:t>If</w:t>
      </w:r>
      <w:r>
        <w:rPr>
          <w:spacing w:val="-4"/>
        </w:rPr>
        <w:t xml:space="preserve"> </w:t>
      </w:r>
      <w:r>
        <w:t>you</w:t>
      </w:r>
      <w:r>
        <w:rPr>
          <w:spacing w:val="-2"/>
        </w:rPr>
        <w:t xml:space="preserve"> </w:t>
      </w:r>
      <w:r>
        <w:t>need</w:t>
      </w:r>
      <w:r>
        <w:rPr>
          <w:spacing w:val="-2"/>
        </w:rPr>
        <w:t xml:space="preserve"> </w:t>
      </w:r>
      <w:r>
        <w:t>to</w:t>
      </w:r>
      <w:r>
        <w:rPr>
          <w:spacing w:val="-2"/>
        </w:rPr>
        <w:t xml:space="preserve"> </w:t>
      </w:r>
      <w:r>
        <w:t>do</w:t>
      </w:r>
      <w:r>
        <w:rPr>
          <w:spacing w:val="-2"/>
        </w:rPr>
        <w:t xml:space="preserve"> </w:t>
      </w:r>
      <w:r>
        <w:t>something</w:t>
      </w:r>
      <w:r>
        <w:rPr>
          <w:spacing w:val="-2"/>
        </w:rPr>
        <w:t xml:space="preserve"> </w:t>
      </w:r>
      <w:r>
        <w:t>again</w:t>
      </w:r>
      <w:r>
        <w:rPr>
          <w:spacing w:val="-2"/>
        </w:rPr>
        <w:t xml:space="preserve"> </w:t>
      </w:r>
      <w:r>
        <w:t>and</w:t>
      </w:r>
      <w:r>
        <w:rPr>
          <w:spacing w:val="-2"/>
        </w:rPr>
        <w:t xml:space="preserve"> </w:t>
      </w:r>
      <w:r>
        <w:t>again</w:t>
      </w:r>
      <w:r>
        <w:rPr>
          <w:spacing w:val="-2"/>
        </w:rPr>
        <w:t xml:space="preserve"> </w:t>
      </w:r>
      <w:r>
        <w:t>in</w:t>
      </w:r>
      <w:r>
        <w:rPr>
          <w:spacing w:val="-2"/>
        </w:rPr>
        <w:t xml:space="preserve"> </w:t>
      </w:r>
      <w:r>
        <w:t>the</w:t>
      </w:r>
      <w:r>
        <w:rPr>
          <w:spacing w:val="-2"/>
        </w:rPr>
        <w:t xml:space="preserve"> </w:t>
      </w:r>
      <w:r>
        <w:t>program</w:t>
      </w:r>
      <w:r>
        <w:rPr>
          <w:spacing w:val="-1"/>
        </w:rPr>
        <w:t xml:space="preserve"> </w:t>
      </w:r>
      <w:r>
        <w:t>after</w:t>
      </w:r>
      <w:r>
        <w:rPr>
          <w:spacing w:val="-1"/>
        </w:rPr>
        <w:t xml:space="preserve"> </w:t>
      </w:r>
      <w:r>
        <w:t>random</w:t>
      </w:r>
      <w:r>
        <w:rPr>
          <w:spacing w:val="-2"/>
        </w:rPr>
        <w:t xml:space="preserve"> </w:t>
      </w:r>
      <w:r>
        <w:t>time</w:t>
      </w:r>
      <w:r>
        <w:rPr>
          <w:spacing w:val="-3"/>
        </w:rPr>
        <w:t xml:space="preserve"> </w:t>
      </w:r>
      <w:r>
        <w:t>intervals</w:t>
      </w:r>
      <w:r>
        <w:rPr>
          <w:spacing w:val="-3"/>
        </w:rPr>
        <w:t xml:space="preserve"> </w:t>
      </w:r>
      <w:r>
        <w:t>(need</w:t>
      </w:r>
      <w:r>
        <w:rPr>
          <w:spacing w:val="-2"/>
        </w:rPr>
        <w:t xml:space="preserve"> </w:t>
      </w:r>
      <w:r>
        <w:t>to</w:t>
      </w:r>
      <w:r>
        <w:rPr>
          <w:spacing w:val="-1"/>
        </w:rPr>
        <w:t xml:space="preserve"> </w:t>
      </w:r>
      <w:r>
        <w:t>reuse same code again and again) you should use function that should implement that task what is required.</w:t>
      </w:r>
    </w:p>
    <w:p w14:paraId="3BA726A6">
      <w:pPr>
        <w:pStyle w:val="5"/>
        <w:spacing w:before="200" w:line="360" w:lineRule="auto"/>
        <w:ind w:left="2" w:right="192"/>
      </w:pPr>
      <w:r>
        <w:t>And</w:t>
      </w:r>
      <w:r>
        <w:rPr>
          <w:spacing w:val="-3"/>
        </w:rPr>
        <w:t xml:space="preserve"> </w:t>
      </w:r>
      <w:r>
        <w:t>whenever</w:t>
      </w:r>
      <w:r>
        <w:rPr>
          <w:spacing w:val="-3"/>
        </w:rPr>
        <w:t xml:space="preserve"> </w:t>
      </w:r>
      <w:r>
        <w:t>that</w:t>
      </w:r>
      <w:r>
        <w:rPr>
          <w:spacing w:val="-3"/>
        </w:rPr>
        <w:t xml:space="preserve"> </w:t>
      </w:r>
      <w:r>
        <w:t>task</w:t>
      </w:r>
      <w:r>
        <w:rPr>
          <w:spacing w:val="-3"/>
        </w:rPr>
        <w:t xml:space="preserve"> </w:t>
      </w:r>
      <w:r>
        <w:t>is</w:t>
      </w:r>
      <w:r>
        <w:rPr>
          <w:spacing w:val="-4"/>
        </w:rPr>
        <w:t xml:space="preserve"> </w:t>
      </w:r>
      <w:r>
        <w:t>needed</w:t>
      </w:r>
      <w:r>
        <w:rPr>
          <w:spacing w:val="-3"/>
        </w:rPr>
        <w:t xml:space="preserve"> </w:t>
      </w:r>
      <w:r>
        <w:t>to</w:t>
      </w:r>
      <w:r>
        <w:rPr>
          <w:spacing w:val="-3"/>
        </w:rPr>
        <w:t xml:space="preserve"> </w:t>
      </w:r>
      <w:r>
        <w:t>be</w:t>
      </w:r>
      <w:r>
        <w:rPr>
          <w:spacing w:val="-3"/>
        </w:rPr>
        <w:t xml:space="preserve"> </w:t>
      </w:r>
      <w:r>
        <w:t>performed</w:t>
      </w:r>
      <w:r>
        <w:rPr>
          <w:spacing w:val="-1"/>
        </w:rPr>
        <w:t xml:space="preserve"> </w:t>
      </w:r>
      <w:r>
        <w:t>that</w:t>
      </w:r>
      <w:r>
        <w:rPr>
          <w:spacing w:val="-3"/>
        </w:rPr>
        <w:t xml:space="preserve"> </w:t>
      </w:r>
      <w:r>
        <w:t>function</w:t>
      </w:r>
      <w:r>
        <w:rPr>
          <w:spacing w:val="-3"/>
        </w:rPr>
        <w:t xml:space="preserve"> </w:t>
      </w:r>
      <w:r>
        <w:t>is</w:t>
      </w:r>
      <w:r>
        <w:rPr>
          <w:spacing w:val="-3"/>
        </w:rPr>
        <w:t xml:space="preserve"> </w:t>
      </w:r>
      <w:r>
        <w:t>just</w:t>
      </w:r>
      <w:r>
        <w:rPr>
          <w:spacing w:val="-2"/>
        </w:rPr>
        <w:t xml:space="preserve"> </w:t>
      </w:r>
      <w:r>
        <w:t>needed</w:t>
      </w:r>
      <w:r>
        <w:rPr>
          <w:spacing w:val="-3"/>
        </w:rPr>
        <w:t xml:space="preserve"> </w:t>
      </w:r>
      <w:r>
        <w:t>to</w:t>
      </w:r>
      <w:r>
        <w:rPr>
          <w:spacing w:val="-3"/>
        </w:rPr>
        <w:t xml:space="preserve"> </w:t>
      </w:r>
      <w:r>
        <w:t>be</w:t>
      </w:r>
      <w:r>
        <w:rPr>
          <w:spacing w:val="-3"/>
        </w:rPr>
        <w:t xml:space="preserve"> </w:t>
      </w:r>
      <w:r>
        <w:t>called</w:t>
      </w:r>
      <w:r>
        <w:rPr>
          <w:spacing w:val="-1"/>
        </w:rPr>
        <w:t xml:space="preserve"> </w:t>
      </w:r>
      <w:r>
        <w:t>and</w:t>
      </w:r>
      <w:r>
        <w:rPr>
          <w:spacing w:val="-3"/>
        </w:rPr>
        <w:t xml:space="preserve"> </w:t>
      </w:r>
      <w:r>
        <w:t>task</w:t>
      </w:r>
      <w:r>
        <w:rPr>
          <w:spacing w:val="-2"/>
        </w:rPr>
        <w:t xml:space="preserve"> </w:t>
      </w:r>
      <w:r>
        <w:t>would be done. It would also decrease the size of the code and increases the reusability.</w:t>
      </w:r>
    </w:p>
    <w:p w14:paraId="68220588">
      <w:pPr>
        <w:pStyle w:val="5"/>
        <w:spacing w:before="199"/>
        <w:ind w:left="2"/>
      </w:pPr>
      <w:r>
        <w:t>Lets</w:t>
      </w:r>
      <w:r>
        <w:rPr>
          <w:spacing w:val="-3"/>
        </w:rPr>
        <w:t xml:space="preserve"> </w:t>
      </w:r>
      <w:r>
        <w:t>do</w:t>
      </w:r>
      <w:r>
        <w:rPr>
          <w:spacing w:val="-1"/>
        </w:rPr>
        <w:t xml:space="preserve"> </w:t>
      </w:r>
      <w:r>
        <w:t>an</w:t>
      </w:r>
      <w:r>
        <w:rPr>
          <w:spacing w:val="-2"/>
        </w:rPr>
        <w:t xml:space="preserve"> </w:t>
      </w:r>
      <w:r>
        <w:t>example which</w:t>
      </w:r>
      <w:r>
        <w:rPr>
          <w:spacing w:val="-2"/>
        </w:rPr>
        <w:t xml:space="preserve"> </w:t>
      </w:r>
      <w:r>
        <w:t>calls</w:t>
      </w:r>
      <w:r>
        <w:rPr>
          <w:spacing w:val="-2"/>
        </w:rPr>
        <w:t xml:space="preserve"> </w:t>
      </w:r>
      <w:r>
        <w:t>a</w:t>
      </w:r>
      <w:r>
        <w:rPr>
          <w:spacing w:val="-3"/>
        </w:rPr>
        <w:t xml:space="preserve"> </w:t>
      </w:r>
      <w:r>
        <w:t>function</w:t>
      </w:r>
      <w:r>
        <w:rPr>
          <w:spacing w:val="-1"/>
        </w:rPr>
        <w:t xml:space="preserve"> </w:t>
      </w:r>
      <w:r>
        <w:t>which prints</w:t>
      </w:r>
      <w:r>
        <w:rPr>
          <w:spacing w:val="-2"/>
        </w:rPr>
        <w:t xml:space="preserve"> </w:t>
      </w:r>
      <w:r>
        <w:t>ten</w:t>
      </w:r>
      <w:r>
        <w:rPr>
          <w:spacing w:val="-2"/>
        </w:rPr>
        <w:t xml:space="preserve"> </w:t>
      </w:r>
      <w:r>
        <w:t>asterisks</w:t>
      </w:r>
      <w:r>
        <w:rPr>
          <w:spacing w:val="-1"/>
        </w:rPr>
        <w:t xml:space="preserve"> </w:t>
      </w:r>
      <w:r>
        <w:t>(*)</w:t>
      </w:r>
      <w:r>
        <w:rPr>
          <w:spacing w:val="-4"/>
        </w:rPr>
        <w:t xml:space="preserve"> </w:t>
      </w:r>
      <w:r>
        <w:t>in</w:t>
      </w:r>
      <w:r>
        <w:rPr>
          <w:spacing w:val="1"/>
        </w:rPr>
        <w:t xml:space="preserve"> </w:t>
      </w:r>
      <w:r>
        <w:t>line.</w:t>
      </w:r>
      <w:r>
        <w:rPr>
          <w:spacing w:val="-1"/>
        </w:rPr>
        <w:t xml:space="preserve"> </w:t>
      </w:r>
      <w:r>
        <w:rPr>
          <w:spacing w:val="-2"/>
        </w:rPr>
        <w:t>(**********)</w:t>
      </w:r>
    </w:p>
    <w:p w14:paraId="63AE80E5">
      <w:pPr>
        <w:pStyle w:val="5"/>
        <w:spacing w:before="63"/>
      </w:pPr>
    </w:p>
    <w:p w14:paraId="2E4FFD1C">
      <w:pPr>
        <w:pStyle w:val="5"/>
        <w:spacing w:line="360" w:lineRule="auto"/>
        <w:ind w:left="2"/>
      </w:pPr>
      <w:r>
        <w:t>In</w:t>
      </w:r>
      <w:r>
        <w:rPr>
          <w:spacing w:val="-2"/>
        </w:rPr>
        <w:t xml:space="preserve"> </w:t>
      </w:r>
      <w:r>
        <w:t>this</w:t>
      </w:r>
      <w:r>
        <w:rPr>
          <w:spacing w:val="-3"/>
        </w:rPr>
        <w:t xml:space="preserve"> </w:t>
      </w:r>
      <w:r>
        <w:t>example</w:t>
      </w:r>
      <w:r>
        <w:rPr>
          <w:spacing w:val="-3"/>
        </w:rPr>
        <w:t xml:space="preserve"> </w:t>
      </w:r>
      <w:r>
        <w:t>main</w:t>
      </w:r>
      <w:r>
        <w:rPr>
          <w:spacing w:val="-2"/>
        </w:rPr>
        <w:t xml:space="preserve"> </w:t>
      </w:r>
      <w:r>
        <w:t>function</w:t>
      </w:r>
      <w:r>
        <w:rPr>
          <w:spacing w:val="-2"/>
        </w:rPr>
        <w:t xml:space="preserve"> </w:t>
      </w:r>
      <w:r>
        <w:t>just</w:t>
      </w:r>
      <w:r>
        <w:rPr>
          <w:spacing w:val="-2"/>
        </w:rPr>
        <w:t xml:space="preserve"> </w:t>
      </w:r>
      <w:r>
        <w:t>calls</w:t>
      </w:r>
      <w:r>
        <w:rPr>
          <w:spacing w:val="-3"/>
        </w:rPr>
        <w:t xml:space="preserve"> </w:t>
      </w:r>
      <w:r>
        <w:t>the</w:t>
      </w:r>
      <w:r>
        <w:rPr>
          <w:spacing w:val="-2"/>
        </w:rPr>
        <w:t xml:space="preserve"> </w:t>
      </w:r>
      <w:r>
        <w:t>function</w:t>
      </w:r>
      <w:r>
        <w:rPr>
          <w:spacing w:val="-2"/>
        </w:rPr>
        <w:t xml:space="preserve"> </w:t>
      </w:r>
      <w:r>
        <w:t xml:space="preserve">named </w:t>
      </w:r>
      <w:r>
        <w:rPr>
          <w:b/>
        </w:rPr>
        <w:t>asterisks</w:t>
      </w:r>
      <w:r>
        <w:rPr>
          <w:b/>
          <w:spacing w:val="-2"/>
        </w:rPr>
        <w:t xml:space="preserve"> </w:t>
      </w:r>
      <w:r>
        <w:t>which</w:t>
      </w:r>
      <w:r>
        <w:rPr>
          <w:spacing w:val="-2"/>
        </w:rPr>
        <w:t xml:space="preserve"> </w:t>
      </w:r>
      <w:r>
        <w:t>just</w:t>
      </w:r>
      <w:r>
        <w:rPr>
          <w:spacing w:val="-1"/>
        </w:rPr>
        <w:t xml:space="preserve"> </w:t>
      </w:r>
      <w:r>
        <w:t>prints</w:t>
      </w:r>
      <w:r>
        <w:rPr>
          <w:spacing w:val="-3"/>
        </w:rPr>
        <w:t xml:space="preserve"> </w:t>
      </w:r>
      <w:r>
        <w:t>the</w:t>
      </w:r>
      <w:r>
        <w:rPr>
          <w:spacing w:val="-3"/>
        </w:rPr>
        <w:t xml:space="preserve"> </w:t>
      </w:r>
      <w:r>
        <w:t>line</w:t>
      </w:r>
      <w:r>
        <w:rPr>
          <w:spacing w:val="-3"/>
        </w:rPr>
        <w:t xml:space="preserve"> </w:t>
      </w:r>
      <w:r>
        <w:t>of</w:t>
      </w:r>
      <w:r>
        <w:rPr>
          <w:spacing w:val="-2"/>
        </w:rPr>
        <w:t xml:space="preserve"> </w:t>
      </w:r>
      <w:r>
        <w:t xml:space="preserve">ten </w:t>
      </w:r>
      <w:r>
        <w:rPr>
          <w:spacing w:val="-2"/>
        </w:rPr>
        <w:t>asterisks.</w:t>
      </w:r>
    </w:p>
    <w:p w14:paraId="616079C3">
      <w:pPr>
        <w:pStyle w:val="5"/>
        <w:spacing w:before="199" w:line="360" w:lineRule="auto"/>
        <w:ind w:left="2"/>
      </w:pPr>
      <w:r>
        <w:t>In</w:t>
      </w:r>
      <w:r>
        <w:rPr>
          <w:spacing w:val="-2"/>
        </w:rPr>
        <w:t xml:space="preserve"> </w:t>
      </w:r>
      <w:r>
        <w:t>this</w:t>
      </w:r>
      <w:r>
        <w:rPr>
          <w:spacing w:val="-3"/>
        </w:rPr>
        <w:t xml:space="preserve"> </w:t>
      </w:r>
      <w:r>
        <w:t>example</w:t>
      </w:r>
      <w:r>
        <w:rPr>
          <w:spacing w:val="-3"/>
        </w:rPr>
        <w:t xml:space="preserve"> </w:t>
      </w:r>
      <w:r>
        <w:t>main</w:t>
      </w:r>
      <w:r>
        <w:rPr>
          <w:spacing w:val="-2"/>
        </w:rPr>
        <w:t xml:space="preserve"> </w:t>
      </w:r>
      <w:r>
        <w:t>function</w:t>
      </w:r>
      <w:r>
        <w:rPr>
          <w:spacing w:val="-2"/>
        </w:rPr>
        <w:t xml:space="preserve"> </w:t>
      </w:r>
      <w:r>
        <w:t>just</w:t>
      </w:r>
      <w:r>
        <w:rPr>
          <w:spacing w:val="-2"/>
        </w:rPr>
        <w:t xml:space="preserve"> </w:t>
      </w:r>
      <w:r>
        <w:t>calls</w:t>
      </w:r>
      <w:r>
        <w:rPr>
          <w:spacing w:val="-3"/>
        </w:rPr>
        <w:t xml:space="preserve"> </w:t>
      </w:r>
      <w:r>
        <w:t>the</w:t>
      </w:r>
      <w:r>
        <w:rPr>
          <w:spacing w:val="-2"/>
        </w:rPr>
        <w:t xml:space="preserve"> </w:t>
      </w:r>
      <w:r>
        <w:t>function</w:t>
      </w:r>
      <w:r>
        <w:rPr>
          <w:spacing w:val="-2"/>
        </w:rPr>
        <w:t xml:space="preserve"> </w:t>
      </w:r>
      <w:r>
        <w:t xml:space="preserve">named </w:t>
      </w:r>
      <w:r>
        <w:rPr>
          <w:b/>
        </w:rPr>
        <w:t>asterisks</w:t>
      </w:r>
      <w:r>
        <w:rPr>
          <w:b/>
          <w:spacing w:val="-2"/>
        </w:rPr>
        <w:t xml:space="preserve"> </w:t>
      </w:r>
      <w:r>
        <w:t>which</w:t>
      </w:r>
      <w:r>
        <w:rPr>
          <w:spacing w:val="-2"/>
        </w:rPr>
        <w:t xml:space="preserve"> </w:t>
      </w:r>
      <w:r>
        <w:t>just</w:t>
      </w:r>
      <w:r>
        <w:rPr>
          <w:spacing w:val="-1"/>
        </w:rPr>
        <w:t xml:space="preserve"> </w:t>
      </w:r>
      <w:r>
        <w:t>prints</w:t>
      </w:r>
      <w:r>
        <w:rPr>
          <w:spacing w:val="-3"/>
        </w:rPr>
        <w:t xml:space="preserve"> </w:t>
      </w:r>
      <w:r>
        <w:t>the</w:t>
      </w:r>
      <w:r>
        <w:rPr>
          <w:spacing w:val="-3"/>
        </w:rPr>
        <w:t xml:space="preserve"> </w:t>
      </w:r>
      <w:r>
        <w:t>line</w:t>
      </w:r>
      <w:r>
        <w:rPr>
          <w:spacing w:val="-3"/>
        </w:rPr>
        <w:t xml:space="preserve"> </w:t>
      </w:r>
      <w:r>
        <w:t>of</w:t>
      </w:r>
      <w:r>
        <w:rPr>
          <w:spacing w:val="-2"/>
        </w:rPr>
        <w:t xml:space="preserve"> </w:t>
      </w:r>
      <w:r>
        <w:t xml:space="preserve">ten </w:t>
      </w:r>
      <w:r>
        <w:rPr>
          <w:spacing w:val="-2"/>
        </w:rPr>
        <w:t>asterisks.</w:t>
      </w:r>
    </w:p>
    <w:p w14:paraId="0BADA7CB">
      <w:pPr>
        <w:pStyle w:val="5"/>
        <w:spacing w:after="0" w:line="360" w:lineRule="auto"/>
        <w:sectPr>
          <w:pgSz w:w="11910" w:h="16840"/>
          <w:pgMar w:top="880" w:right="708" w:bottom="1040" w:left="850" w:header="0" w:footer="785" w:gutter="0"/>
          <w:cols w:space="720" w:num="1"/>
        </w:sectPr>
      </w:pPr>
    </w:p>
    <w:p w14:paraId="4909F626">
      <w:pPr>
        <w:pStyle w:val="5"/>
        <w:ind w:left="2719"/>
        <w:rPr>
          <w:sz w:val="20"/>
        </w:rPr>
      </w:pPr>
      <w:r>
        <w:rPr>
          <w:sz w:val="20"/>
        </w:rPr>
        <mc:AlternateContent>
          <mc:Choice Requires="wpg">
            <w:drawing>
              <wp:anchor distT="0" distB="0" distL="0" distR="0" simplePos="0" relativeHeight="251664384" behindDoc="1" locked="0" layoutInCell="1" allowOverlap="1">
                <wp:simplePos x="0" y="0"/>
                <wp:positionH relativeFrom="page">
                  <wp:posOffset>303530</wp:posOffset>
                </wp:positionH>
                <wp:positionV relativeFrom="page">
                  <wp:posOffset>303530</wp:posOffset>
                </wp:positionV>
                <wp:extent cx="6953250" cy="10085070"/>
                <wp:effectExtent l="0" t="0" r="0" b="0"/>
                <wp:wrapNone/>
                <wp:docPr id="11" name="Group 11"/>
                <wp:cNvGraphicFramePr/>
                <a:graphic xmlns:a="http://schemas.openxmlformats.org/drawingml/2006/main">
                  <a:graphicData uri="http://schemas.microsoft.com/office/word/2010/wordprocessingGroup">
                    <wpg:wgp>
                      <wpg:cNvGrpSpPr/>
                      <wpg:grpSpPr>
                        <a:xfrm>
                          <a:off x="0" y="0"/>
                          <a:ext cx="6953250" cy="10085070"/>
                          <a:chOff x="0" y="0"/>
                          <a:chExt cx="6953250" cy="10085070"/>
                        </a:xfrm>
                      </wpg:grpSpPr>
                      <pic:pic xmlns:pic="http://schemas.openxmlformats.org/drawingml/2006/picture">
                        <pic:nvPicPr>
                          <pic:cNvPr id="12" name="Image 12"/>
                          <pic:cNvPicPr/>
                        </pic:nvPicPr>
                        <pic:blipFill>
                          <a:blip r:embed="rId12" cstate="print"/>
                          <a:stretch>
                            <a:fillRect/>
                          </a:stretch>
                        </pic:blipFill>
                        <pic:spPr>
                          <a:xfrm>
                            <a:off x="1768982" y="6954291"/>
                            <a:ext cx="3373247" cy="2691714"/>
                          </a:xfrm>
                          <a:prstGeom prst="rect">
                            <a:avLst/>
                          </a:prstGeom>
                        </pic:spPr>
                      </pic:pic>
                      <pic:pic xmlns:pic="http://schemas.openxmlformats.org/drawingml/2006/picture">
                        <pic:nvPicPr>
                          <pic:cNvPr id="13" name="Image 13"/>
                          <pic:cNvPicPr/>
                        </pic:nvPicPr>
                        <pic:blipFill>
                          <a:blip r:embed="rId13" cstate="print"/>
                          <a:stretch>
                            <a:fillRect/>
                          </a:stretch>
                        </pic:blipFill>
                        <pic:spPr>
                          <a:xfrm>
                            <a:off x="1925954" y="573938"/>
                            <a:ext cx="3103499" cy="3086735"/>
                          </a:xfrm>
                          <a:prstGeom prst="rect">
                            <a:avLst/>
                          </a:prstGeom>
                        </pic:spPr>
                      </pic:pic>
                      <pic:pic xmlns:pic="http://schemas.openxmlformats.org/drawingml/2006/picture">
                        <pic:nvPicPr>
                          <pic:cNvPr id="14" name="Image 14"/>
                          <pic:cNvPicPr/>
                        </pic:nvPicPr>
                        <pic:blipFill>
                          <a:blip r:embed="rId11" cstate="print"/>
                          <a:stretch>
                            <a:fillRect/>
                          </a:stretch>
                        </pic:blipFill>
                        <pic:spPr>
                          <a:xfrm>
                            <a:off x="0" y="0"/>
                            <a:ext cx="6952767" cy="10084587"/>
                          </a:xfrm>
                          <a:prstGeom prst="rect">
                            <a:avLst/>
                          </a:prstGeom>
                        </pic:spPr>
                      </pic:pic>
                    </wpg:wgp>
                  </a:graphicData>
                </a:graphic>
              </wp:anchor>
            </w:drawing>
          </mc:Choice>
          <mc:Fallback>
            <w:pict>
              <v:group id="_x0000_s1026" o:spid="_x0000_s1026" o:spt="203" style="position:absolute;left:0pt;margin-left:23.9pt;margin-top:23.9pt;height:794.1pt;width:547.5pt;mso-position-horizontal-relative:page;mso-position-vertical-relative:page;z-index:-251652096;mso-width-relative:page;mso-height-relative:page;" coordsize="6953250,10085070" o:gfxdata="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">
                <o:lock v:ext="edit" aspectratio="f"/>
                <v:shape id="Image 12" o:spid="_x0000_s1026" o:spt="75" type="#_x0000_t75" style="position:absolute;left:1768982;top:6954291;height:2691714;width:3373247;" filled="f" o:preferrelative="t" stroked="f" coordsize="21600,21600" o:gfxdata="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6Pu8AAAA&#10;2wAAAA8AAAAAAAAAAQAgAAAAIgAAAGRycy9kb3ducmV2LnhtbFBLAQIUABQAAAAIAIdO4kAzLwWe&#10;OwAAADkAAAAQAAAAAAAAAAEAIAAAAAsBAABkcnMvc2hhcGV4bWwueG1sUEsFBgAAAAAGAAYAWwEA&#10;ALUDAAAAAA==&#10;">
                  <v:fill on="f" focussize="0,0"/>
                  <v:stroke on="f"/>
                  <v:imagedata r:id="rId12" o:title=""/>
                  <o:lock v:ext="edit" aspectratio="f"/>
                </v:shape>
                <v:shape id="Image 13" o:spid="_x0000_s1026" o:spt="75" type="#_x0000_t75" style="position:absolute;left:1925954;top:573938;height:3086735;width:3103499;" filled="f" o:preferrelative="t" stroked="f" coordsize="21600,21600" o:gfxdata="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6FQjugAAANsA&#10;AAAPAAAAAAAAAAEAIAAAACIAAABkcnMvZG93bnJldi54bWxQSwECFAAUAAAACACHTuJAMy8FnjsA&#10;AAA5AAAAEAAAAAAAAAABACAAAAAJAQAAZHJzL3NoYXBleG1sLnhtbFBLBQYAAAAABgAGAFsBAACz&#10;AwAAAAA=&#10;">
                  <v:fill on="f" focussize="0,0"/>
                  <v:stroke on="f"/>
                  <v:imagedata r:id="rId13" o:title=""/>
                  <o:lock v:ext="edit" aspectratio="f"/>
                </v:shape>
                <v:shape id="Image 14" o:spid="_x0000_s1026" o:spt="75" type="#_x0000_t75" style="position:absolute;left:0;top:0;height:10084587;width:6952767;" filled="f" o:preferrelative="t" stroked="f" coordsize="21600,21600" o:gfxdata="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y67ku5AAAA2wAA&#10;AA8AAAAAAAAAAQAgAAAAIgAAAGRycy9kb3ducmV2LnhtbFBLAQIUABQAAAAIAIdO4kAzLwWeOwAA&#10;ADkAAAAQAAAAAAAAAAEAIAAAAAgBAABkcnMvc2hhcGV4bWwueG1sUEsFBgAAAAAGAAYAWwEAALID&#10;AAAAAA==&#10;">
                  <v:fill on="f" focussize="0,0"/>
                  <v:stroke on="f"/>
                  <v:imagedata r:id="rId11" o:title=""/>
                  <o:lock v:ext="edit" aspectratio="f"/>
                </v:shape>
              </v:group>
            </w:pict>
          </mc:Fallback>
        </mc:AlternateContent>
      </w:r>
      <w:r>
        <w:rPr>
          <w:sz w:val="20"/>
        </w:rPr>
        <mc:AlternateContent>
          <mc:Choice Requires="wps">
            <w:drawing>
              <wp:inline distT="0" distB="0" distL="0" distR="0">
                <wp:extent cx="3030855" cy="3013710"/>
                <wp:effectExtent l="0" t="0" r="0" b="0"/>
                <wp:docPr id="15" name="Textbox 15"/>
                <wp:cNvGraphicFramePr/>
                <a:graphic xmlns:a="http://schemas.openxmlformats.org/drawingml/2006/main">
                  <a:graphicData uri="http://schemas.microsoft.com/office/word/2010/wordprocessingShape">
                    <wps:wsp>
                      <wps:cNvSpPr txBox="1"/>
                      <wps:spPr>
                        <a:xfrm>
                          <a:off x="0" y="0"/>
                          <a:ext cx="3030855" cy="3013710"/>
                        </a:xfrm>
                        <a:prstGeom prst="rect">
                          <a:avLst/>
                        </a:prstGeom>
                      </wps:spPr>
                      <wps:txbx>
                        <w:txbxContent>
                          <w:p w14:paraId="1F63DE92">
                            <w:pPr>
                              <w:spacing w:before="16"/>
                              <w:ind w:left="83" w:right="558" w:firstLine="0"/>
                              <w:jc w:val="left"/>
                              <w:rPr>
                                <w:rFonts w:ascii="Calibri"/>
                                <w:sz w:val="22"/>
                              </w:rPr>
                            </w:pPr>
                            <w:r>
                              <w:rPr>
                                <w:rFonts w:ascii="Calibri"/>
                                <w:sz w:val="22"/>
                              </w:rPr>
                              <w:t>//This</w:t>
                            </w:r>
                            <w:r>
                              <w:rPr>
                                <w:rFonts w:ascii="Calibri"/>
                                <w:spacing w:val="-7"/>
                                <w:sz w:val="22"/>
                              </w:rPr>
                              <w:t xml:space="preserve"> </w:t>
                            </w:r>
                            <w:r>
                              <w:rPr>
                                <w:rFonts w:ascii="Calibri"/>
                                <w:sz w:val="22"/>
                              </w:rPr>
                              <w:t>program</w:t>
                            </w:r>
                            <w:r>
                              <w:rPr>
                                <w:rFonts w:ascii="Calibri"/>
                                <w:spacing w:val="-9"/>
                                <w:sz w:val="22"/>
                              </w:rPr>
                              <w:t xml:space="preserve"> </w:t>
                            </w:r>
                            <w:r>
                              <w:rPr>
                                <w:rFonts w:ascii="Calibri"/>
                                <w:sz w:val="22"/>
                              </w:rPr>
                              <w:t>is</w:t>
                            </w:r>
                            <w:r>
                              <w:rPr>
                                <w:rFonts w:ascii="Calibri"/>
                                <w:spacing w:val="-7"/>
                                <w:sz w:val="22"/>
                              </w:rPr>
                              <w:t xml:space="preserve"> </w:t>
                            </w:r>
                            <w:r>
                              <w:rPr>
                                <w:rFonts w:ascii="Calibri"/>
                                <w:sz w:val="22"/>
                              </w:rPr>
                              <w:t>a</w:t>
                            </w:r>
                            <w:r>
                              <w:rPr>
                                <w:rFonts w:ascii="Calibri"/>
                                <w:spacing w:val="-9"/>
                                <w:sz w:val="22"/>
                              </w:rPr>
                              <w:t xml:space="preserve"> </w:t>
                            </w:r>
                            <w:r>
                              <w:rPr>
                                <w:rFonts w:ascii="Calibri"/>
                                <w:sz w:val="22"/>
                              </w:rPr>
                              <w:t>simple</w:t>
                            </w:r>
                            <w:r>
                              <w:rPr>
                                <w:rFonts w:ascii="Calibri"/>
                                <w:spacing w:val="-7"/>
                                <w:sz w:val="22"/>
                              </w:rPr>
                              <w:t xml:space="preserve"> </w:t>
                            </w:r>
                            <w:r>
                              <w:rPr>
                                <w:rFonts w:ascii="Calibri"/>
                                <w:sz w:val="22"/>
                              </w:rPr>
                              <w:t>function</w:t>
                            </w:r>
                            <w:r>
                              <w:rPr>
                                <w:rFonts w:ascii="Calibri"/>
                                <w:spacing w:val="-8"/>
                                <w:sz w:val="22"/>
                              </w:rPr>
                              <w:t xml:space="preserve"> </w:t>
                            </w:r>
                            <w:r>
                              <w:rPr>
                                <w:rFonts w:ascii="Calibri"/>
                                <w:sz w:val="22"/>
                              </w:rPr>
                              <w:t>sample void asterisk();</w:t>
                            </w:r>
                            <w:r>
                              <w:rPr>
                                <w:rFonts w:ascii="Calibri"/>
                                <w:spacing w:val="80"/>
                                <w:sz w:val="22"/>
                              </w:rPr>
                              <w:t xml:space="preserve"> </w:t>
                            </w:r>
                            <w:r>
                              <w:rPr>
                                <w:rFonts w:ascii="Calibri"/>
                                <w:sz w:val="22"/>
                              </w:rPr>
                              <w:t>//function prototype</w:t>
                            </w:r>
                          </w:p>
                          <w:p w14:paraId="51EDC77D">
                            <w:pPr>
                              <w:spacing w:before="1" w:line="267" w:lineRule="exact"/>
                              <w:ind w:left="83" w:right="0" w:firstLine="0"/>
                              <w:jc w:val="left"/>
                              <w:rPr>
                                <w:rFonts w:ascii="Calibri"/>
                                <w:sz w:val="22"/>
                              </w:rPr>
                            </w:pPr>
                            <w:r>
                              <w:rPr>
                                <w:rFonts w:ascii="Calibri"/>
                                <w:sz w:val="22"/>
                              </w:rPr>
                              <w:t>void</w:t>
                            </w:r>
                            <w:r>
                              <w:rPr>
                                <w:rFonts w:ascii="Calibri"/>
                                <w:spacing w:val="-6"/>
                                <w:sz w:val="22"/>
                              </w:rPr>
                              <w:t xml:space="preserve"> </w:t>
                            </w:r>
                            <w:r>
                              <w:rPr>
                                <w:rFonts w:ascii="Calibri"/>
                                <w:spacing w:val="-2"/>
                                <w:sz w:val="22"/>
                              </w:rPr>
                              <w:t>main()</w:t>
                            </w:r>
                          </w:p>
                          <w:p w14:paraId="34B4F012">
                            <w:pPr>
                              <w:spacing w:before="0" w:line="267" w:lineRule="exact"/>
                              <w:ind w:left="83" w:right="0" w:firstLine="0"/>
                              <w:jc w:val="left"/>
                              <w:rPr>
                                <w:rFonts w:ascii="Calibri"/>
                                <w:sz w:val="22"/>
                              </w:rPr>
                            </w:pPr>
                            <w:r>
                              <w:rPr>
                                <w:rFonts w:ascii="Calibri"/>
                                <w:spacing w:val="-10"/>
                                <w:sz w:val="22"/>
                              </w:rPr>
                              <w:t>{</w:t>
                            </w:r>
                          </w:p>
                          <w:p w14:paraId="0DE4A3AE">
                            <w:pPr>
                              <w:spacing w:before="0"/>
                              <w:ind w:left="804" w:right="0" w:firstLine="0"/>
                              <w:jc w:val="left"/>
                              <w:rPr>
                                <w:rFonts w:ascii="Calibri"/>
                                <w:sz w:val="22"/>
                              </w:rPr>
                            </w:pPr>
                            <w:r>
                              <w:rPr>
                                <w:rFonts w:ascii="Calibri"/>
                                <w:spacing w:val="-2"/>
                                <w:sz w:val="22"/>
                              </w:rPr>
                              <w:t>clrscr();</w:t>
                            </w:r>
                          </w:p>
                          <w:p w14:paraId="6C70CC41">
                            <w:pPr>
                              <w:tabs>
                                <w:tab w:val="left" w:pos="2177"/>
                              </w:tabs>
                              <w:spacing w:before="0"/>
                              <w:ind w:left="804" w:right="1329" w:firstLine="0"/>
                              <w:jc w:val="left"/>
                              <w:rPr>
                                <w:rFonts w:ascii="Calibri"/>
                                <w:sz w:val="22"/>
                              </w:rPr>
                            </w:pPr>
                            <w:r>
                              <w:rPr>
                                <w:rFonts w:ascii="Calibri"/>
                                <w:spacing w:val="-2"/>
                                <w:sz w:val="22"/>
                              </w:rPr>
                              <w:t>asterisk();</w:t>
                            </w:r>
                            <w:r>
                              <w:rPr>
                                <w:rFonts w:ascii="Calibri"/>
                                <w:sz w:val="22"/>
                              </w:rPr>
                              <w:tab/>
                            </w:r>
                            <w:r>
                              <w:rPr>
                                <w:rFonts w:ascii="Calibri"/>
                                <w:sz w:val="22"/>
                              </w:rPr>
                              <w:t>//function</w:t>
                            </w:r>
                            <w:r>
                              <w:rPr>
                                <w:rFonts w:ascii="Calibri"/>
                                <w:spacing w:val="-13"/>
                                <w:sz w:val="22"/>
                              </w:rPr>
                              <w:t xml:space="preserve"> </w:t>
                            </w:r>
                            <w:r>
                              <w:rPr>
                                <w:rFonts w:ascii="Calibri"/>
                                <w:sz w:val="22"/>
                              </w:rPr>
                              <w:t xml:space="preserve">call </w:t>
                            </w:r>
                            <w:r>
                              <w:rPr>
                                <w:rFonts w:ascii="Calibri"/>
                                <w:spacing w:val="-2"/>
                                <w:sz w:val="22"/>
                              </w:rPr>
                              <w:t>getch();</w:t>
                            </w:r>
                          </w:p>
                          <w:p w14:paraId="3C5284C2">
                            <w:pPr>
                              <w:spacing w:before="1"/>
                              <w:ind w:left="83" w:right="0" w:firstLine="0"/>
                              <w:jc w:val="left"/>
                              <w:rPr>
                                <w:rFonts w:ascii="Calibri"/>
                                <w:sz w:val="22"/>
                              </w:rPr>
                            </w:pPr>
                            <w:r>
                              <w:rPr>
                                <w:rFonts w:ascii="Calibri"/>
                                <w:spacing w:val="-10"/>
                                <w:sz w:val="22"/>
                              </w:rPr>
                              <w:t>}</w:t>
                            </w:r>
                          </w:p>
                          <w:p w14:paraId="58D85798">
                            <w:pPr>
                              <w:spacing w:before="0"/>
                              <w:ind w:left="83" w:right="2891" w:firstLine="0"/>
                              <w:jc w:val="left"/>
                              <w:rPr>
                                <w:rFonts w:ascii="Calibri"/>
                                <w:sz w:val="22"/>
                              </w:rPr>
                            </w:pPr>
                            <w:r>
                              <w:rPr>
                                <w:rFonts w:ascii="Calibri"/>
                                <w:sz w:val="22"/>
                              </w:rPr>
                              <w:t>//</w:t>
                            </w:r>
                            <w:r>
                              <w:rPr>
                                <w:rFonts w:ascii="Calibri"/>
                                <w:spacing w:val="-13"/>
                                <w:sz w:val="22"/>
                              </w:rPr>
                              <w:t xml:space="preserve"> </w:t>
                            </w:r>
                            <w:r>
                              <w:rPr>
                                <w:rFonts w:ascii="Calibri"/>
                                <w:sz w:val="22"/>
                              </w:rPr>
                              <w:t>function</w:t>
                            </w:r>
                            <w:r>
                              <w:rPr>
                                <w:rFonts w:ascii="Calibri"/>
                                <w:spacing w:val="-13"/>
                                <w:sz w:val="22"/>
                              </w:rPr>
                              <w:t xml:space="preserve"> </w:t>
                            </w:r>
                            <w:r>
                              <w:rPr>
                                <w:rFonts w:ascii="Calibri"/>
                                <w:sz w:val="22"/>
                              </w:rPr>
                              <w:t>body void asterisk()</w:t>
                            </w:r>
                          </w:p>
                          <w:p w14:paraId="51737306">
                            <w:pPr>
                              <w:spacing w:before="0"/>
                              <w:ind w:left="83" w:right="0" w:firstLine="0"/>
                              <w:jc w:val="left"/>
                              <w:rPr>
                                <w:rFonts w:ascii="Calibri"/>
                                <w:sz w:val="22"/>
                              </w:rPr>
                            </w:pPr>
                            <w:r>
                              <w:rPr>
                                <w:rFonts w:ascii="Calibri"/>
                                <w:spacing w:val="-10"/>
                                <w:sz w:val="22"/>
                              </w:rPr>
                              <w:t>{</w:t>
                            </w:r>
                          </w:p>
                          <w:p w14:paraId="60796AB8">
                            <w:pPr>
                              <w:spacing w:before="1"/>
                              <w:ind w:left="804" w:right="0" w:firstLine="0"/>
                              <w:jc w:val="left"/>
                              <w:rPr>
                                <w:rFonts w:ascii="Calibri"/>
                                <w:sz w:val="22"/>
                              </w:rPr>
                            </w:pPr>
                            <w:r>
                              <w:rPr>
                                <w:rFonts w:ascii="Calibri"/>
                                <w:sz w:val="22"/>
                              </w:rPr>
                              <w:t>for</w:t>
                            </w:r>
                            <w:r>
                              <w:rPr>
                                <w:rFonts w:ascii="Calibri"/>
                                <w:spacing w:val="-9"/>
                                <w:sz w:val="22"/>
                              </w:rPr>
                              <w:t xml:space="preserve"> </w:t>
                            </w:r>
                            <w:r>
                              <w:rPr>
                                <w:rFonts w:ascii="Calibri"/>
                                <w:sz w:val="22"/>
                              </w:rPr>
                              <w:t>(inti=0;</w:t>
                            </w:r>
                            <w:r>
                              <w:rPr>
                                <w:rFonts w:ascii="Calibri"/>
                                <w:spacing w:val="-8"/>
                                <w:sz w:val="22"/>
                              </w:rPr>
                              <w:t xml:space="preserve"> </w:t>
                            </w:r>
                            <w:r>
                              <w:rPr>
                                <w:rFonts w:ascii="Calibri"/>
                                <w:spacing w:val="-2"/>
                                <w:sz w:val="22"/>
                              </w:rPr>
                              <w:t>i&lt;10;i++)</w:t>
                            </w:r>
                          </w:p>
                          <w:p w14:paraId="5267693D">
                            <w:pPr>
                              <w:spacing w:before="0" w:line="267" w:lineRule="exact"/>
                              <w:ind w:left="804" w:right="0" w:firstLine="0"/>
                              <w:jc w:val="left"/>
                              <w:rPr>
                                <w:rFonts w:ascii="Calibri"/>
                                <w:sz w:val="22"/>
                              </w:rPr>
                            </w:pPr>
                            <w:r>
                              <w:rPr>
                                <w:rFonts w:ascii="Calibri"/>
                                <w:spacing w:val="-10"/>
                                <w:sz w:val="22"/>
                              </w:rPr>
                              <w:t>{</w:t>
                            </w:r>
                          </w:p>
                          <w:p w14:paraId="56D36F16">
                            <w:pPr>
                              <w:spacing w:before="0" w:line="267" w:lineRule="exact"/>
                              <w:ind w:left="1524" w:right="0" w:firstLine="0"/>
                              <w:jc w:val="left"/>
                              <w:rPr>
                                <w:rFonts w:ascii="Calibri" w:hAnsi="Calibri"/>
                                <w:sz w:val="22"/>
                              </w:rPr>
                            </w:pPr>
                            <w:r>
                              <w:rPr>
                                <w:rFonts w:ascii="Calibri" w:hAnsi="Calibri"/>
                                <w:spacing w:val="-2"/>
                                <w:sz w:val="22"/>
                              </w:rPr>
                              <w:t>cout&lt;&lt;”*”;</w:t>
                            </w:r>
                          </w:p>
                          <w:p w14:paraId="35BF8485">
                            <w:pPr>
                              <w:spacing w:before="1"/>
                              <w:ind w:left="804" w:right="0" w:firstLine="0"/>
                              <w:jc w:val="left"/>
                              <w:rPr>
                                <w:rFonts w:ascii="Calibri"/>
                                <w:sz w:val="22"/>
                              </w:rPr>
                            </w:pPr>
                            <w:r>
                              <w:rPr>
                                <w:rFonts w:ascii="Calibri"/>
                                <w:spacing w:val="-10"/>
                                <w:sz w:val="22"/>
                              </w:rPr>
                              <w:t>}</w:t>
                            </w:r>
                          </w:p>
                          <w:p w14:paraId="0C6B2986">
                            <w:pPr>
                              <w:spacing w:before="0"/>
                              <w:ind w:left="83" w:right="0" w:firstLine="0"/>
                              <w:jc w:val="left"/>
                              <w:rPr>
                                <w:rFonts w:ascii="Calibri"/>
                                <w:sz w:val="22"/>
                              </w:rPr>
                            </w:pPr>
                            <w:r>
                              <w:rPr>
                                <w:rFonts w:ascii="Calibri"/>
                                <w:spacing w:val="-10"/>
                                <w:sz w:val="22"/>
                              </w:rPr>
                              <w:t>}</w:t>
                            </w:r>
                          </w:p>
                        </w:txbxContent>
                      </wps:txbx>
                      <wps:bodyPr wrap="square" lIns="0" tIns="0" rIns="0" bIns="0" rtlCol="0">
                        <a:noAutofit/>
                      </wps:bodyPr>
                    </wps:wsp>
                  </a:graphicData>
                </a:graphic>
              </wp:inline>
            </w:drawing>
          </mc:Choice>
          <mc:Fallback>
            <w:pict>
              <v:shape id="Textbox 15" o:spid="_x0000_s1026" o:spt="202" type="#_x0000_t202" style="height:237.3pt;width:238.65pt;" filled="f" stroked="f" coordsize="21600,21600" o:gfxdata="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OhJ&#10;mMXVAAAABQEAAA8AAAAAAAAAAQAgAAAAIgAAAGRycy9kb3ducmV2LnhtbFBLAQIUABQAAAAIAIdO&#10;4kCK5YPFtAEAAHcDAAAOAAAAAAAAAAEAIAAAACQBAABkcnMvZTJvRG9jLnhtbFBLBQYAAAAABgAG&#10;AFkBAABKBQAAAAA=&#10;">
                <v:fill on="f" focussize="0,0"/>
                <v:stroke on="f"/>
                <v:imagedata o:title=""/>
                <o:lock v:ext="edit" aspectratio="f"/>
                <v:textbox inset="0mm,0mm,0mm,0mm">
                  <w:txbxContent>
                    <w:p w14:paraId="1F63DE92">
                      <w:pPr>
                        <w:spacing w:before="16"/>
                        <w:ind w:left="83" w:right="558" w:firstLine="0"/>
                        <w:jc w:val="left"/>
                        <w:rPr>
                          <w:rFonts w:ascii="Calibri"/>
                          <w:sz w:val="22"/>
                        </w:rPr>
                      </w:pPr>
                      <w:r>
                        <w:rPr>
                          <w:rFonts w:ascii="Calibri"/>
                          <w:sz w:val="22"/>
                        </w:rPr>
                        <w:t>//This</w:t>
                      </w:r>
                      <w:r>
                        <w:rPr>
                          <w:rFonts w:ascii="Calibri"/>
                          <w:spacing w:val="-7"/>
                          <w:sz w:val="22"/>
                        </w:rPr>
                        <w:t xml:space="preserve"> </w:t>
                      </w:r>
                      <w:r>
                        <w:rPr>
                          <w:rFonts w:ascii="Calibri"/>
                          <w:sz w:val="22"/>
                        </w:rPr>
                        <w:t>program</w:t>
                      </w:r>
                      <w:r>
                        <w:rPr>
                          <w:rFonts w:ascii="Calibri"/>
                          <w:spacing w:val="-9"/>
                          <w:sz w:val="22"/>
                        </w:rPr>
                        <w:t xml:space="preserve"> </w:t>
                      </w:r>
                      <w:r>
                        <w:rPr>
                          <w:rFonts w:ascii="Calibri"/>
                          <w:sz w:val="22"/>
                        </w:rPr>
                        <w:t>is</w:t>
                      </w:r>
                      <w:r>
                        <w:rPr>
                          <w:rFonts w:ascii="Calibri"/>
                          <w:spacing w:val="-7"/>
                          <w:sz w:val="22"/>
                        </w:rPr>
                        <w:t xml:space="preserve"> </w:t>
                      </w:r>
                      <w:r>
                        <w:rPr>
                          <w:rFonts w:ascii="Calibri"/>
                          <w:sz w:val="22"/>
                        </w:rPr>
                        <w:t>a</w:t>
                      </w:r>
                      <w:r>
                        <w:rPr>
                          <w:rFonts w:ascii="Calibri"/>
                          <w:spacing w:val="-9"/>
                          <w:sz w:val="22"/>
                        </w:rPr>
                        <w:t xml:space="preserve"> </w:t>
                      </w:r>
                      <w:r>
                        <w:rPr>
                          <w:rFonts w:ascii="Calibri"/>
                          <w:sz w:val="22"/>
                        </w:rPr>
                        <w:t>simple</w:t>
                      </w:r>
                      <w:r>
                        <w:rPr>
                          <w:rFonts w:ascii="Calibri"/>
                          <w:spacing w:val="-7"/>
                          <w:sz w:val="22"/>
                        </w:rPr>
                        <w:t xml:space="preserve"> </w:t>
                      </w:r>
                      <w:r>
                        <w:rPr>
                          <w:rFonts w:ascii="Calibri"/>
                          <w:sz w:val="22"/>
                        </w:rPr>
                        <w:t>function</w:t>
                      </w:r>
                      <w:r>
                        <w:rPr>
                          <w:rFonts w:ascii="Calibri"/>
                          <w:spacing w:val="-8"/>
                          <w:sz w:val="22"/>
                        </w:rPr>
                        <w:t xml:space="preserve"> </w:t>
                      </w:r>
                      <w:r>
                        <w:rPr>
                          <w:rFonts w:ascii="Calibri"/>
                          <w:sz w:val="22"/>
                        </w:rPr>
                        <w:t>sample void asterisk();</w:t>
                      </w:r>
                      <w:r>
                        <w:rPr>
                          <w:rFonts w:ascii="Calibri"/>
                          <w:spacing w:val="80"/>
                          <w:sz w:val="22"/>
                        </w:rPr>
                        <w:t xml:space="preserve"> </w:t>
                      </w:r>
                      <w:r>
                        <w:rPr>
                          <w:rFonts w:ascii="Calibri"/>
                          <w:sz w:val="22"/>
                        </w:rPr>
                        <w:t>//function prototype</w:t>
                      </w:r>
                    </w:p>
                    <w:p w14:paraId="51EDC77D">
                      <w:pPr>
                        <w:spacing w:before="1" w:line="267" w:lineRule="exact"/>
                        <w:ind w:left="83" w:right="0" w:firstLine="0"/>
                        <w:jc w:val="left"/>
                        <w:rPr>
                          <w:rFonts w:ascii="Calibri"/>
                          <w:sz w:val="22"/>
                        </w:rPr>
                      </w:pPr>
                      <w:r>
                        <w:rPr>
                          <w:rFonts w:ascii="Calibri"/>
                          <w:sz w:val="22"/>
                        </w:rPr>
                        <w:t>void</w:t>
                      </w:r>
                      <w:r>
                        <w:rPr>
                          <w:rFonts w:ascii="Calibri"/>
                          <w:spacing w:val="-6"/>
                          <w:sz w:val="22"/>
                        </w:rPr>
                        <w:t xml:space="preserve"> </w:t>
                      </w:r>
                      <w:r>
                        <w:rPr>
                          <w:rFonts w:ascii="Calibri"/>
                          <w:spacing w:val="-2"/>
                          <w:sz w:val="22"/>
                        </w:rPr>
                        <w:t>main()</w:t>
                      </w:r>
                    </w:p>
                    <w:p w14:paraId="34B4F012">
                      <w:pPr>
                        <w:spacing w:before="0" w:line="267" w:lineRule="exact"/>
                        <w:ind w:left="83" w:right="0" w:firstLine="0"/>
                        <w:jc w:val="left"/>
                        <w:rPr>
                          <w:rFonts w:ascii="Calibri"/>
                          <w:sz w:val="22"/>
                        </w:rPr>
                      </w:pPr>
                      <w:r>
                        <w:rPr>
                          <w:rFonts w:ascii="Calibri"/>
                          <w:spacing w:val="-10"/>
                          <w:sz w:val="22"/>
                        </w:rPr>
                        <w:t>{</w:t>
                      </w:r>
                    </w:p>
                    <w:p w14:paraId="0DE4A3AE">
                      <w:pPr>
                        <w:spacing w:before="0"/>
                        <w:ind w:left="804" w:right="0" w:firstLine="0"/>
                        <w:jc w:val="left"/>
                        <w:rPr>
                          <w:rFonts w:ascii="Calibri"/>
                          <w:sz w:val="22"/>
                        </w:rPr>
                      </w:pPr>
                      <w:r>
                        <w:rPr>
                          <w:rFonts w:ascii="Calibri"/>
                          <w:spacing w:val="-2"/>
                          <w:sz w:val="22"/>
                        </w:rPr>
                        <w:t>clrscr();</w:t>
                      </w:r>
                    </w:p>
                    <w:p w14:paraId="6C70CC41">
                      <w:pPr>
                        <w:tabs>
                          <w:tab w:val="left" w:pos="2177"/>
                        </w:tabs>
                        <w:spacing w:before="0"/>
                        <w:ind w:left="804" w:right="1329" w:firstLine="0"/>
                        <w:jc w:val="left"/>
                        <w:rPr>
                          <w:rFonts w:ascii="Calibri"/>
                          <w:sz w:val="22"/>
                        </w:rPr>
                      </w:pPr>
                      <w:r>
                        <w:rPr>
                          <w:rFonts w:ascii="Calibri"/>
                          <w:spacing w:val="-2"/>
                          <w:sz w:val="22"/>
                        </w:rPr>
                        <w:t>asterisk();</w:t>
                      </w:r>
                      <w:r>
                        <w:rPr>
                          <w:rFonts w:ascii="Calibri"/>
                          <w:sz w:val="22"/>
                        </w:rPr>
                        <w:tab/>
                      </w:r>
                      <w:r>
                        <w:rPr>
                          <w:rFonts w:ascii="Calibri"/>
                          <w:sz w:val="22"/>
                        </w:rPr>
                        <w:t>//function</w:t>
                      </w:r>
                      <w:r>
                        <w:rPr>
                          <w:rFonts w:ascii="Calibri"/>
                          <w:spacing w:val="-13"/>
                          <w:sz w:val="22"/>
                        </w:rPr>
                        <w:t xml:space="preserve"> </w:t>
                      </w:r>
                      <w:r>
                        <w:rPr>
                          <w:rFonts w:ascii="Calibri"/>
                          <w:sz w:val="22"/>
                        </w:rPr>
                        <w:t xml:space="preserve">call </w:t>
                      </w:r>
                      <w:r>
                        <w:rPr>
                          <w:rFonts w:ascii="Calibri"/>
                          <w:spacing w:val="-2"/>
                          <w:sz w:val="22"/>
                        </w:rPr>
                        <w:t>getch();</w:t>
                      </w:r>
                    </w:p>
                    <w:p w14:paraId="3C5284C2">
                      <w:pPr>
                        <w:spacing w:before="1"/>
                        <w:ind w:left="83" w:right="0" w:firstLine="0"/>
                        <w:jc w:val="left"/>
                        <w:rPr>
                          <w:rFonts w:ascii="Calibri"/>
                          <w:sz w:val="22"/>
                        </w:rPr>
                      </w:pPr>
                      <w:r>
                        <w:rPr>
                          <w:rFonts w:ascii="Calibri"/>
                          <w:spacing w:val="-10"/>
                          <w:sz w:val="22"/>
                        </w:rPr>
                        <w:t>}</w:t>
                      </w:r>
                    </w:p>
                    <w:p w14:paraId="58D85798">
                      <w:pPr>
                        <w:spacing w:before="0"/>
                        <w:ind w:left="83" w:right="2891" w:firstLine="0"/>
                        <w:jc w:val="left"/>
                        <w:rPr>
                          <w:rFonts w:ascii="Calibri"/>
                          <w:sz w:val="22"/>
                        </w:rPr>
                      </w:pPr>
                      <w:r>
                        <w:rPr>
                          <w:rFonts w:ascii="Calibri"/>
                          <w:sz w:val="22"/>
                        </w:rPr>
                        <w:t>//</w:t>
                      </w:r>
                      <w:r>
                        <w:rPr>
                          <w:rFonts w:ascii="Calibri"/>
                          <w:spacing w:val="-13"/>
                          <w:sz w:val="22"/>
                        </w:rPr>
                        <w:t xml:space="preserve"> </w:t>
                      </w:r>
                      <w:r>
                        <w:rPr>
                          <w:rFonts w:ascii="Calibri"/>
                          <w:sz w:val="22"/>
                        </w:rPr>
                        <w:t>function</w:t>
                      </w:r>
                      <w:r>
                        <w:rPr>
                          <w:rFonts w:ascii="Calibri"/>
                          <w:spacing w:val="-13"/>
                          <w:sz w:val="22"/>
                        </w:rPr>
                        <w:t xml:space="preserve"> </w:t>
                      </w:r>
                      <w:r>
                        <w:rPr>
                          <w:rFonts w:ascii="Calibri"/>
                          <w:sz w:val="22"/>
                        </w:rPr>
                        <w:t>body void asterisk()</w:t>
                      </w:r>
                    </w:p>
                    <w:p w14:paraId="51737306">
                      <w:pPr>
                        <w:spacing w:before="0"/>
                        <w:ind w:left="83" w:right="0" w:firstLine="0"/>
                        <w:jc w:val="left"/>
                        <w:rPr>
                          <w:rFonts w:ascii="Calibri"/>
                          <w:sz w:val="22"/>
                        </w:rPr>
                      </w:pPr>
                      <w:r>
                        <w:rPr>
                          <w:rFonts w:ascii="Calibri"/>
                          <w:spacing w:val="-10"/>
                          <w:sz w:val="22"/>
                        </w:rPr>
                        <w:t>{</w:t>
                      </w:r>
                    </w:p>
                    <w:p w14:paraId="60796AB8">
                      <w:pPr>
                        <w:spacing w:before="1"/>
                        <w:ind w:left="804" w:right="0" w:firstLine="0"/>
                        <w:jc w:val="left"/>
                        <w:rPr>
                          <w:rFonts w:ascii="Calibri"/>
                          <w:sz w:val="22"/>
                        </w:rPr>
                      </w:pPr>
                      <w:r>
                        <w:rPr>
                          <w:rFonts w:ascii="Calibri"/>
                          <w:sz w:val="22"/>
                        </w:rPr>
                        <w:t>for</w:t>
                      </w:r>
                      <w:r>
                        <w:rPr>
                          <w:rFonts w:ascii="Calibri"/>
                          <w:spacing w:val="-9"/>
                          <w:sz w:val="22"/>
                        </w:rPr>
                        <w:t xml:space="preserve"> </w:t>
                      </w:r>
                      <w:r>
                        <w:rPr>
                          <w:rFonts w:ascii="Calibri"/>
                          <w:sz w:val="22"/>
                        </w:rPr>
                        <w:t>(inti=0;</w:t>
                      </w:r>
                      <w:r>
                        <w:rPr>
                          <w:rFonts w:ascii="Calibri"/>
                          <w:spacing w:val="-8"/>
                          <w:sz w:val="22"/>
                        </w:rPr>
                        <w:t xml:space="preserve"> </w:t>
                      </w:r>
                      <w:r>
                        <w:rPr>
                          <w:rFonts w:ascii="Calibri"/>
                          <w:spacing w:val="-2"/>
                          <w:sz w:val="22"/>
                        </w:rPr>
                        <w:t>i&lt;10;i++)</w:t>
                      </w:r>
                    </w:p>
                    <w:p w14:paraId="5267693D">
                      <w:pPr>
                        <w:spacing w:before="0" w:line="267" w:lineRule="exact"/>
                        <w:ind w:left="804" w:right="0" w:firstLine="0"/>
                        <w:jc w:val="left"/>
                        <w:rPr>
                          <w:rFonts w:ascii="Calibri"/>
                          <w:sz w:val="22"/>
                        </w:rPr>
                      </w:pPr>
                      <w:r>
                        <w:rPr>
                          <w:rFonts w:ascii="Calibri"/>
                          <w:spacing w:val="-10"/>
                          <w:sz w:val="22"/>
                        </w:rPr>
                        <w:t>{</w:t>
                      </w:r>
                    </w:p>
                    <w:p w14:paraId="56D36F16">
                      <w:pPr>
                        <w:spacing w:before="0" w:line="267" w:lineRule="exact"/>
                        <w:ind w:left="1524" w:right="0" w:firstLine="0"/>
                        <w:jc w:val="left"/>
                        <w:rPr>
                          <w:rFonts w:ascii="Calibri" w:hAnsi="Calibri"/>
                          <w:sz w:val="22"/>
                        </w:rPr>
                      </w:pPr>
                      <w:r>
                        <w:rPr>
                          <w:rFonts w:ascii="Calibri" w:hAnsi="Calibri"/>
                          <w:spacing w:val="-2"/>
                          <w:sz w:val="22"/>
                        </w:rPr>
                        <w:t>cout&lt;&lt;”*”;</w:t>
                      </w:r>
                    </w:p>
                    <w:p w14:paraId="35BF8485">
                      <w:pPr>
                        <w:spacing w:before="1"/>
                        <w:ind w:left="804" w:right="0" w:firstLine="0"/>
                        <w:jc w:val="left"/>
                        <w:rPr>
                          <w:rFonts w:ascii="Calibri"/>
                          <w:sz w:val="22"/>
                        </w:rPr>
                      </w:pPr>
                      <w:r>
                        <w:rPr>
                          <w:rFonts w:ascii="Calibri"/>
                          <w:spacing w:val="-10"/>
                          <w:sz w:val="22"/>
                        </w:rPr>
                        <w:t>}</w:t>
                      </w:r>
                    </w:p>
                    <w:p w14:paraId="0C6B2986">
                      <w:pPr>
                        <w:spacing w:before="0"/>
                        <w:ind w:left="83" w:right="0" w:firstLine="0"/>
                        <w:jc w:val="left"/>
                        <w:rPr>
                          <w:rFonts w:ascii="Calibri"/>
                          <w:sz w:val="22"/>
                        </w:rPr>
                      </w:pPr>
                      <w:r>
                        <w:rPr>
                          <w:rFonts w:ascii="Calibri"/>
                          <w:spacing w:val="-10"/>
                          <w:sz w:val="22"/>
                        </w:rPr>
                        <w:t>}</w:t>
                      </w:r>
                    </w:p>
                  </w:txbxContent>
                </v:textbox>
                <w10:wrap type="none"/>
                <w10:anchorlock/>
              </v:shape>
            </w:pict>
          </mc:Fallback>
        </mc:AlternateContent>
      </w:r>
    </w:p>
    <w:p w14:paraId="24992D18">
      <w:pPr>
        <w:pStyle w:val="5"/>
      </w:pPr>
    </w:p>
    <w:p w14:paraId="20359E4F">
      <w:pPr>
        <w:pStyle w:val="5"/>
      </w:pPr>
    </w:p>
    <w:p w14:paraId="191316CE">
      <w:pPr>
        <w:pStyle w:val="5"/>
        <w:spacing w:before="104"/>
      </w:pPr>
    </w:p>
    <w:p w14:paraId="3EE6D5D6">
      <w:pPr>
        <w:pStyle w:val="5"/>
        <w:spacing w:line="360" w:lineRule="auto"/>
        <w:ind w:left="2"/>
      </w:pPr>
      <w:r>
        <w:drawing>
          <wp:anchor distT="0" distB="0" distL="0" distR="0" simplePos="0" relativeHeight="251663360" behindDoc="1" locked="0" layoutInCell="1" allowOverlap="1">
            <wp:simplePos x="0" y="0"/>
            <wp:positionH relativeFrom="page">
              <wp:posOffset>2019935</wp:posOffset>
            </wp:positionH>
            <wp:positionV relativeFrom="paragraph">
              <wp:posOffset>-852170</wp:posOffset>
            </wp:positionV>
            <wp:extent cx="3528695" cy="3280410"/>
            <wp:effectExtent l="0" t="0" r="0" b="0"/>
            <wp:wrapNone/>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3528926" cy="3280393"/>
                    </a:xfrm>
                    <a:prstGeom prst="rect">
                      <a:avLst/>
                    </a:prstGeom>
                  </pic:spPr>
                </pic:pic>
              </a:graphicData>
            </a:graphic>
          </wp:anchor>
        </w:drawing>
      </w:r>
      <w:r>
        <w:t>Second</w:t>
      </w:r>
      <w:r>
        <w:rPr>
          <w:spacing w:val="-2"/>
        </w:rPr>
        <w:t xml:space="preserve"> </w:t>
      </w:r>
      <w:r>
        <w:t>line</w:t>
      </w:r>
      <w:r>
        <w:rPr>
          <w:spacing w:val="-3"/>
        </w:rPr>
        <w:t xml:space="preserve"> </w:t>
      </w:r>
      <w:r>
        <w:t>in</w:t>
      </w:r>
      <w:r>
        <w:rPr>
          <w:spacing w:val="-2"/>
        </w:rPr>
        <w:t xml:space="preserve"> </w:t>
      </w:r>
      <w:r>
        <w:t>the</w:t>
      </w:r>
      <w:r>
        <w:rPr>
          <w:spacing w:val="-3"/>
        </w:rPr>
        <w:t xml:space="preserve"> </w:t>
      </w:r>
      <w:r>
        <w:t>example</w:t>
      </w:r>
      <w:r>
        <w:rPr>
          <w:spacing w:val="-2"/>
        </w:rPr>
        <w:t xml:space="preserve"> </w:t>
      </w:r>
      <w:r>
        <w:t>is</w:t>
      </w:r>
      <w:r>
        <w:rPr>
          <w:spacing w:val="-3"/>
        </w:rPr>
        <w:t xml:space="preserve"> </w:t>
      </w:r>
      <w:r>
        <w:t>the</w:t>
      </w:r>
      <w:r>
        <w:rPr>
          <w:spacing w:val="-3"/>
        </w:rPr>
        <w:t xml:space="preserve"> </w:t>
      </w:r>
      <w:r>
        <w:t>prototype</w:t>
      </w:r>
      <w:r>
        <w:rPr>
          <w:spacing w:val="-3"/>
        </w:rPr>
        <w:t xml:space="preserve"> </w:t>
      </w:r>
      <w:r>
        <w:t>declaration</w:t>
      </w:r>
      <w:r>
        <w:rPr>
          <w:spacing w:val="-2"/>
        </w:rPr>
        <w:t xml:space="preserve"> </w:t>
      </w:r>
      <w:r>
        <w:t>of</w:t>
      </w:r>
      <w:r>
        <w:rPr>
          <w:spacing w:val="-3"/>
        </w:rPr>
        <w:t xml:space="preserve"> </w:t>
      </w:r>
      <w:r>
        <w:t>the</w:t>
      </w:r>
      <w:r>
        <w:rPr>
          <w:spacing w:val="-2"/>
        </w:rPr>
        <w:t xml:space="preserve"> </w:t>
      </w:r>
      <w:r>
        <w:t>function</w:t>
      </w:r>
      <w:r>
        <w:rPr>
          <w:spacing w:val="-2"/>
        </w:rPr>
        <w:t xml:space="preserve"> </w:t>
      </w:r>
      <w:r>
        <w:t>because</w:t>
      </w:r>
      <w:r>
        <w:rPr>
          <w:spacing w:val="-3"/>
        </w:rPr>
        <w:t xml:space="preserve"> </w:t>
      </w:r>
      <w:r>
        <w:t>before</w:t>
      </w:r>
      <w:r>
        <w:rPr>
          <w:spacing w:val="-3"/>
        </w:rPr>
        <w:t xml:space="preserve"> </w:t>
      </w:r>
      <w:r>
        <w:t>calling</w:t>
      </w:r>
      <w:r>
        <w:rPr>
          <w:spacing w:val="-2"/>
        </w:rPr>
        <w:t xml:space="preserve"> </w:t>
      </w:r>
      <w:r>
        <w:t>the</w:t>
      </w:r>
      <w:r>
        <w:rPr>
          <w:spacing w:val="-3"/>
        </w:rPr>
        <w:t xml:space="preserve"> </w:t>
      </w:r>
      <w:r>
        <w:t>function it’s must that you should at least provide function prototype as given in example. return_type function name(arguments separated by a comma);</w:t>
      </w:r>
    </w:p>
    <w:p w14:paraId="4B0E1D4E">
      <w:pPr>
        <w:pStyle w:val="5"/>
        <w:spacing w:before="198"/>
        <w:ind w:left="2"/>
      </w:pPr>
      <w:r>
        <w:t>Line</w:t>
      </w:r>
      <w:r>
        <w:rPr>
          <w:spacing w:val="-2"/>
        </w:rPr>
        <w:t xml:space="preserve"> </w:t>
      </w:r>
      <w:r>
        <w:t>4 is</w:t>
      </w:r>
      <w:r>
        <w:rPr>
          <w:spacing w:val="-2"/>
        </w:rPr>
        <w:t xml:space="preserve"> </w:t>
      </w:r>
      <w:r>
        <w:t>the</w:t>
      </w:r>
      <w:r>
        <w:rPr>
          <w:spacing w:val="-1"/>
        </w:rPr>
        <w:t xml:space="preserve"> </w:t>
      </w:r>
      <w:r>
        <w:t>line</w:t>
      </w:r>
      <w:r>
        <w:rPr>
          <w:spacing w:val="-2"/>
        </w:rPr>
        <w:t xml:space="preserve"> </w:t>
      </w:r>
      <w:r>
        <w:t>which is</w:t>
      </w:r>
      <w:r>
        <w:rPr>
          <w:spacing w:val="-2"/>
        </w:rPr>
        <w:t xml:space="preserve"> </w:t>
      </w:r>
      <w:r>
        <w:t>calling the</w:t>
      </w:r>
      <w:r>
        <w:rPr>
          <w:spacing w:val="-1"/>
        </w:rPr>
        <w:t xml:space="preserve"> </w:t>
      </w:r>
      <w:r>
        <w:rPr>
          <w:spacing w:val="-2"/>
        </w:rPr>
        <w:t>function.</w:t>
      </w:r>
    </w:p>
    <w:p w14:paraId="5EAFE5DB">
      <w:pPr>
        <w:pStyle w:val="5"/>
        <w:spacing w:before="63"/>
      </w:pPr>
    </w:p>
    <w:p w14:paraId="175DEAFF">
      <w:pPr>
        <w:pStyle w:val="5"/>
        <w:spacing w:line="360" w:lineRule="auto"/>
        <w:ind w:left="2"/>
      </w:pPr>
      <w:r>
        <w:t>asteriks()</w:t>
      </w:r>
      <w:r>
        <w:rPr>
          <w:spacing w:val="-4"/>
        </w:rPr>
        <w:t xml:space="preserve"> </w:t>
      </w:r>
      <w:r>
        <w:t>function</w:t>
      </w:r>
      <w:r>
        <w:rPr>
          <w:spacing w:val="-3"/>
        </w:rPr>
        <w:t xml:space="preserve"> </w:t>
      </w:r>
      <w:r>
        <w:t>in</w:t>
      </w:r>
      <w:r>
        <w:rPr>
          <w:spacing w:val="-3"/>
        </w:rPr>
        <w:t xml:space="preserve"> </w:t>
      </w:r>
      <w:r>
        <w:t>the</w:t>
      </w:r>
      <w:r>
        <w:rPr>
          <w:spacing w:val="-4"/>
        </w:rPr>
        <w:t xml:space="preserve"> </w:t>
      </w:r>
      <w:r>
        <w:t>previous</w:t>
      </w:r>
      <w:r>
        <w:rPr>
          <w:spacing w:val="-3"/>
        </w:rPr>
        <w:t xml:space="preserve"> </w:t>
      </w:r>
      <w:r>
        <w:t>example</w:t>
      </w:r>
      <w:r>
        <w:rPr>
          <w:spacing w:val="-4"/>
        </w:rPr>
        <w:t xml:space="preserve"> </w:t>
      </w:r>
      <w:r>
        <w:t>does</w:t>
      </w:r>
      <w:r>
        <w:rPr>
          <w:spacing w:val="-4"/>
        </w:rPr>
        <w:t xml:space="preserve"> </w:t>
      </w:r>
      <w:r>
        <w:t>not</w:t>
      </w:r>
      <w:r>
        <w:rPr>
          <w:spacing w:val="-3"/>
        </w:rPr>
        <w:t xml:space="preserve"> </w:t>
      </w:r>
      <w:r>
        <w:t>take</w:t>
      </w:r>
      <w:r>
        <w:rPr>
          <w:spacing w:val="-5"/>
        </w:rPr>
        <w:t xml:space="preserve"> </w:t>
      </w:r>
      <w:r>
        <w:t>any</w:t>
      </w:r>
      <w:r>
        <w:rPr>
          <w:spacing w:val="-3"/>
        </w:rPr>
        <w:t xml:space="preserve"> </w:t>
      </w:r>
      <w:r>
        <w:t>argument</w:t>
      </w:r>
      <w:r>
        <w:rPr>
          <w:spacing w:val="-3"/>
        </w:rPr>
        <w:t xml:space="preserve"> </w:t>
      </w:r>
      <w:r>
        <w:t>and</w:t>
      </w:r>
      <w:r>
        <w:rPr>
          <w:spacing w:val="-1"/>
        </w:rPr>
        <w:t xml:space="preserve"> </w:t>
      </w:r>
      <w:r>
        <w:t>does</w:t>
      </w:r>
      <w:r>
        <w:rPr>
          <w:spacing w:val="-4"/>
        </w:rPr>
        <w:t xml:space="preserve"> </w:t>
      </w:r>
      <w:r>
        <w:t>not</w:t>
      </w:r>
      <w:r>
        <w:rPr>
          <w:spacing w:val="-3"/>
        </w:rPr>
        <w:t xml:space="preserve"> </w:t>
      </w:r>
      <w:r>
        <w:t>return</w:t>
      </w:r>
      <w:r>
        <w:rPr>
          <w:spacing w:val="-3"/>
        </w:rPr>
        <w:t xml:space="preserve"> </w:t>
      </w:r>
      <w:r>
        <w:t>any</w:t>
      </w:r>
      <w:r>
        <w:rPr>
          <w:spacing w:val="-3"/>
        </w:rPr>
        <w:t xml:space="preserve"> </w:t>
      </w:r>
      <w:r>
        <w:t>thing represented by empty braces() after function name and void before function name respectively.</w:t>
      </w:r>
    </w:p>
    <w:p w14:paraId="27EC0D75">
      <w:pPr>
        <w:pStyle w:val="5"/>
        <w:spacing w:before="200" w:line="535" w:lineRule="auto"/>
        <w:ind w:left="2" w:right="3351"/>
      </w:pPr>
      <w:r>
        <mc:AlternateContent>
          <mc:Choice Requires="wps">
            <w:drawing>
              <wp:anchor distT="0" distB="0" distL="0" distR="0" simplePos="0" relativeHeight="251673600" behindDoc="1" locked="0" layoutInCell="1" allowOverlap="1">
                <wp:simplePos x="0" y="0"/>
                <wp:positionH relativeFrom="page">
                  <wp:posOffset>2109470</wp:posOffset>
                </wp:positionH>
                <wp:positionV relativeFrom="paragraph">
                  <wp:posOffset>934720</wp:posOffset>
                </wp:positionV>
                <wp:extent cx="3300095" cy="2618740"/>
                <wp:effectExtent l="0" t="0" r="0" b="0"/>
                <wp:wrapTopAndBottom/>
                <wp:docPr id="17" name="Textbox 17"/>
                <wp:cNvGraphicFramePr/>
                <a:graphic xmlns:a="http://schemas.openxmlformats.org/drawingml/2006/main">
                  <a:graphicData uri="http://schemas.microsoft.com/office/word/2010/wordprocessingShape">
                    <wps:wsp>
                      <wps:cNvSpPr txBox="1"/>
                      <wps:spPr>
                        <a:xfrm>
                          <a:off x="0" y="0"/>
                          <a:ext cx="3300095" cy="2618740"/>
                        </a:xfrm>
                        <a:prstGeom prst="rect">
                          <a:avLst/>
                        </a:prstGeom>
                      </wps:spPr>
                      <wps:txbx>
                        <w:txbxContent>
                          <w:p w14:paraId="19291547">
                            <w:pPr>
                              <w:spacing w:before="16"/>
                              <w:ind w:left="83" w:right="1043" w:firstLine="0"/>
                              <w:jc w:val="left"/>
                              <w:rPr>
                                <w:rFonts w:ascii="Calibri"/>
                                <w:sz w:val="22"/>
                              </w:rPr>
                            </w:pPr>
                            <w:r>
                              <w:rPr>
                                <w:rFonts w:ascii="Calibri"/>
                                <w:sz w:val="22"/>
                              </w:rPr>
                              <w:t>//This</w:t>
                            </w:r>
                            <w:r>
                              <w:rPr>
                                <w:rFonts w:ascii="Calibri"/>
                                <w:spacing w:val="-7"/>
                                <w:sz w:val="22"/>
                              </w:rPr>
                              <w:t xml:space="preserve"> </w:t>
                            </w:r>
                            <w:r>
                              <w:rPr>
                                <w:rFonts w:ascii="Calibri"/>
                                <w:sz w:val="22"/>
                              </w:rPr>
                              <w:t>program</w:t>
                            </w:r>
                            <w:r>
                              <w:rPr>
                                <w:rFonts w:ascii="Calibri"/>
                                <w:spacing w:val="-9"/>
                                <w:sz w:val="22"/>
                              </w:rPr>
                              <w:t xml:space="preserve"> </w:t>
                            </w:r>
                            <w:r>
                              <w:rPr>
                                <w:rFonts w:ascii="Calibri"/>
                                <w:sz w:val="22"/>
                              </w:rPr>
                              <w:t>is</w:t>
                            </w:r>
                            <w:r>
                              <w:rPr>
                                <w:rFonts w:ascii="Calibri"/>
                                <w:spacing w:val="-7"/>
                                <w:sz w:val="22"/>
                              </w:rPr>
                              <w:t xml:space="preserve"> </w:t>
                            </w:r>
                            <w:r>
                              <w:rPr>
                                <w:rFonts w:ascii="Calibri"/>
                                <w:sz w:val="22"/>
                              </w:rPr>
                              <w:t>a</w:t>
                            </w:r>
                            <w:r>
                              <w:rPr>
                                <w:rFonts w:ascii="Calibri"/>
                                <w:spacing w:val="-9"/>
                                <w:sz w:val="22"/>
                              </w:rPr>
                              <w:t xml:space="preserve"> </w:t>
                            </w:r>
                            <w:r>
                              <w:rPr>
                                <w:rFonts w:ascii="Calibri"/>
                                <w:sz w:val="22"/>
                              </w:rPr>
                              <w:t>simple</w:t>
                            </w:r>
                            <w:r>
                              <w:rPr>
                                <w:rFonts w:ascii="Calibri"/>
                                <w:spacing w:val="-7"/>
                                <w:sz w:val="22"/>
                              </w:rPr>
                              <w:t xml:space="preserve"> </w:t>
                            </w:r>
                            <w:r>
                              <w:rPr>
                                <w:rFonts w:ascii="Calibri"/>
                                <w:sz w:val="22"/>
                              </w:rPr>
                              <w:t>function</w:t>
                            </w:r>
                            <w:r>
                              <w:rPr>
                                <w:rFonts w:ascii="Calibri"/>
                                <w:spacing w:val="-8"/>
                                <w:sz w:val="22"/>
                              </w:rPr>
                              <w:t xml:space="preserve"> </w:t>
                            </w:r>
                            <w:r>
                              <w:rPr>
                                <w:rFonts w:ascii="Calibri"/>
                                <w:sz w:val="22"/>
                              </w:rPr>
                              <w:t>sample void asterisk(int n);</w:t>
                            </w:r>
                            <w:r>
                              <w:rPr>
                                <w:rFonts w:ascii="Calibri"/>
                                <w:spacing w:val="80"/>
                                <w:sz w:val="22"/>
                              </w:rPr>
                              <w:t xml:space="preserve"> </w:t>
                            </w:r>
                            <w:r>
                              <w:rPr>
                                <w:rFonts w:ascii="Calibri"/>
                                <w:sz w:val="22"/>
                              </w:rPr>
                              <w:t>//function prototype void main(){</w:t>
                            </w:r>
                          </w:p>
                          <w:p w14:paraId="2619CBE8">
                            <w:pPr>
                              <w:spacing w:before="1"/>
                              <w:ind w:left="804" w:right="0" w:firstLine="0"/>
                              <w:jc w:val="left"/>
                              <w:rPr>
                                <w:rFonts w:ascii="Calibri"/>
                                <w:sz w:val="22"/>
                              </w:rPr>
                            </w:pPr>
                            <w:r>
                              <w:rPr>
                                <w:rFonts w:ascii="Calibri"/>
                                <w:spacing w:val="-2"/>
                                <w:sz w:val="22"/>
                              </w:rPr>
                              <w:t>clrscr();</w:t>
                            </w:r>
                          </w:p>
                          <w:p w14:paraId="50E4E707">
                            <w:pPr>
                              <w:tabs>
                                <w:tab w:val="left" w:pos="2400"/>
                              </w:tabs>
                              <w:spacing w:before="0"/>
                              <w:ind w:left="804" w:right="1532" w:firstLine="0"/>
                              <w:jc w:val="left"/>
                              <w:rPr>
                                <w:rFonts w:ascii="Calibri"/>
                                <w:sz w:val="22"/>
                              </w:rPr>
                            </w:pPr>
                            <w:r>
                              <w:rPr>
                                <w:rFonts w:ascii="Calibri"/>
                                <w:spacing w:val="-2"/>
                                <w:sz w:val="22"/>
                              </w:rPr>
                              <w:t>asterisk(12);</w:t>
                            </w:r>
                            <w:r>
                              <w:rPr>
                                <w:rFonts w:ascii="Calibri"/>
                                <w:sz w:val="22"/>
                              </w:rPr>
                              <w:tab/>
                            </w:r>
                            <w:r>
                              <w:rPr>
                                <w:rFonts w:ascii="Calibri"/>
                                <w:sz w:val="22"/>
                              </w:rPr>
                              <w:t>//function</w:t>
                            </w:r>
                            <w:r>
                              <w:rPr>
                                <w:rFonts w:ascii="Calibri"/>
                                <w:spacing w:val="-13"/>
                                <w:sz w:val="22"/>
                              </w:rPr>
                              <w:t xml:space="preserve"> </w:t>
                            </w:r>
                            <w:r>
                              <w:rPr>
                                <w:rFonts w:ascii="Calibri"/>
                                <w:sz w:val="22"/>
                              </w:rPr>
                              <w:t xml:space="preserve">call </w:t>
                            </w:r>
                            <w:r>
                              <w:rPr>
                                <w:rFonts w:ascii="Calibri"/>
                                <w:spacing w:val="-2"/>
                                <w:sz w:val="22"/>
                              </w:rPr>
                              <w:t>getch();</w:t>
                            </w:r>
                          </w:p>
                          <w:p w14:paraId="7DE995F9">
                            <w:pPr>
                              <w:spacing w:before="3" w:line="237" w:lineRule="auto"/>
                              <w:ind w:left="83" w:right="3221" w:firstLine="0"/>
                              <w:jc w:val="left"/>
                              <w:rPr>
                                <w:rFonts w:ascii="Calibri"/>
                                <w:sz w:val="22"/>
                              </w:rPr>
                            </w:pPr>
                            <w:r>
                              <w:rPr>
                                <w:rFonts w:ascii="Calibri"/>
                                <w:sz w:val="22"/>
                              </w:rPr>
                              <w:t xml:space="preserve">}// function body </w:t>
                            </w:r>
                            <w:r>
                              <w:rPr>
                                <w:rFonts w:ascii="Calibri"/>
                                <w:spacing w:val="-2"/>
                                <w:sz w:val="22"/>
                              </w:rPr>
                              <w:t>void</w:t>
                            </w:r>
                            <w:r>
                              <w:rPr>
                                <w:rFonts w:ascii="Calibri"/>
                                <w:spacing w:val="-7"/>
                                <w:sz w:val="22"/>
                              </w:rPr>
                              <w:t xml:space="preserve"> </w:t>
                            </w:r>
                            <w:r>
                              <w:rPr>
                                <w:rFonts w:ascii="Calibri"/>
                                <w:spacing w:val="-2"/>
                                <w:sz w:val="22"/>
                              </w:rPr>
                              <w:t>asterisk(intnum)</w:t>
                            </w:r>
                          </w:p>
                          <w:p w14:paraId="1CF420E4">
                            <w:pPr>
                              <w:spacing w:before="1"/>
                              <w:ind w:left="83" w:right="0" w:firstLine="0"/>
                              <w:jc w:val="left"/>
                              <w:rPr>
                                <w:rFonts w:ascii="Calibri"/>
                                <w:sz w:val="22"/>
                              </w:rPr>
                            </w:pPr>
                            <w:r>
                              <w:rPr>
                                <w:rFonts w:ascii="Calibri"/>
                                <w:spacing w:val="-10"/>
                                <w:sz w:val="22"/>
                              </w:rPr>
                              <w:t>{</w:t>
                            </w:r>
                          </w:p>
                          <w:p w14:paraId="0C752149">
                            <w:pPr>
                              <w:spacing w:before="1"/>
                              <w:ind w:left="804" w:right="0" w:firstLine="0"/>
                              <w:jc w:val="left"/>
                              <w:rPr>
                                <w:rFonts w:ascii="Calibri"/>
                                <w:sz w:val="22"/>
                              </w:rPr>
                            </w:pPr>
                            <w:r>
                              <w:rPr>
                                <w:rFonts w:ascii="Calibri"/>
                                <w:sz w:val="22"/>
                              </w:rPr>
                              <w:t>for</w:t>
                            </w:r>
                            <w:r>
                              <w:rPr>
                                <w:rFonts w:ascii="Calibri"/>
                                <w:spacing w:val="-9"/>
                                <w:sz w:val="22"/>
                              </w:rPr>
                              <w:t xml:space="preserve"> </w:t>
                            </w:r>
                            <w:r>
                              <w:rPr>
                                <w:rFonts w:ascii="Calibri"/>
                                <w:sz w:val="22"/>
                              </w:rPr>
                              <w:t>(inti=0;</w:t>
                            </w:r>
                            <w:r>
                              <w:rPr>
                                <w:rFonts w:ascii="Calibri"/>
                                <w:spacing w:val="-8"/>
                                <w:sz w:val="22"/>
                              </w:rPr>
                              <w:t xml:space="preserve"> </w:t>
                            </w:r>
                            <w:r>
                              <w:rPr>
                                <w:rFonts w:ascii="Calibri"/>
                                <w:spacing w:val="-2"/>
                                <w:sz w:val="22"/>
                              </w:rPr>
                              <w:t>i&lt;num;i++)</w:t>
                            </w:r>
                          </w:p>
                          <w:p w14:paraId="17B787FD">
                            <w:pPr>
                              <w:spacing w:before="0"/>
                              <w:ind w:left="804" w:right="0" w:firstLine="0"/>
                              <w:jc w:val="left"/>
                              <w:rPr>
                                <w:rFonts w:ascii="Calibri"/>
                                <w:sz w:val="22"/>
                              </w:rPr>
                            </w:pPr>
                            <w:r>
                              <w:rPr>
                                <w:rFonts w:ascii="Calibri"/>
                                <w:spacing w:val="-10"/>
                                <w:sz w:val="22"/>
                              </w:rPr>
                              <w:t>{</w:t>
                            </w:r>
                          </w:p>
                          <w:p w14:paraId="35541BEB">
                            <w:pPr>
                              <w:spacing w:before="0"/>
                              <w:ind w:left="1524" w:right="0" w:firstLine="0"/>
                              <w:jc w:val="left"/>
                              <w:rPr>
                                <w:rFonts w:ascii="Calibri" w:hAnsi="Calibri"/>
                                <w:sz w:val="22"/>
                              </w:rPr>
                            </w:pPr>
                            <w:r>
                              <w:rPr>
                                <w:rFonts w:ascii="Calibri" w:hAnsi="Calibri"/>
                                <w:spacing w:val="-2"/>
                                <w:sz w:val="22"/>
                              </w:rPr>
                              <w:t>cout&lt;&lt;”*”;</w:t>
                            </w:r>
                          </w:p>
                          <w:p w14:paraId="67DEAC1B">
                            <w:pPr>
                              <w:spacing w:before="0"/>
                              <w:ind w:left="804" w:right="0" w:firstLine="0"/>
                              <w:jc w:val="left"/>
                              <w:rPr>
                                <w:rFonts w:ascii="Calibri"/>
                                <w:sz w:val="22"/>
                              </w:rPr>
                            </w:pPr>
                            <w:r>
                              <w:rPr>
                                <w:rFonts w:ascii="Calibri"/>
                                <w:spacing w:val="-10"/>
                                <w:sz w:val="22"/>
                              </w:rPr>
                              <w:t>}</w:t>
                            </w:r>
                          </w:p>
                        </w:txbxContent>
                      </wps:txbx>
                      <wps:bodyPr wrap="square" lIns="0" tIns="0" rIns="0" bIns="0" rtlCol="0">
                        <a:noAutofit/>
                      </wps:bodyPr>
                    </wps:wsp>
                  </a:graphicData>
                </a:graphic>
              </wp:anchor>
            </w:drawing>
          </mc:Choice>
          <mc:Fallback>
            <w:pict>
              <v:shape id="Textbox 17" o:spid="_x0000_s1026" o:spt="202" type="#_x0000_t202" style="position:absolute;left:0pt;margin-left:166.1pt;margin-top:73.6pt;height:206.2pt;width:259.85pt;mso-position-horizontal-relative:page;mso-wrap-distance-bottom:0pt;mso-wrap-distance-top:0pt;z-index:-251642880;mso-width-relative:page;mso-height-relative:page;" filled="f" stroked="f" coordsize="21600,21600" o:gfxdata="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mTM/A2wAAAAsBAAAPAAAAAAAAAAEAIAAAACIAAABkcnMvZG93bnJldi54bWxQSwECFAAU&#10;AAAACACHTuJAygtrNbUBAAB3AwAADgAAAAAAAAABACAAAAAqAQAAZHJzL2Uyb0RvYy54bWxQSwUG&#10;AAAAAAYABgBZAQAAUQUAAAAA&#10;">
                <v:fill on="f" focussize="0,0"/>
                <v:stroke on="f"/>
                <v:imagedata o:title=""/>
                <o:lock v:ext="edit" aspectratio="f"/>
                <v:textbox inset="0mm,0mm,0mm,0mm">
                  <w:txbxContent>
                    <w:p w14:paraId="19291547">
                      <w:pPr>
                        <w:spacing w:before="16"/>
                        <w:ind w:left="83" w:right="1043" w:firstLine="0"/>
                        <w:jc w:val="left"/>
                        <w:rPr>
                          <w:rFonts w:ascii="Calibri"/>
                          <w:sz w:val="22"/>
                        </w:rPr>
                      </w:pPr>
                      <w:r>
                        <w:rPr>
                          <w:rFonts w:ascii="Calibri"/>
                          <w:sz w:val="22"/>
                        </w:rPr>
                        <w:t>//This</w:t>
                      </w:r>
                      <w:r>
                        <w:rPr>
                          <w:rFonts w:ascii="Calibri"/>
                          <w:spacing w:val="-7"/>
                          <w:sz w:val="22"/>
                        </w:rPr>
                        <w:t xml:space="preserve"> </w:t>
                      </w:r>
                      <w:r>
                        <w:rPr>
                          <w:rFonts w:ascii="Calibri"/>
                          <w:sz w:val="22"/>
                        </w:rPr>
                        <w:t>program</w:t>
                      </w:r>
                      <w:r>
                        <w:rPr>
                          <w:rFonts w:ascii="Calibri"/>
                          <w:spacing w:val="-9"/>
                          <w:sz w:val="22"/>
                        </w:rPr>
                        <w:t xml:space="preserve"> </w:t>
                      </w:r>
                      <w:r>
                        <w:rPr>
                          <w:rFonts w:ascii="Calibri"/>
                          <w:sz w:val="22"/>
                        </w:rPr>
                        <w:t>is</w:t>
                      </w:r>
                      <w:r>
                        <w:rPr>
                          <w:rFonts w:ascii="Calibri"/>
                          <w:spacing w:val="-7"/>
                          <w:sz w:val="22"/>
                        </w:rPr>
                        <w:t xml:space="preserve"> </w:t>
                      </w:r>
                      <w:r>
                        <w:rPr>
                          <w:rFonts w:ascii="Calibri"/>
                          <w:sz w:val="22"/>
                        </w:rPr>
                        <w:t>a</w:t>
                      </w:r>
                      <w:r>
                        <w:rPr>
                          <w:rFonts w:ascii="Calibri"/>
                          <w:spacing w:val="-9"/>
                          <w:sz w:val="22"/>
                        </w:rPr>
                        <w:t xml:space="preserve"> </w:t>
                      </w:r>
                      <w:r>
                        <w:rPr>
                          <w:rFonts w:ascii="Calibri"/>
                          <w:sz w:val="22"/>
                        </w:rPr>
                        <w:t>simple</w:t>
                      </w:r>
                      <w:r>
                        <w:rPr>
                          <w:rFonts w:ascii="Calibri"/>
                          <w:spacing w:val="-7"/>
                          <w:sz w:val="22"/>
                        </w:rPr>
                        <w:t xml:space="preserve"> </w:t>
                      </w:r>
                      <w:r>
                        <w:rPr>
                          <w:rFonts w:ascii="Calibri"/>
                          <w:sz w:val="22"/>
                        </w:rPr>
                        <w:t>function</w:t>
                      </w:r>
                      <w:r>
                        <w:rPr>
                          <w:rFonts w:ascii="Calibri"/>
                          <w:spacing w:val="-8"/>
                          <w:sz w:val="22"/>
                        </w:rPr>
                        <w:t xml:space="preserve"> </w:t>
                      </w:r>
                      <w:r>
                        <w:rPr>
                          <w:rFonts w:ascii="Calibri"/>
                          <w:sz w:val="22"/>
                        </w:rPr>
                        <w:t>sample void asterisk(int n);</w:t>
                      </w:r>
                      <w:r>
                        <w:rPr>
                          <w:rFonts w:ascii="Calibri"/>
                          <w:spacing w:val="80"/>
                          <w:sz w:val="22"/>
                        </w:rPr>
                        <w:t xml:space="preserve"> </w:t>
                      </w:r>
                      <w:r>
                        <w:rPr>
                          <w:rFonts w:ascii="Calibri"/>
                          <w:sz w:val="22"/>
                        </w:rPr>
                        <w:t>//function prototype void main(){</w:t>
                      </w:r>
                    </w:p>
                    <w:p w14:paraId="2619CBE8">
                      <w:pPr>
                        <w:spacing w:before="1"/>
                        <w:ind w:left="804" w:right="0" w:firstLine="0"/>
                        <w:jc w:val="left"/>
                        <w:rPr>
                          <w:rFonts w:ascii="Calibri"/>
                          <w:sz w:val="22"/>
                        </w:rPr>
                      </w:pPr>
                      <w:r>
                        <w:rPr>
                          <w:rFonts w:ascii="Calibri"/>
                          <w:spacing w:val="-2"/>
                          <w:sz w:val="22"/>
                        </w:rPr>
                        <w:t>clrscr();</w:t>
                      </w:r>
                    </w:p>
                    <w:p w14:paraId="50E4E707">
                      <w:pPr>
                        <w:tabs>
                          <w:tab w:val="left" w:pos="2400"/>
                        </w:tabs>
                        <w:spacing w:before="0"/>
                        <w:ind w:left="804" w:right="1532" w:firstLine="0"/>
                        <w:jc w:val="left"/>
                        <w:rPr>
                          <w:rFonts w:ascii="Calibri"/>
                          <w:sz w:val="22"/>
                        </w:rPr>
                      </w:pPr>
                      <w:r>
                        <w:rPr>
                          <w:rFonts w:ascii="Calibri"/>
                          <w:spacing w:val="-2"/>
                          <w:sz w:val="22"/>
                        </w:rPr>
                        <w:t>asterisk(12);</w:t>
                      </w:r>
                      <w:r>
                        <w:rPr>
                          <w:rFonts w:ascii="Calibri"/>
                          <w:sz w:val="22"/>
                        </w:rPr>
                        <w:tab/>
                      </w:r>
                      <w:r>
                        <w:rPr>
                          <w:rFonts w:ascii="Calibri"/>
                          <w:sz w:val="22"/>
                        </w:rPr>
                        <w:t>//function</w:t>
                      </w:r>
                      <w:r>
                        <w:rPr>
                          <w:rFonts w:ascii="Calibri"/>
                          <w:spacing w:val="-13"/>
                          <w:sz w:val="22"/>
                        </w:rPr>
                        <w:t xml:space="preserve"> </w:t>
                      </w:r>
                      <w:r>
                        <w:rPr>
                          <w:rFonts w:ascii="Calibri"/>
                          <w:sz w:val="22"/>
                        </w:rPr>
                        <w:t xml:space="preserve">call </w:t>
                      </w:r>
                      <w:r>
                        <w:rPr>
                          <w:rFonts w:ascii="Calibri"/>
                          <w:spacing w:val="-2"/>
                          <w:sz w:val="22"/>
                        </w:rPr>
                        <w:t>getch();</w:t>
                      </w:r>
                    </w:p>
                    <w:p w14:paraId="7DE995F9">
                      <w:pPr>
                        <w:spacing w:before="3" w:line="237" w:lineRule="auto"/>
                        <w:ind w:left="83" w:right="3221" w:firstLine="0"/>
                        <w:jc w:val="left"/>
                        <w:rPr>
                          <w:rFonts w:ascii="Calibri"/>
                          <w:sz w:val="22"/>
                        </w:rPr>
                      </w:pPr>
                      <w:r>
                        <w:rPr>
                          <w:rFonts w:ascii="Calibri"/>
                          <w:sz w:val="22"/>
                        </w:rPr>
                        <w:t xml:space="preserve">}// function body </w:t>
                      </w:r>
                      <w:r>
                        <w:rPr>
                          <w:rFonts w:ascii="Calibri"/>
                          <w:spacing w:val="-2"/>
                          <w:sz w:val="22"/>
                        </w:rPr>
                        <w:t>void</w:t>
                      </w:r>
                      <w:r>
                        <w:rPr>
                          <w:rFonts w:ascii="Calibri"/>
                          <w:spacing w:val="-7"/>
                          <w:sz w:val="22"/>
                        </w:rPr>
                        <w:t xml:space="preserve"> </w:t>
                      </w:r>
                      <w:r>
                        <w:rPr>
                          <w:rFonts w:ascii="Calibri"/>
                          <w:spacing w:val="-2"/>
                          <w:sz w:val="22"/>
                        </w:rPr>
                        <w:t>asterisk(intnum)</w:t>
                      </w:r>
                    </w:p>
                    <w:p w14:paraId="1CF420E4">
                      <w:pPr>
                        <w:spacing w:before="1"/>
                        <w:ind w:left="83" w:right="0" w:firstLine="0"/>
                        <w:jc w:val="left"/>
                        <w:rPr>
                          <w:rFonts w:ascii="Calibri"/>
                          <w:sz w:val="22"/>
                        </w:rPr>
                      </w:pPr>
                      <w:r>
                        <w:rPr>
                          <w:rFonts w:ascii="Calibri"/>
                          <w:spacing w:val="-10"/>
                          <w:sz w:val="22"/>
                        </w:rPr>
                        <w:t>{</w:t>
                      </w:r>
                    </w:p>
                    <w:p w14:paraId="0C752149">
                      <w:pPr>
                        <w:spacing w:before="1"/>
                        <w:ind w:left="804" w:right="0" w:firstLine="0"/>
                        <w:jc w:val="left"/>
                        <w:rPr>
                          <w:rFonts w:ascii="Calibri"/>
                          <w:sz w:val="22"/>
                        </w:rPr>
                      </w:pPr>
                      <w:r>
                        <w:rPr>
                          <w:rFonts w:ascii="Calibri"/>
                          <w:sz w:val="22"/>
                        </w:rPr>
                        <w:t>for</w:t>
                      </w:r>
                      <w:r>
                        <w:rPr>
                          <w:rFonts w:ascii="Calibri"/>
                          <w:spacing w:val="-9"/>
                          <w:sz w:val="22"/>
                        </w:rPr>
                        <w:t xml:space="preserve"> </w:t>
                      </w:r>
                      <w:r>
                        <w:rPr>
                          <w:rFonts w:ascii="Calibri"/>
                          <w:sz w:val="22"/>
                        </w:rPr>
                        <w:t>(inti=0;</w:t>
                      </w:r>
                      <w:r>
                        <w:rPr>
                          <w:rFonts w:ascii="Calibri"/>
                          <w:spacing w:val="-8"/>
                          <w:sz w:val="22"/>
                        </w:rPr>
                        <w:t xml:space="preserve"> </w:t>
                      </w:r>
                      <w:r>
                        <w:rPr>
                          <w:rFonts w:ascii="Calibri"/>
                          <w:spacing w:val="-2"/>
                          <w:sz w:val="22"/>
                        </w:rPr>
                        <w:t>i&lt;num;i++)</w:t>
                      </w:r>
                    </w:p>
                    <w:p w14:paraId="17B787FD">
                      <w:pPr>
                        <w:spacing w:before="0"/>
                        <w:ind w:left="804" w:right="0" w:firstLine="0"/>
                        <w:jc w:val="left"/>
                        <w:rPr>
                          <w:rFonts w:ascii="Calibri"/>
                          <w:sz w:val="22"/>
                        </w:rPr>
                      </w:pPr>
                      <w:r>
                        <w:rPr>
                          <w:rFonts w:ascii="Calibri"/>
                          <w:spacing w:val="-10"/>
                          <w:sz w:val="22"/>
                        </w:rPr>
                        <w:t>{</w:t>
                      </w:r>
                    </w:p>
                    <w:p w14:paraId="35541BEB">
                      <w:pPr>
                        <w:spacing w:before="0"/>
                        <w:ind w:left="1524" w:right="0" w:firstLine="0"/>
                        <w:jc w:val="left"/>
                        <w:rPr>
                          <w:rFonts w:ascii="Calibri" w:hAnsi="Calibri"/>
                          <w:sz w:val="22"/>
                        </w:rPr>
                      </w:pPr>
                      <w:r>
                        <w:rPr>
                          <w:rFonts w:ascii="Calibri" w:hAnsi="Calibri"/>
                          <w:spacing w:val="-2"/>
                          <w:sz w:val="22"/>
                        </w:rPr>
                        <w:t>cout&lt;&lt;”*”;</w:t>
                      </w:r>
                    </w:p>
                    <w:p w14:paraId="67DEAC1B">
                      <w:pPr>
                        <w:spacing w:before="0"/>
                        <w:ind w:left="804" w:right="0" w:firstLine="0"/>
                        <w:jc w:val="left"/>
                        <w:rPr>
                          <w:rFonts w:ascii="Calibri"/>
                          <w:sz w:val="22"/>
                        </w:rPr>
                      </w:pPr>
                      <w:r>
                        <w:rPr>
                          <w:rFonts w:ascii="Calibri"/>
                          <w:spacing w:val="-10"/>
                          <w:sz w:val="22"/>
                        </w:rPr>
                        <w:t>}</w:t>
                      </w:r>
                    </w:p>
                  </w:txbxContent>
                </v:textbox>
                <w10:wrap type="topAndBottom"/>
              </v:shape>
            </w:pict>
          </mc:Fallback>
        </mc:AlternateContent>
      </w:r>
      <w:r>
        <w:t>After main the function definition of the function asterisks is given.</w:t>
      </w:r>
      <w:r>
        <w:rPr>
          <w:spacing w:val="40"/>
        </w:rPr>
        <w:t xml:space="preserve"> </w:t>
      </w:r>
      <w:r>
        <w:t>Let’s</w:t>
      </w:r>
      <w:r>
        <w:rPr>
          <w:spacing w:val="-5"/>
        </w:rPr>
        <w:t xml:space="preserve"> </w:t>
      </w:r>
      <w:r>
        <w:t>go</w:t>
      </w:r>
      <w:r>
        <w:rPr>
          <w:spacing w:val="-5"/>
        </w:rPr>
        <w:t xml:space="preserve"> </w:t>
      </w:r>
      <w:r>
        <w:t>one</w:t>
      </w:r>
      <w:r>
        <w:rPr>
          <w:spacing w:val="-6"/>
        </w:rPr>
        <w:t xml:space="preserve"> </w:t>
      </w:r>
      <w:r>
        <w:t>step</w:t>
      </w:r>
      <w:r>
        <w:rPr>
          <w:spacing w:val="-5"/>
        </w:rPr>
        <w:t xml:space="preserve"> </w:t>
      </w:r>
      <w:r>
        <w:t>ahead,</w:t>
      </w:r>
      <w:r>
        <w:rPr>
          <w:spacing w:val="-5"/>
        </w:rPr>
        <w:t xml:space="preserve"> </w:t>
      </w:r>
      <w:r>
        <w:t>function</w:t>
      </w:r>
      <w:r>
        <w:rPr>
          <w:spacing w:val="-5"/>
        </w:rPr>
        <w:t xml:space="preserve"> </w:t>
      </w:r>
      <w:r>
        <w:t>asterisks</w:t>
      </w:r>
      <w:r>
        <w:rPr>
          <w:spacing w:val="-5"/>
        </w:rPr>
        <w:t xml:space="preserve"> </w:t>
      </w:r>
      <w:r>
        <w:t>(int</w:t>
      </w:r>
      <w:r>
        <w:rPr>
          <w:spacing w:val="-5"/>
        </w:rPr>
        <w:t xml:space="preserve"> </w:t>
      </w:r>
      <w:r>
        <w:t>a)</w:t>
      </w:r>
      <w:r>
        <w:rPr>
          <w:spacing w:val="-4"/>
        </w:rPr>
        <w:t xml:space="preserve"> </w:t>
      </w:r>
      <w:r>
        <w:t>with</w:t>
      </w:r>
      <w:r>
        <w:rPr>
          <w:spacing w:val="-5"/>
        </w:rPr>
        <w:t xml:space="preserve"> </w:t>
      </w:r>
      <w:r>
        <w:t>a</w:t>
      </w:r>
      <w:r>
        <w:rPr>
          <w:spacing w:val="-5"/>
        </w:rPr>
        <w:t xml:space="preserve"> </w:t>
      </w:r>
      <w:r>
        <w:t>single</w:t>
      </w:r>
      <w:r>
        <w:rPr>
          <w:spacing w:val="-6"/>
        </w:rPr>
        <w:t xml:space="preserve"> </w:t>
      </w:r>
      <w:r>
        <w:t>argument.</w:t>
      </w:r>
    </w:p>
    <w:p w14:paraId="2DA99916">
      <w:pPr>
        <w:pStyle w:val="5"/>
        <w:spacing w:after="0" w:line="535" w:lineRule="auto"/>
        <w:sectPr>
          <w:pgSz w:w="11910" w:h="16840"/>
          <w:pgMar w:top="1420" w:right="708" w:bottom="1040" w:left="850" w:header="0" w:footer="785" w:gutter="0"/>
          <w:cols w:space="720" w:num="1"/>
        </w:sectPr>
      </w:pPr>
    </w:p>
    <w:p w14:paraId="685CE9AF">
      <w:pPr>
        <w:pStyle w:val="5"/>
        <w:spacing w:before="77" w:line="360" w:lineRule="auto"/>
        <w:ind w:left="2" w:right="192"/>
      </w:pPr>
      <w:r>
        <mc:AlternateContent>
          <mc:Choice Requires="wpg">
            <w:drawing>
              <wp:anchor distT="0" distB="0" distL="0" distR="0" simplePos="0" relativeHeight="251666432" behindDoc="1" locked="0" layoutInCell="1" allowOverlap="1">
                <wp:simplePos x="0" y="0"/>
                <wp:positionH relativeFrom="page">
                  <wp:posOffset>303530</wp:posOffset>
                </wp:positionH>
                <wp:positionV relativeFrom="page">
                  <wp:posOffset>303530</wp:posOffset>
                </wp:positionV>
                <wp:extent cx="6953250" cy="10085070"/>
                <wp:effectExtent l="0" t="0" r="0" b="0"/>
                <wp:wrapNone/>
                <wp:docPr id="18" name="Group 18"/>
                <wp:cNvGraphicFramePr/>
                <a:graphic xmlns:a="http://schemas.openxmlformats.org/drawingml/2006/main">
                  <a:graphicData uri="http://schemas.microsoft.com/office/word/2010/wordprocessingGroup">
                    <wpg:wgp>
                      <wpg:cNvGrpSpPr/>
                      <wpg:grpSpPr>
                        <a:xfrm>
                          <a:off x="0" y="0"/>
                          <a:ext cx="6953250" cy="10085070"/>
                          <a:chOff x="0" y="0"/>
                          <a:chExt cx="6953250" cy="10085070"/>
                        </a:xfrm>
                      </wpg:grpSpPr>
                      <pic:pic xmlns:pic="http://schemas.openxmlformats.org/drawingml/2006/picture">
                        <pic:nvPicPr>
                          <pic:cNvPr id="19" name="Image 19"/>
                          <pic:cNvPicPr/>
                        </pic:nvPicPr>
                        <pic:blipFill>
                          <a:blip r:embed="rId14" cstate="print"/>
                          <a:stretch>
                            <a:fillRect/>
                          </a:stretch>
                        </pic:blipFill>
                        <pic:spPr>
                          <a:xfrm>
                            <a:off x="1144142" y="6708927"/>
                            <a:ext cx="4633976" cy="2575890"/>
                          </a:xfrm>
                          <a:prstGeom prst="rect">
                            <a:avLst/>
                          </a:prstGeom>
                        </pic:spPr>
                      </pic:pic>
                      <pic:pic xmlns:pic="http://schemas.openxmlformats.org/drawingml/2006/picture">
                        <pic:nvPicPr>
                          <pic:cNvPr id="20" name="Image 20"/>
                          <pic:cNvPicPr/>
                        </pic:nvPicPr>
                        <pic:blipFill>
                          <a:blip r:embed="rId15" cstate="print"/>
                          <a:stretch>
                            <a:fillRect/>
                          </a:stretch>
                        </pic:blipFill>
                        <pic:spPr>
                          <a:xfrm>
                            <a:off x="1205102" y="2517292"/>
                            <a:ext cx="4544060" cy="3737482"/>
                          </a:xfrm>
                          <a:prstGeom prst="rect">
                            <a:avLst/>
                          </a:prstGeom>
                        </pic:spPr>
                      </pic:pic>
                      <pic:pic xmlns:pic="http://schemas.openxmlformats.org/drawingml/2006/picture">
                        <pic:nvPicPr>
                          <pic:cNvPr id="21" name="Image 21"/>
                          <pic:cNvPicPr/>
                        </pic:nvPicPr>
                        <pic:blipFill>
                          <a:blip r:embed="rId11" cstate="print"/>
                          <a:stretch>
                            <a:fillRect/>
                          </a:stretch>
                        </pic:blipFill>
                        <pic:spPr>
                          <a:xfrm>
                            <a:off x="0" y="0"/>
                            <a:ext cx="6952767" cy="10084587"/>
                          </a:xfrm>
                          <a:prstGeom prst="rect">
                            <a:avLst/>
                          </a:prstGeom>
                        </pic:spPr>
                      </pic:pic>
                    </wpg:wgp>
                  </a:graphicData>
                </a:graphic>
              </wp:anchor>
            </w:drawing>
          </mc:Choice>
          <mc:Fallback>
            <w:pict>
              <v:group id="_x0000_s1026" o:spid="_x0000_s1026" o:spt="203" style="position:absolute;left:0pt;margin-left:23.9pt;margin-top:23.9pt;height:794.1pt;width:547.5pt;mso-position-horizontal-relative:page;mso-position-vertical-relative:page;z-index:-251650048;mso-width-relative:page;mso-height-relative:page;" coordsize="6953250,10085070" o:gfxdata="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&#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">
                <o:lock v:ext="edit" aspectratio="f"/>
                <v:shape id="Image 19" o:spid="_x0000_s1026" o:spt="75" type="#_x0000_t75" style="position:absolute;left:1144142;top:6708927;height:2575890;width:4633976;" filled="f" o:preferrelative="t" stroked="f" coordsize="21600,21600" o:gfxdata="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q1hugAAANsA&#10;AAAPAAAAAAAAAAEAIAAAACIAAABkcnMvZG93bnJldi54bWxQSwECFAAUAAAACACHTuJAMy8FnjsA&#10;AAA5AAAAEAAAAAAAAAABACAAAAAJAQAAZHJzL3NoYXBleG1sLnhtbFBLBQYAAAAABgAGAFsBAACz&#10;AwAAAAA=&#10;">
                  <v:fill on="f" focussize="0,0"/>
                  <v:stroke on="f"/>
                  <v:imagedata r:id="rId14" o:title=""/>
                  <o:lock v:ext="edit" aspectratio="f"/>
                </v:shape>
                <v:shape id="Image 20" o:spid="_x0000_s1026" o:spt="75" type="#_x0000_t75" style="position:absolute;left:1205102;top:2517292;height:3737482;width:4544060;" filled="f" o:preferrelative="t" stroked="f" coordsize="21600,21600" o:gfxdata="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wuHhb4A&#10;AADbAAAADwAAAAAAAAABACAAAAAiAAAAZHJzL2Rvd25yZXYueG1sUEsBAhQAFAAAAAgAh07iQDMv&#10;BZ47AAAAOQAAABAAAAAAAAAAAQAgAAAADQEAAGRycy9zaGFwZXhtbC54bWxQSwUGAAAAAAYABgBb&#10;AQAAtwMAAAAA&#10;">
                  <v:fill on="f" focussize="0,0"/>
                  <v:stroke on="f"/>
                  <v:imagedata r:id="rId15" o:title=""/>
                  <o:lock v:ext="edit" aspectratio="f"/>
                </v:shape>
                <v:shape id="Image 21" o:spid="_x0000_s1026" o:spt="75" type="#_x0000_t75" style="position:absolute;left:0;top:0;height:10084587;width:6952767;" filled="f" o:preferrelative="t" stroked="f" coordsize="21600,21600" o:gfxdata="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Khh268AAAA&#10;2wAAAA8AAAAAAAAAAQAgAAAAIgAAAGRycy9kb3ducmV2LnhtbFBLAQIUABQAAAAIAIdO4kAzLwWe&#10;OwAAADkAAAAQAAAAAAAAAAEAIAAAAAsBAABkcnMvc2hhcGV4bWwueG1sUEsFBgAAAAAGAAYAWwEA&#10;ALUDAAAAAA==&#10;">
                  <v:fill on="f" focussize="0,0"/>
                  <v:stroke on="f"/>
                  <v:imagedata r:id="rId11" o:title=""/>
                  <o:lock v:ext="edit" aspectratio="f"/>
                </v:shape>
              </v:group>
            </w:pict>
          </mc:Fallback>
        </mc:AlternateContent>
      </w:r>
      <w:r>
        <w:t>This function would take an integer number as an argument and prints the no of asterisks equal to the number</w:t>
      </w:r>
      <w:r>
        <w:rPr>
          <w:spacing w:val="-6"/>
        </w:rPr>
        <w:t xml:space="preserve"> </w:t>
      </w:r>
      <w:r>
        <w:t>given</w:t>
      </w:r>
      <w:r>
        <w:rPr>
          <w:spacing w:val="-2"/>
        </w:rPr>
        <w:t xml:space="preserve"> </w:t>
      </w:r>
      <w:r>
        <w:t>as</w:t>
      </w:r>
      <w:r>
        <w:rPr>
          <w:spacing w:val="-3"/>
        </w:rPr>
        <w:t xml:space="preserve"> </w:t>
      </w:r>
      <w:r>
        <w:t>argument</w:t>
      </w:r>
      <w:r>
        <w:rPr>
          <w:spacing w:val="-2"/>
        </w:rPr>
        <w:t xml:space="preserve"> </w:t>
      </w:r>
      <w:r>
        <w:t>to</w:t>
      </w:r>
      <w:r>
        <w:rPr>
          <w:spacing w:val="-2"/>
        </w:rPr>
        <w:t xml:space="preserve"> </w:t>
      </w:r>
      <w:r>
        <w:t>the</w:t>
      </w:r>
      <w:r>
        <w:rPr>
          <w:spacing w:val="-2"/>
        </w:rPr>
        <w:t xml:space="preserve"> </w:t>
      </w:r>
      <w:r>
        <w:t>function</w:t>
      </w:r>
      <w:r>
        <w:rPr>
          <w:spacing w:val="-2"/>
        </w:rPr>
        <w:t xml:space="preserve"> </w:t>
      </w:r>
      <w:r>
        <w:t>in</w:t>
      </w:r>
      <w:r>
        <w:rPr>
          <w:spacing w:val="-2"/>
        </w:rPr>
        <w:t xml:space="preserve"> </w:t>
      </w:r>
      <w:r>
        <w:t>straight</w:t>
      </w:r>
      <w:r>
        <w:rPr>
          <w:spacing w:val="-2"/>
        </w:rPr>
        <w:t xml:space="preserve"> </w:t>
      </w:r>
      <w:r>
        <w:t>line.</w:t>
      </w:r>
      <w:r>
        <w:rPr>
          <w:spacing w:val="-15"/>
        </w:rPr>
        <w:t xml:space="preserve"> </w:t>
      </w:r>
      <w:r>
        <w:t>As</w:t>
      </w:r>
      <w:r>
        <w:rPr>
          <w:spacing w:val="-3"/>
        </w:rPr>
        <w:t xml:space="preserve"> </w:t>
      </w:r>
      <w:r>
        <w:t>in</w:t>
      </w:r>
      <w:r>
        <w:rPr>
          <w:spacing w:val="-2"/>
        </w:rPr>
        <w:t xml:space="preserve"> </w:t>
      </w:r>
      <w:r>
        <w:t>example</w:t>
      </w:r>
      <w:r>
        <w:rPr>
          <w:spacing w:val="-3"/>
        </w:rPr>
        <w:t xml:space="preserve"> </w:t>
      </w:r>
      <w:r>
        <w:t>we</w:t>
      </w:r>
      <w:r>
        <w:rPr>
          <w:spacing w:val="-3"/>
        </w:rPr>
        <w:t xml:space="preserve"> </w:t>
      </w:r>
      <w:r>
        <w:t>have</w:t>
      </w:r>
      <w:r>
        <w:rPr>
          <w:spacing w:val="-3"/>
        </w:rPr>
        <w:t xml:space="preserve"> </w:t>
      </w:r>
      <w:r>
        <w:t>given</w:t>
      </w:r>
      <w:r>
        <w:rPr>
          <w:spacing w:val="-2"/>
        </w:rPr>
        <w:t xml:space="preserve"> </w:t>
      </w:r>
      <w:r>
        <w:t>7</w:t>
      </w:r>
      <w:r>
        <w:rPr>
          <w:spacing w:val="-1"/>
        </w:rPr>
        <w:t xml:space="preserve"> </w:t>
      </w:r>
      <w:r>
        <w:t>as</w:t>
      </w:r>
      <w:r>
        <w:rPr>
          <w:spacing w:val="-3"/>
        </w:rPr>
        <w:t xml:space="preserve"> </w:t>
      </w:r>
      <w:r>
        <w:t>an</w:t>
      </w:r>
      <w:r>
        <w:rPr>
          <w:spacing w:val="-2"/>
        </w:rPr>
        <w:t xml:space="preserve"> </w:t>
      </w:r>
      <w:r>
        <w:t>argument while calling so it would print seven asterisks in line as 7 is passed to the function, intnum variable in function definition becomes equal to 7.</w:t>
      </w:r>
      <w:r>
        <w:rPr>
          <w:spacing w:val="-8"/>
        </w:rPr>
        <w:t xml:space="preserve"> </w:t>
      </w:r>
      <w:r>
        <w:t>As it is given in function prototype, compiler expects function definition should take single argument which should be of integer data type. Due to this in function calling you need to give an integer as argument (parameter) of a function.</w:t>
      </w:r>
    </w:p>
    <w:p w14:paraId="7263254E">
      <w:pPr>
        <w:pStyle w:val="5"/>
        <w:spacing w:before="202"/>
        <w:ind w:left="2"/>
      </w:pPr>
      <w:r>
        <w:drawing>
          <wp:anchor distT="0" distB="0" distL="0" distR="0" simplePos="0" relativeHeight="251665408" behindDoc="1" locked="0" layoutInCell="1" allowOverlap="1">
            <wp:simplePos x="0" y="0"/>
            <wp:positionH relativeFrom="page">
              <wp:posOffset>2019935</wp:posOffset>
            </wp:positionH>
            <wp:positionV relativeFrom="paragraph">
              <wp:posOffset>1470660</wp:posOffset>
            </wp:positionV>
            <wp:extent cx="3528695" cy="3280410"/>
            <wp:effectExtent l="0" t="0" r="0" b="0"/>
            <wp:wrapNone/>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0" cstate="print"/>
                    <a:stretch>
                      <a:fillRect/>
                    </a:stretch>
                  </pic:blipFill>
                  <pic:spPr>
                    <a:xfrm>
                      <a:off x="0" y="0"/>
                      <a:ext cx="3528926" cy="3280393"/>
                    </a:xfrm>
                    <a:prstGeom prst="rect">
                      <a:avLst/>
                    </a:prstGeom>
                  </pic:spPr>
                </pic:pic>
              </a:graphicData>
            </a:graphic>
          </wp:anchor>
        </w:drawing>
      </w:r>
      <w:r>
        <w:t>Now</w:t>
      </w:r>
      <w:r>
        <w:rPr>
          <w:spacing w:val="-2"/>
        </w:rPr>
        <w:t xml:space="preserve"> </w:t>
      </w:r>
      <w:r>
        <w:t>an example</w:t>
      </w:r>
      <w:r>
        <w:rPr>
          <w:spacing w:val="-2"/>
        </w:rPr>
        <w:t xml:space="preserve"> </w:t>
      </w:r>
      <w:r>
        <w:t>of a function</w:t>
      </w:r>
      <w:r>
        <w:rPr>
          <w:spacing w:val="-1"/>
        </w:rPr>
        <w:t xml:space="preserve"> </w:t>
      </w:r>
      <w:r>
        <w:t xml:space="preserve">with two </w:t>
      </w:r>
      <w:r>
        <w:rPr>
          <w:spacing w:val="-2"/>
        </w:rPr>
        <w:t>parameters.</w:t>
      </w:r>
    </w:p>
    <w:p w14:paraId="091F82B6">
      <w:pPr>
        <w:pStyle w:val="5"/>
        <w:rPr>
          <w:sz w:val="20"/>
        </w:rPr>
      </w:pPr>
    </w:p>
    <w:p w14:paraId="39A0E2E6">
      <w:pPr>
        <w:pStyle w:val="5"/>
        <w:spacing w:before="79"/>
        <w:rPr>
          <w:sz w:val="20"/>
        </w:rPr>
      </w:pPr>
      <w:r>
        <w:rPr>
          <w:sz w:val="20"/>
        </w:rPr>
        <mc:AlternateContent>
          <mc:Choice Requires="wps">
            <w:drawing>
              <wp:anchor distT="0" distB="0" distL="0" distR="0" simplePos="0" relativeHeight="251674624" behindDoc="1" locked="0" layoutInCell="1" allowOverlap="1">
                <wp:simplePos x="0" y="0"/>
                <wp:positionH relativeFrom="page">
                  <wp:posOffset>1544955</wp:posOffset>
                </wp:positionH>
                <wp:positionV relativeFrom="paragraph">
                  <wp:posOffset>211455</wp:posOffset>
                </wp:positionV>
                <wp:extent cx="4471035" cy="3664585"/>
                <wp:effectExtent l="0" t="0" r="0" b="0"/>
                <wp:wrapTopAndBottom/>
                <wp:docPr id="23" name="Textbox 23"/>
                <wp:cNvGraphicFramePr/>
                <a:graphic xmlns:a="http://schemas.openxmlformats.org/drawingml/2006/main">
                  <a:graphicData uri="http://schemas.microsoft.com/office/word/2010/wordprocessingShape">
                    <wps:wsp>
                      <wps:cNvSpPr txBox="1"/>
                      <wps:spPr>
                        <a:xfrm>
                          <a:off x="0" y="0"/>
                          <a:ext cx="4471035" cy="3664585"/>
                        </a:xfrm>
                        <a:prstGeom prst="rect">
                          <a:avLst/>
                        </a:prstGeom>
                      </wps:spPr>
                      <wps:txbx>
                        <w:txbxContent>
                          <w:p w14:paraId="4907101E">
                            <w:pPr>
                              <w:spacing w:before="16"/>
                              <w:ind w:left="86" w:right="0" w:firstLine="0"/>
                              <w:jc w:val="left"/>
                              <w:rPr>
                                <w:rFonts w:ascii="Calibri"/>
                                <w:sz w:val="22"/>
                              </w:rPr>
                            </w:pPr>
                            <w:r>
                              <w:rPr>
                                <w:rFonts w:ascii="Calibri"/>
                                <w:sz w:val="22"/>
                              </w:rPr>
                              <w:t>//Function</w:t>
                            </w:r>
                            <w:r>
                              <w:rPr>
                                <w:rFonts w:ascii="Calibri"/>
                                <w:spacing w:val="-7"/>
                                <w:sz w:val="22"/>
                              </w:rPr>
                              <w:t xml:space="preserve"> </w:t>
                            </w:r>
                            <w:r>
                              <w:rPr>
                                <w:rFonts w:ascii="Calibri"/>
                                <w:sz w:val="22"/>
                              </w:rPr>
                              <w:t>that</w:t>
                            </w:r>
                            <w:r>
                              <w:rPr>
                                <w:rFonts w:ascii="Calibri"/>
                                <w:spacing w:val="-5"/>
                                <w:sz w:val="22"/>
                              </w:rPr>
                              <w:t xml:space="preserve"> </w:t>
                            </w:r>
                            <w:r>
                              <w:rPr>
                                <w:rFonts w:ascii="Calibri"/>
                                <w:sz w:val="22"/>
                              </w:rPr>
                              <w:t>adds</w:t>
                            </w:r>
                            <w:r>
                              <w:rPr>
                                <w:rFonts w:ascii="Calibri"/>
                                <w:spacing w:val="-7"/>
                                <w:sz w:val="22"/>
                              </w:rPr>
                              <w:t xml:space="preserve"> </w:t>
                            </w:r>
                            <w:r>
                              <w:rPr>
                                <w:rFonts w:ascii="Calibri"/>
                                <w:sz w:val="22"/>
                              </w:rPr>
                              <w:t>two</w:t>
                            </w:r>
                            <w:r>
                              <w:rPr>
                                <w:rFonts w:ascii="Calibri"/>
                                <w:spacing w:val="-5"/>
                                <w:sz w:val="22"/>
                              </w:rPr>
                              <w:t xml:space="preserve"> </w:t>
                            </w:r>
                            <w:r>
                              <w:rPr>
                                <w:rFonts w:ascii="Calibri"/>
                                <w:spacing w:val="-2"/>
                                <w:sz w:val="22"/>
                              </w:rPr>
                              <w:t>numbers</w:t>
                            </w:r>
                          </w:p>
                          <w:p w14:paraId="1A389D06">
                            <w:pPr>
                              <w:spacing w:before="0"/>
                              <w:ind w:left="86" w:right="0" w:firstLine="0"/>
                              <w:jc w:val="left"/>
                              <w:rPr>
                                <w:rFonts w:ascii="Calibri" w:hAnsi="Calibri"/>
                                <w:sz w:val="22"/>
                              </w:rPr>
                            </w:pPr>
                            <w:r>
                              <w:rPr>
                                <w:rFonts w:ascii="Calibri" w:hAnsi="Calibri"/>
                                <w:sz w:val="22"/>
                              </w:rPr>
                              <w:t>void</w:t>
                            </w:r>
                            <w:r>
                              <w:rPr>
                                <w:rFonts w:ascii="Calibri" w:hAnsi="Calibri"/>
                                <w:spacing w:val="-7"/>
                                <w:sz w:val="22"/>
                              </w:rPr>
                              <w:t xml:space="preserve"> </w:t>
                            </w:r>
                            <w:r>
                              <w:rPr>
                                <w:rFonts w:ascii="Calibri" w:hAnsi="Calibri"/>
                                <w:sz w:val="22"/>
                              </w:rPr>
                              <w:t>add(int</w:t>
                            </w:r>
                            <w:r>
                              <w:rPr>
                                <w:rFonts w:ascii="Calibri" w:hAnsi="Calibri"/>
                                <w:spacing w:val="-5"/>
                                <w:sz w:val="22"/>
                              </w:rPr>
                              <w:t xml:space="preserve"> </w:t>
                            </w:r>
                            <w:r>
                              <w:rPr>
                                <w:rFonts w:ascii="Calibri" w:hAnsi="Calibri"/>
                                <w:sz w:val="22"/>
                              </w:rPr>
                              <w:t>n1,</w:t>
                            </w:r>
                            <w:r>
                              <w:rPr>
                                <w:rFonts w:ascii="Calibri" w:hAnsi="Calibri"/>
                                <w:spacing w:val="-5"/>
                                <w:sz w:val="22"/>
                              </w:rPr>
                              <w:t xml:space="preserve"> </w:t>
                            </w:r>
                            <w:r>
                              <w:rPr>
                                <w:rFonts w:ascii="Calibri" w:hAnsi="Calibri"/>
                                <w:sz w:val="22"/>
                              </w:rPr>
                              <w:t>int</w:t>
                            </w:r>
                            <w:r>
                              <w:rPr>
                                <w:rFonts w:ascii="Calibri" w:hAnsi="Calibri"/>
                                <w:spacing w:val="-5"/>
                                <w:sz w:val="22"/>
                              </w:rPr>
                              <w:t xml:space="preserve"> </w:t>
                            </w:r>
                            <w:r>
                              <w:rPr>
                                <w:rFonts w:ascii="Calibri" w:hAnsi="Calibri"/>
                                <w:sz w:val="22"/>
                              </w:rPr>
                              <w:t>n2);</w:t>
                            </w:r>
                            <w:r>
                              <w:rPr>
                                <w:rFonts w:ascii="Calibri" w:hAnsi="Calibri"/>
                                <w:spacing w:val="80"/>
                                <w:sz w:val="22"/>
                              </w:rPr>
                              <w:t xml:space="preserve"> </w:t>
                            </w:r>
                            <w:r>
                              <w:rPr>
                                <w:rFonts w:ascii="Calibri" w:hAnsi="Calibri"/>
                                <w:sz w:val="22"/>
                              </w:rPr>
                              <w:t>//function</w:t>
                            </w:r>
                            <w:r>
                              <w:rPr>
                                <w:rFonts w:ascii="Calibri" w:hAnsi="Calibri"/>
                                <w:spacing w:val="-6"/>
                                <w:sz w:val="22"/>
                              </w:rPr>
                              <w:t xml:space="preserve"> </w:t>
                            </w:r>
                            <w:r>
                              <w:rPr>
                                <w:rFonts w:ascii="Calibri" w:hAnsi="Calibri"/>
                                <w:sz w:val="22"/>
                              </w:rPr>
                              <w:t>prototype</w:t>
                            </w:r>
                            <w:r>
                              <w:rPr>
                                <w:rFonts w:ascii="Calibri" w:hAnsi="Calibri"/>
                                <w:spacing w:val="-7"/>
                                <w:sz w:val="22"/>
                              </w:rPr>
                              <w:t xml:space="preserve"> </w:t>
                            </w:r>
                            <w:r>
                              <w:rPr>
                                <w:rFonts w:ascii="Calibri" w:hAnsi="Calibri"/>
                                <w:sz w:val="22"/>
                              </w:rPr>
                              <w:t>….this</w:t>
                            </w:r>
                            <w:r>
                              <w:rPr>
                                <w:rFonts w:ascii="Calibri" w:hAnsi="Calibri"/>
                                <w:spacing w:val="-5"/>
                                <w:sz w:val="22"/>
                              </w:rPr>
                              <w:t xml:space="preserve"> </w:t>
                            </w:r>
                            <w:r>
                              <w:rPr>
                                <w:rFonts w:ascii="Calibri" w:hAnsi="Calibri"/>
                                <w:sz w:val="22"/>
                              </w:rPr>
                              <w:t>can</w:t>
                            </w:r>
                            <w:r>
                              <w:rPr>
                                <w:rFonts w:ascii="Calibri" w:hAnsi="Calibri"/>
                                <w:spacing w:val="-6"/>
                                <w:sz w:val="22"/>
                              </w:rPr>
                              <w:t xml:space="preserve"> </w:t>
                            </w:r>
                            <w:r>
                              <w:rPr>
                                <w:rFonts w:ascii="Calibri" w:hAnsi="Calibri"/>
                                <w:sz w:val="22"/>
                              </w:rPr>
                              <w:t>also</w:t>
                            </w:r>
                            <w:r>
                              <w:rPr>
                                <w:rFonts w:ascii="Calibri" w:hAnsi="Calibri"/>
                                <w:spacing w:val="-4"/>
                                <w:sz w:val="22"/>
                              </w:rPr>
                              <w:t xml:space="preserve"> </w:t>
                            </w:r>
                            <w:r>
                              <w:rPr>
                                <w:rFonts w:ascii="Calibri" w:hAnsi="Calibri"/>
                                <w:sz w:val="22"/>
                              </w:rPr>
                              <w:t>be</w:t>
                            </w:r>
                            <w:r>
                              <w:rPr>
                                <w:rFonts w:ascii="Calibri" w:hAnsi="Calibri"/>
                                <w:spacing w:val="-5"/>
                                <w:sz w:val="22"/>
                              </w:rPr>
                              <w:t xml:space="preserve"> </w:t>
                            </w:r>
                            <w:r>
                              <w:rPr>
                                <w:rFonts w:ascii="Calibri" w:hAnsi="Calibri"/>
                                <w:sz w:val="22"/>
                              </w:rPr>
                              <w:t>written</w:t>
                            </w:r>
                            <w:r>
                              <w:rPr>
                                <w:rFonts w:ascii="Calibri" w:hAnsi="Calibri"/>
                                <w:spacing w:val="-5"/>
                                <w:sz w:val="22"/>
                              </w:rPr>
                              <w:t xml:space="preserve"> </w:t>
                            </w:r>
                            <w:r>
                              <w:rPr>
                                <w:rFonts w:ascii="Calibri" w:hAnsi="Calibri"/>
                                <w:sz w:val="22"/>
                              </w:rPr>
                              <w:t>as void add(int, int);</w:t>
                            </w:r>
                          </w:p>
                          <w:p w14:paraId="48FCE04E">
                            <w:pPr>
                              <w:spacing w:before="0" w:line="267" w:lineRule="exact"/>
                              <w:ind w:left="86" w:right="0" w:firstLine="0"/>
                              <w:jc w:val="left"/>
                              <w:rPr>
                                <w:rFonts w:ascii="Calibri"/>
                                <w:sz w:val="22"/>
                              </w:rPr>
                            </w:pPr>
                            <w:r>
                              <w:rPr>
                                <w:rFonts w:ascii="Calibri"/>
                                <w:sz w:val="22"/>
                              </w:rPr>
                              <w:t>void</w:t>
                            </w:r>
                            <w:r>
                              <w:rPr>
                                <w:rFonts w:ascii="Calibri"/>
                                <w:spacing w:val="-6"/>
                                <w:sz w:val="22"/>
                              </w:rPr>
                              <w:t xml:space="preserve"> </w:t>
                            </w:r>
                            <w:r>
                              <w:rPr>
                                <w:rFonts w:ascii="Calibri"/>
                                <w:spacing w:val="-2"/>
                                <w:sz w:val="22"/>
                              </w:rPr>
                              <w:t>main()</w:t>
                            </w:r>
                          </w:p>
                          <w:p w14:paraId="2AFDCFA4">
                            <w:pPr>
                              <w:spacing w:before="0"/>
                              <w:ind w:left="86" w:right="0" w:firstLine="0"/>
                              <w:jc w:val="left"/>
                              <w:rPr>
                                <w:rFonts w:ascii="Calibri"/>
                                <w:sz w:val="22"/>
                              </w:rPr>
                            </w:pPr>
                            <w:r>
                              <w:rPr>
                                <w:rFonts w:ascii="Calibri"/>
                                <w:spacing w:val="-10"/>
                                <w:sz w:val="22"/>
                              </w:rPr>
                              <w:t>{</w:t>
                            </w:r>
                          </w:p>
                          <w:p w14:paraId="6FE0A711">
                            <w:pPr>
                              <w:spacing w:before="1"/>
                              <w:ind w:left="806" w:right="0" w:firstLine="0"/>
                              <w:jc w:val="left"/>
                              <w:rPr>
                                <w:rFonts w:ascii="Calibri"/>
                                <w:sz w:val="22"/>
                              </w:rPr>
                            </w:pPr>
                            <w:r>
                              <w:rPr>
                                <w:rFonts w:ascii="Calibri"/>
                                <w:spacing w:val="-2"/>
                                <w:sz w:val="22"/>
                              </w:rPr>
                              <w:t>clrscr();</w:t>
                            </w:r>
                          </w:p>
                          <w:p w14:paraId="223DCE3F">
                            <w:pPr>
                              <w:spacing w:before="0"/>
                              <w:ind w:left="806" w:right="0" w:firstLine="0"/>
                              <w:jc w:val="left"/>
                              <w:rPr>
                                <w:rFonts w:ascii="Calibri"/>
                                <w:sz w:val="22"/>
                              </w:rPr>
                            </w:pPr>
                            <w:r>
                              <w:rPr>
                                <w:rFonts w:ascii="Calibri"/>
                                <w:sz w:val="22"/>
                              </w:rPr>
                              <w:t>int</w:t>
                            </w:r>
                            <w:r>
                              <w:rPr>
                                <w:rFonts w:ascii="Calibri"/>
                                <w:spacing w:val="-5"/>
                                <w:sz w:val="22"/>
                              </w:rPr>
                              <w:t xml:space="preserve"> </w:t>
                            </w:r>
                            <w:r>
                              <w:rPr>
                                <w:rFonts w:ascii="Calibri"/>
                                <w:spacing w:val="-2"/>
                                <w:sz w:val="22"/>
                              </w:rPr>
                              <w:t>answer;</w:t>
                            </w:r>
                          </w:p>
                          <w:p w14:paraId="007C1AAC">
                            <w:pPr>
                              <w:tabs>
                                <w:tab w:val="left" w:pos="2867"/>
                              </w:tabs>
                              <w:spacing w:before="0"/>
                              <w:ind w:left="806" w:right="2906" w:firstLine="0"/>
                              <w:jc w:val="left"/>
                              <w:rPr>
                                <w:rFonts w:ascii="Calibri"/>
                                <w:sz w:val="22"/>
                              </w:rPr>
                            </w:pPr>
                            <w:r>
                              <w:rPr>
                                <w:rFonts w:ascii="Calibri"/>
                                <w:spacing w:val="-2"/>
                                <w:sz w:val="22"/>
                              </w:rPr>
                              <w:t>answer=add(3,5);</w:t>
                            </w:r>
                            <w:r>
                              <w:rPr>
                                <w:rFonts w:ascii="Calibri"/>
                                <w:sz w:val="22"/>
                              </w:rPr>
                              <w:tab/>
                            </w:r>
                            <w:r>
                              <w:rPr>
                                <w:rFonts w:ascii="Calibri"/>
                                <w:sz w:val="22"/>
                              </w:rPr>
                              <w:t>//function</w:t>
                            </w:r>
                            <w:r>
                              <w:rPr>
                                <w:rFonts w:ascii="Calibri"/>
                                <w:spacing w:val="-13"/>
                                <w:sz w:val="22"/>
                              </w:rPr>
                              <w:t xml:space="preserve"> </w:t>
                            </w:r>
                            <w:r>
                              <w:rPr>
                                <w:rFonts w:ascii="Calibri"/>
                                <w:sz w:val="22"/>
                              </w:rPr>
                              <w:t xml:space="preserve">call </w:t>
                            </w:r>
                            <w:r>
                              <w:rPr>
                                <w:rFonts w:ascii="Calibri"/>
                                <w:spacing w:val="-2"/>
                                <w:sz w:val="22"/>
                              </w:rPr>
                              <w:t>cout&lt;&lt;answer;</w:t>
                            </w:r>
                          </w:p>
                          <w:p w14:paraId="0551FA72">
                            <w:pPr>
                              <w:spacing w:before="1"/>
                              <w:ind w:left="806" w:right="0" w:firstLine="0"/>
                              <w:jc w:val="left"/>
                              <w:rPr>
                                <w:rFonts w:ascii="Calibri"/>
                                <w:sz w:val="22"/>
                              </w:rPr>
                            </w:pPr>
                            <w:r>
                              <w:rPr>
                                <w:rFonts w:ascii="Calibri"/>
                                <w:spacing w:val="-2"/>
                                <w:sz w:val="22"/>
                              </w:rPr>
                              <w:t>getch();</w:t>
                            </w:r>
                          </w:p>
                          <w:p w14:paraId="2E23651C">
                            <w:pPr>
                              <w:spacing w:before="0"/>
                              <w:ind w:left="86" w:right="0" w:firstLine="0"/>
                              <w:jc w:val="left"/>
                              <w:rPr>
                                <w:rFonts w:ascii="Calibri"/>
                                <w:sz w:val="22"/>
                              </w:rPr>
                            </w:pPr>
                            <w:r>
                              <w:rPr>
                                <w:rFonts w:ascii="Calibri"/>
                                <w:spacing w:val="-10"/>
                                <w:sz w:val="22"/>
                              </w:rPr>
                              <w:t>}</w:t>
                            </w:r>
                          </w:p>
                          <w:p w14:paraId="6E1930C0">
                            <w:pPr>
                              <w:spacing w:before="266"/>
                              <w:ind w:left="86" w:right="0" w:firstLine="0"/>
                              <w:jc w:val="left"/>
                              <w:rPr>
                                <w:rFonts w:ascii="Calibri"/>
                                <w:sz w:val="22"/>
                              </w:rPr>
                            </w:pPr>
                            <w:r>
                              <w:rPr>
                                <w:rFonts w:ascii="Calibri"/>
                                <w:sz w:val="22"/>
                              </w:rPr>
                              <w:t>//</w:t>
                            </w:r>
                            <w:r>
                              <w:rPr>
                                <w:rFonts w:ascii="Calibri"/>
                                <w:spacing w:val="-5"/>
                                <w:sz w:val="22"/>
                              </w:rPr>
                              <w:t xml:space="preserve"> </w:t>
                            </w:r>
                            <w:r>
                              <w:rPr>
                                <w:rFonts w:ascii="Calibri"/>
                                <w:sz w:val="22"/>
                              </w:rPr>
                              <w:t>function</w:t>
                            </w:r>
                            <w:r>
                              <w:rPr>
                                <w:rFonts w:ascii="Calibri"/>
                                <w:spacing w:val="-6"/>
                                <w:sz w:val="22"/>
                              </w:rPr>
                              <w:t xml:space="preserve"> </w:t>
                            </w:r>
                            <w:r>
                              <w:rPr>
                                <w:rFonts w:ascii="Calibri"/>
                                <w:spacing w:val="-4"/>
                                <w:sz w:val="22"/>
                              </w:rPr>
                              <w:t>body</w:t>
                            </w:r>
                          </w:p>
                          <w:p w14:paraId="5B8EEBC9">
                            <w:pPr>
                              <w:spacing w:before="1"/>
                              <w:ind w:left="86" w:right="0" w:firstLine="0"/>
                              <w:jc w:val="left"/>
                              <w:rPr>
                                <w:rFonts w:ascii="Calibri"/>
                                <w:sz w:val="22"/>
                              </w:rPr>
                            </w:pPr>
                            <w:r>
                              <w:rPr>
                                <w:rFonts w:ascii="Calibri"/>
                                <w:sz w:val="22"/>
                              </w:rPr>
                              <w:t>int</w:t>
                            </w:r>
                            <w:r>
                              <w:rPr>
                                <w:rFonts w:ascii="Calibri"/>
                                <w:spacing w:val="-8"/>
                                <w:sz w:val="22"/>
                              </w:rPr>
                              <w:t xml:space="preserve"> </w:t>
                            </w:r>
                            <w:r>
                              <w:rPr>
                                <w:rFonts w:ascii="Calibri"/>
                                <w:sz w:val="22"/>
                              </w:rPr>
                              <w:t>add(int</w:t>
                            </w:r>
                            <w:r>
                              <w:rPr>
                                <w:rFonts w:ascii="Calibri"/>
                                <w:spacing w:val="-6"/>
                                <w:sz w:val="22"/>
                              </w:rPr>
                              <w:t xml:space="preserve"> </w:t>
                            </w:r>
                            <w:r>
                              <w:rPr>
                                <w:rFonts w:ascii="Calibri"/>
                                <w:sz w:val="22"/>
                              </w:rPr>
                              <w:t>num1,</w:t>
                            </w:r>
                            <w:r>
                              <w:rPr>
                                <w:rFonts w:ascii="Calibri"/>
                                <w:spacing w:val="-6"/>
                                <w:sz w:val="22"/>
                              </w:rPr>
                              <w:t xml:space="preserve"> </w:t>
                            </w:r>
                            <w:r>
                              <w:rPr>
                                <w:rFonts w:ascii="Calibri"/>
                                <w:sz w:val="22"/>
                              </w:rPr>
                              <w:t>int</w:t>
                            </w:r>
                            <w:r>
                              <w:rPr>
                                <w:rFonts w:ascii="Calibri"/>
                                <w:spacing w:val="-5"/>
                                <w:sz w:val="22"/>
                              </w:rPr>
                              <w:t xml:space="preserve"> </w:t>
                            </w:r>
                            <w:r>
                              <w:rPr>
                                <w:rFonts w:ascii="Calibri"/>
                                <w:spacing w:val="-2"/>
                                <w:sz w:val="22"/>
                              </w:rPr>
                              <w:t>hum2)</w:t>
                            </w:r>
                          </w:p>
                          <w:p w14:paraId="23FB6379">
                            <w:pPr>
                              <w:spacing w:before="0"/>
                              <w:ind w:left="86" w:right="0" w:firstLine="0"/>
                              <w:jc w:val="left"/>
                              <w:rPr>
                                <w:rFonts w:ascii="Calibri"/>
                                <w:sz w:val="22"/>
                              </w:rPr>
                            </w:pPr>
                            <w:r>
                              <w:rPr>
                                <w:rFonts w:ascii="Calibri"/>
                                <w:spacing w:val="-10"/>
                                <w:sz w:val="22"/>
                              </w:rPr>
                              <w:t>{</w:t>
                            </w:r>
                          </w:p>
                          <w:p w14:paraId="6917143A">
                            <w:pPr>
                              <w:tabs>
                                <w:tab w:val="left" w:pos="2966"/>
                              </w:tabs>
                              <w:spacing w:before="0"/>
                              <w:ind w:left="806" w:right="0" w:firstLine="0"/>
                              <w:jc w:val="left"/>
                              <w:rPr>
                                <w:rFonts w:ascii="Calibri"/>
                                <w:sz w:val="22"/>
                              </w:rPr>
                            </w:pPr>
                            <w:r>
                              <w:rPr>
                                <w:rFonts w:ascii="Calibri"/>
                                <w:sz w:val="22"/>
                              </w:rPr>
                              <w:t>Return</w:t>
                            </w:r>
                            <w:r>
                              <w:rPr>
                                <w:rFonts w:ascii="Calibri"/>
                                <w:spacing w:val="-14"/>
                                <w:sz w:val="22"/>
                              </w:rPr>
                              <w:t xml:space="preserve"> </w:t>
                            </w:r>
                            <w:r>
                              <w:rPr>
                                <w:rFonts w:ascii="Calibri"/>
                                <w:spacing w:val="-2"/>
                                <w:sz w:val="22"/>
                              </w:rPr>
                              <w:t>num1+num2;</w:t>
                            </w:r>
                            <w:r>
                              <w:rPr>
                                <w:rFonts w:ascii="Calibri"/>
                                <w:sz w:val="22"/>
                              </w:rPr>
                              <w:tab/>
                            </w:r>
                            <w:r>
                              <w:rPr>
                                <w:rFonts w:ascii="Calibri"/>
                                <w:sz w:val="22"/>
                              </w:rPr>
                              <w:t>//</w:t>
                            </w:r>
                            <w:r>
                              <w:rPr>
                                <w:rFonts w:ascii="Calibri"/>
                                <w:spacing w:val="-6"/>
                                <w:sz w:val="22"/>
                              </w:rPr>
                              <w:t xml:space="preserve"> </w:t>
                            </w:r>
                            <w:r>
                              <w:rPr>
                                <w:rFonts w:ascii="Calibri"/>
                                <w:sz w:val="22"/>
                              </w:rPr>
                              <w:t>int</w:t>
                            </w:r>
                            <w:r>
                              <w:rPr>
                                <w:rFonts w:ascii="Calibri"/>
                                <w:spacing w:val="-8"/>
                                <w:sz w:val="22"/>
                              </w:rPr>
                              <w:t xml:space="preserve"> </w:t>
                            </w:r>
                            <w:r>
                              <w:rPr>
                                <w:rFonts w:ascii="Calibri"/>
                                <w:sz w:val="22"/>
                              </w:rPr>
                              <w:t>sum;</w:t>
                            </w:r>
                            <w:r>
                              <w:rPr>
                                <w:rFonts w:ascii="Calibri"/>
                                <w:spacing w:val="-6"/>
                                <w:sz w:val="22"/>
                              </w:rPr>
                              <w:t xml:space="preserve"> </w:t>
                            </w:r>
                            <w:r>
                              <w:rPr>
                                <w:rFonts w:ascii="Calibri"/>
                                <w:sz w:val="22"/>
                              </w:rPr>
                              <w:t>sum=num1+num2;</w:t>
                            </w:r>
                            <w:r>
                              <w:rPr>
                                <w:rFonts w:ascii="Calibri"/>
                                <w:spacing w:val="-7"/>
                                <w:sz w:val="22"/>
                              </w:rPr>
                              <w:t xml:space="preserve"> </w:t>
                            </w:r>
                            <w:r>
                              <w:rPr>
                                <w:rFonts w:ascii="Calibri"/>
                                <w:sz w:val="22"/>
                              </w:rPr>
                              <w:t>return</w:t>
                            </w:r>
                            <w:r>
                              <w:rPr>
                                <w:rFonts w:ascii="Calibri"/>
                                <w:spacing w:val="-9"/>
                                <w:sz w:val="22"/>
                              </w:rPr>
                              <w:t xml:space="preserve"> </w:t>
                            </w:r>
                            <w:r>
                              <w:rPr>
                                <w:rFonts w:ascii="Calibri"/>
                                <w:spacing w:val="-4"/>
                                <w:sz w:val="22"/>
                              </w:rPr>
                              <w:t>sum;</w:t>
                            </w:r>
                          </w:p>
                          <w:p w14:paraId="512C9CA0">
                            <w:pPr>
                              <w:spacing w:before="1"/>
                              <w:ind w:left="86" w:right="0" w:firstLine="0"/>
                              <w:jc w:val="left"/>
                              <w:rPr>
                                <w:rFonts w:ascii="Calibri"/>
                                <w:sz w:val="22"/>
                              </w:rPr>
                            </w:pPr>
                            <w:r>
                              <w:rPr>
                                <w:rFonts w:ascii="Calibri"/>
                                <w:spacing w:val="-10"/>
                                <w:sz w:val="22"/>
                              </w:rPr>
                              <w:t>}</w:t>
                            </w:r>
                          </w:p>
                        </w:txbxContent>
                      </wps:txbx>
                      <wps:bodyPr wrap="square" lIns="0" tIns="0" rIns="0" bIns="0" rtlCol="0">
                        <a:noAutofit/>
                      </wps:bodyPr>
                    </wps:wsp>
                  </a:graphicData>
                </a:graphic>
              </wp:anchor>
            </w:drawing>
          </mc:Choice>
          <mc:Fallback>
            <w:pict>
              <v:shape id="Textbox 23" o:spid="_x0000_s1026" o:spt="202" type="#_x0000_t202" style="position:absolute;left:0pt;margin-left:121.65pt;margin-top:16.65pt;height:288.55pt;width:352.05pt;mso-position-horizontal-relative:page;mso-wrap-distance-bottom:0pt;mso-wrap-distance-top:0pt;z-index:-251641856;mso-width-relative:page;mso-height-relative:page;" filled="f" stroked="f" coordsize="21600,21600" o:gfxdata="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osE09kAAAAKAQAADwAAAAAAAAABACAAAAAiAAAAZHJzL2Rvd25yZXYueG1sUEsBAhQAFAAA&#10;AAgAh07iQBOGhE61AQAAdwMAAA4AAAAAAAAAAQAgAAAAKAEAAGRycy9lMm9Eb2MueG1sUEsFBgAA&#10;AAAGAAYAWQEAAE8FAAAAAA==&#10;">
                <v:fill on="f" focussize="0,0"/>
                <v:stroke on="f"/>
                <v:imagedata o:title=""/>
                <o:lock v:ext="edit" aspectratio="f"/>
                <v:textbox inset="0mm,0mm,0mm,0mm">
                  <w:txbxContent>
                    <w:p w14:paraId="4907101E">
                      <w:pPr>
                        <w:spacing w:before="16"/>
                        <w:ind w:left="86" w:right="0" w:firstLine="0"/>
                        <w:jc w:val="left"/>
                        <w:rPr>
                          <w:rFonts w:ascii="Calibri"/>
                          <w:sz w:val="22"/>
                        </w:rPr>
                      </w:pPr>
                      <w:r>
                        <w:rPr>
                          <w:rFonts w:ascii="Calibri"/>
                          <w:sz w:val="22"/>
                        </w:rPr>
                        <w:t>//Function</w:t>
                      </w:r>
                      <w:r>
                        <w:rPr>
                          <w:rFonts w:ascii="Calibri"/>
                          <w:spacing w:val="-7"/>
                          <w:sz w:val="22"/>
                        </w:rPr>
                        <w:t xml:space="preserve"> </w:t>
                      </w:r>
                      <w:r>
                        <w:rPr>
                          <w:rFonts w:ascii="Calibri"/>
                          <w:sz w:val="22"/>
                        </w:rPr>
                        <w:t>that</w:t>
                      </w:r>
                      <w:r>
                        <w:rPr>
                          <w:rFonts w:ascii="Calibri"/>
                          <w:spacing w:val="-5"/>
                          <w:sz w:val="22"/>
                        </w:rPr>
                        <w:t xml:space="preserve"> </w:t>
                      </w:r>
                      <w:r>
                        <w:rPr>
                          <w:rFonts w:ascii="Calibri"/>
                          <w:sz w:val="22"/>
                        </w:rPr>
                        <w:t>adds</w:t>
                      </w:r>
                      <w:r>
                        <w:rPr>
                          <w:rFonts w:ascii="Calibri"/>
                          <w:spacing w:val="-7"/>
                          <w:sz w:val="22"/>
                        </w:rPr>
                        <w:t xml:space="preserve"> </w:t>
                      </w:r>
                      <w:r>
                        <w:rPr>
                          <w:rFonts w:ascii="Calibri"/>
                          <w:sz w:val="22"/>
                        </w:rPr>
                        <w:t>two</w:t>
                      </w:r>
                      <w:r>
                        <w:rPr>
                          <w:rFonts w:ascii="Calibri"/>
                          <w:spacing w:val="-5"/>
                          <w:sz w:val="22"/>
                        </w:rPr>
                        <w:t xml:space="preserve"> </w:t>
                      </w:r>
                      <w:r>
                        <w:rPr>
                          <w:rFonts w:ascii="Calibri"/>
                          <w:spacing w:val="-2"/>
                          <w:sz w:val="22"/>
                        </w:rPr>
                        <w:t>numbers</w:t>
                      </w:r>
                    </w:p>
                    <w:p w14:paraId="1A389D06">
                      <w:pPr>
                        <w:spacing w:before="0"/>
                        <w:ind w:left="86" w:right="0" w:firstLine="0"/>
                        <w:jc w:val="left"/>
                        <w:rPr>
                          <w:rFonts w:ascii="Calibri" w:hAnsi="Calibri"/>
                          <w:sz w:val="22"/>
                        </w:rPr>
                      </w:pPr>
                      <w:r>
                        <w:rPr>
                          <w:rFonts w:ascii="Calibri" w:hAnsi="Calibri"/>
                          <w:sz w:val="22"/>
                        </w:rPr>
                        <w:t>void</w:t>
                      </w:r>
                      <w:r>
                        <w:rPr>
                          <w:rFonts w:ascii="Calibri" w:hAnsi="Calibri"/>
                          <w:spacing w:val="-7"/>
                          <w:sz w:val="22"/>
                        </w:rPr>
                        <w:t xml:space="preserve"> </w:t>
                      </w:r>
                      <w:r>
                        <w:rPr>
                          <w:rFonts w:ascii="Calibri" w:hAnsi="Calibri"/>
                          <w:sz w:val="22"/>
                        </w:rPr>
                        <w:t>add(int</w:t>
                      </w:r>
                      <w:r>
                        <w:rPr>
                          <w:rFonts w:ascii="Calibri" w:hAnsi="Calibri"/>
                          <w:spacing w:val="-5"/>
                          <w:sz w:val="22"/>
                        </w:rPr>
                        <w:t xml:space="preserve"> </w:t>
                      </w:r>
                      <w:r>
                        <w:rPr>
                          <w:rFonts w:ascii="Calibri" w:hAnsi="Calibri"/>
                          <w:sz w:val="22"/>
                        </w:rPr>
                        <w:t>n1,</w:t>
                      </w:r>
                      <w:r>
                        <w:rPr>
                          <w:rFonts w:ascii="Calibri" w:hAnsi="Calibri"/>
                          <w:spacing w:val="-5"/>
                          <w:sz w:val="22"/>
                        </w:rPr>
                        <w:t xml:space="preserve"> </w:t>
                      </w:r>
                      <w:r>
                        <w:rPr>
                          <w:rFonts w:ascii="Calibri" w:hAnsi="Calibri"/>
                          <w:sz w:val="22"/>
                        </w:rPr>
                        <w:t>int</w:t>
                      </w:r>
                      <w:r>
                        <w:rPr>
                          <w:rFonts w:ascii="Calibri" w:hAnsi="Calibri"/>
                          <w:spacing w:val="-5"/>
                          <w:sz w:val="22"/>
                        </w:rPr>
                        <w:t xml:space="preserve"> </w:t>
                      </w:r>
                      <w:r>
                        <w:rPr>
                          <w:rFonts w:ascii="Calibri" w:hAnsi="Calibri"/>
                          <w:sz w:val="22"/>
                        </w:rPr>
                        <w:t>n2);</w:t>
                      </w:r>
                      <w:r>
                        <w:rPr>
                          <w:rFonts w:ascii="Calibri" w:hAnsi="Calibri"/>
                          <w:spacing w:val="80"/>
                          <w:sz w:val="22"/>
                        </w:rPr>
                        <w:t xml:space="preserve"> </w:t>
                      </w:r>
                      <w:r>
                        <w:rPr>
                          <w:rFonts w:ascii="Calibri" w:hAnsi="Calibri"/>
                          <w:sz w:val="22"/>
                        </w:rPr>
                        <w:t>//function</w:t>
                      </w:r>
                      <w:r>
                        <w:rPr>
                          <w:rFonts w:ascii="Calibri" w:hAnsi="Calibri"/>
                          <w:spacing w:val="-6"/>
                          <w:sz w:val="22"/>
                        </w:rPr>
                        <w:t xml:space="preserve"> </w:t>
                      </w:r>
                      <w:r>
                        <w:rPr>
                          <w:rFonts w:ascii="Calibri" w:hAnsi="Calibri"/>
                          <w:sz w:val="22"/>
                        </w:rPr>
                        <w:t>prototype</w:t>
                      </w:r>
                      <w:r>
                        <w:rPr>
                          <w:rFonts w:ascii="Calibri" w:hAnsi="Calibri"/>
                          <w:spacing w:val="-7"/>
                          <w:sz w:val="22"/>
                        </w:rPr>
                        <w:t xml:space="preserve"> </w:t>
                      </w:r>
                      <w:r>
                        <w:rPr>
                          <w:rFonts w:ascii="Calibri" w:hAnsi="Calibri"/>
                          <w:sz w:val="22"/>
                        </w:rPr>
                        <w:t>….this</w:t>
                      </w:r>
                      <w:r>
                        <w:rPr>
                          <w:rFonts w:ascii="Calibri" w:hAnsi="Calibri"/>
                          <w:spacing w:val="-5"/>
                          <w:sz w:val="22"/>
                        </w:rPr>
                        <w:t xml:space="preserve"> </w:t>
                      </w:r>
                      <w:r>
                        <w:rPr>
                          <w:rFonts w:ascii="Calibri" w:hAnsi="Calibri"/>
                          <w:sz w:val="22"/>
                        </w:rPr>
                        <w:t>can</w:t>
                      </w:r>
                      <w:r>
                        <w:rPr>
                          <w:rFonts w:ascii="Calibri" w:hAnsi="Calibri"/>
                          <w:spacing w:val="-6"/>
                          <w:sz w:val="22"/>
                        </w:rPr>
                        <w:t xml:space="preserve"> </w:t>
                      </w:r>
                      <w:r>
                        <w:rPr>
                          <w:rFonts w:ascii="Calibri" w:hAnsi="Calibri"/>
                          <w:sz w:val="22"/>
                        </w:rPr>
                        <w:t>also</w:t>
                      </w:r>
                      <w:r>
                        <w:rPr>
                          <w:rFonts w:ascii="Calibri" w:hAnsi="Calibri"/>
                          <w:spacing w:val="-4"/>
                          <w:sz w:val="22"/>
                        </w:rPr>
                        <w:t xml:space="preserve"> </w:t>
                      </w:r>
                      <w:r>
                        <w:rPr>
                          <w:rFonts w:ascii="Calibri" w:hAnsi="Calibri"/>
                          <w:sz w:val="22"/>
                        </w:rPr>
                        <w:t>be</w:t>
                      </w:r>
                      <w:r>
                        <w:rPr>
                          <w:rFonts w:ascii="Calibri" w:hAnsi="Calibri"/>
                          <w:spacing w:val="-5"/>
                          <w:sz w:val="22"/>
                        </w:rPr>
                        <w:t xml:space="preserve"> </w:t>
                      </w:r>
                      <w:r>
                        <w:rPr>
                          <w:rFonts w:ascii="Calibri" w:hAnsi="Calibri"/>
                          <w:sz w:val="22"/>
                        </w:rPr>
                        <w:t>written</w:t>
                      </w:r>
                      <w:r>
                        <w:rPr>
                          <w:rFonts w:ascii="Calibri" w:hAnsi="Calibri"/>
                          <w:spacing w:val="-5"/>
                          <w:sz w:val="22"/>
                        </w:rPr>
                        <w:t xml:space="preserve"> </w:t>
                      </w:r>
                      <w:r>
                        <w:rPr>
                          <w:rFonts w:ascii="Calibri" w:hAnsi="Calibri"/>
                          <w:sz w:val="22"/>
                        </w:rPr>
                        <w:t>as void add(int, int);</w:t>
                      </w:r>
                    </w:p>
                    <w:p w14:paraId="48FCE04E">
                      <w:pPr>
                        <w:spacing w:before="0" w:line="267" w:lineRule="exact"/>
                        <w:ind w:left="86" w:right="0" w:firstLine="0"/>
                        <w:jc w:val="left"/>
                        <w:rPr>
                          <w:rFonts w:ascii="Calibri"/>
                          <w:sz w:val="22"/>
                        </w:rPr>
                      </w:pPr>
                      <w:r>
                        <w:rPr>
                          <w:rFonts w:ascii="Calibri"/>
                          <w:sz w:val="22"/>
                        </w:rPr>
                        <w:t>void</w:t>
                      </w:r>
                      <w:r>
                        <w:rPr>
                          <w:rFonts w:ascii="Calibri"/>
                          <w:spacing w:val="-6"/>
                          <w:sz w:val="22"/>
                        </w:rPr>
                        <w:t xml:space="preserve"> </w:t>
                      </w:r>
                      <w:r>
                        <w:rPr>
                          <w:rFonts w:ascii="Calibri"/>
                          <w:spacing w:val="-2"/>
                          <w:sz w:val="22"/>
                        </w:rPr>
                        <w:t>main()</w:t>
                      </w:r>
                    </w:p>
                    <w:p w14:paraId="2AFDCFA4">
                      <w:pPr>
                        <w:spacing w:before="0"/>
                        <w:ind w:left="86" w:right="0" w:firstLine="0"/>
                        <w:jc w:val="left"/>
                        <w:rPr>
                          <w:rFonts w:ascii="Calibri"/>
                          <w:sz w:val="22"/>
                        </w:rPr>
                      </w:pPr>
                      <w:r>
                        <w:rPr>
                          <w:rFonts w:ascii="Calibri"/>
                          <w:spacing w:val="-10"/>
                          <w:sz w:val="22"/>
                        </w:rPr>
                        <w:t>{</w:t>
                      </w:r>
                    </w:p>
                    <w:p w14:paraId="6FE0A711">
                      <w:pPr>
                        <w:spacing w:before="1"/>
                        <w:ind w:left="806" w:right="0" w:firstLine="0"/>
                        <w:jc w:val="left"/>
                        <w:rPr>
                          <w:rFonts w:ascii="Calibri"/>
                          <w:sz w:val="22"/>
                        </w:rPr>
                      </w:pPr>
                      <w:r>
                        <w:rPr>
                          <w:rFonts w:ascii="Calibri"/>
                          <w:spacing w:val="-2"/>
                          <w:sz w:val="22"/>
                        </w:rPr>
                        <w:t>clrscr();</w:t>
                      </w:r>
                    </w:p>
                    <w:p w14:paraId="223DCE3F">
                      <w:pPr>
                        <w:spacing w:before="0"/>
                        <w:ind w:left="806" w:right="0" w:firstLine="0"/>
                        <w:jc w:val="left"/>
                        <w:rPr>
                          <w:rFonts w:ascii="Calibri"/>
                          <w:sz w:val="22"/>
                        </w:rPr>
                      </w:pPr>
                      <w:r>
                        <w:rPr>
                          <w:rFonts w:ascii="Calibri"/>
                          <w:sz w:val="22"/>
                        </w:rPr>
                        <w:t>int</w:t>
                      </w:r>
                      <w:r>
                        <w:rPr>
                          <w:rFonts w:ascii="Calibri"/>
                          <w:spacing w:val="-5"/>
                          <w:sz w:val="22"/>
                        </w:rPr>
                        <w:t xml:space="preserve"> </w:t>
                      </w:r>
                      <w:r>
                        <w:rPr>
                          <w:rFonts w:ascii="Calibri"/>
                          <w:spacing w:val="-2"/>
                          <w:sz w:val="22"/>
                        </w:rPr>
                        <w:t>answer;</w:t>
                      </w:r>
                    </w:p>
                    <w:p w14:paraId="007C1AAC">
                      <w:pPr>
                        <w:tabs>
                          <w:tab w:val="left" w:pos="2867"/>
                        </w:tabs>
                        <w:spacing w:before="0"/>
                        <w:ind w:left="806" w:right="2906" w:firstLine="0"/>
                        <w:jc w:val="left"/>
                        <w:rPr>
                          <w:rFonts w:ascii="Calibri"/>
                          <w:sz w:val="22"/>
                        </w:rPr>
                      </w:pPr>
                      <w:r>
                        <w:rPr>
                          <w:rFonts w:ascii="Calibri"/>
                          <w:spacing w:val="-2"/>
                          <w:sz w:val="22"/>
                        </w:rPr>
                        <w:t>answer=add(3,5);</w:t>
                      </w:r>
                      <w:r>
                        <w:rPr>
                          <w:rFonts w:ascii="Calibri"/>
                          <w:sz w:val="22"/>
                        </w:rPr>
                        <w:tab/>
                      </w:r>
                      <w:r>
                        <w:rPr>
                          <w:rFonts w:ascii="Calibri"/>
                          <w:sz w:val="22"/>
                        </w:rPr>
                        <w:t>//function</w:t>
                      </w:r>
                      <w:r>
                        <w:rPr>
                          <w:rFonts w:ascii="Calibri"/>
                          <w:spacing w:val="-13"/>
                          <w:sz w:val="22"/>
                        </w:rPr>
                        <w:t xml:space="preserve"> </w:t>
                      </w:r>
                      <w:r>
                        <w:rPr>
                          <w:rFonts w:ascii="Calibri"/>
                          <w:sz w:val="22"/>
                        </w:rPr>
                        <w:t xml:space="preserve">call </w:t>
                      </w:r>
                      <w:r>
                        <w:rPr>
                          <w:rFonts w:ascii="Calibri"/>
                          <w:spacing w:val="-2"/>
                          <w:sz w:val="22"/>
                        </w:rPr>
                        <w:t>cout&lt;&lt;answer;</w:t>
                      </w:r>
                    </w:p>
                    <w:p w14:paraId="0551FA72">
                      <w:pPr>
                        <w:spacing w:before="1"/>
                        <w:ind w:left="806" w:right="0" w:firstLine="0"/>
                        <w:jc w:val="left"/>
                        <w:rPr>
                          <w:rFonts w:ascii="Calibri"/>
                          <w:sz w:val="22"/>
                        </w:rPr>
                      </w:pPr>
                      <w:r>
                        <w:rPr>
                          <w:rFonts w:ascii="Calibri"/>
                          <w:spacing w:val="-2"/>
                          <w:sz w:val="22"/>
                        </w:rPr>
                        <w:t>getch();</w:t>
                      </w:r>
                    </w:p>
                    <w:p w14:paraId="2E23651C">
                      <w:pPr>
                        <w:spacing w:before="0"/>
                        <w:ind w:left="86" w:right="0" w:firstLine="0"/>
                        <w:jc w:val="left"/>
                        <w:rPr>
                          <w:rFonts w:ascii="Calibri"/>
                          <w:sz w:val="22"/>
                        </w:rPr>
                      </w:pPr>
                      <w:r>
                        <w:rPr>
                          <w:rFonts w:ascii="Calibri"/>
                          <w:spacing w:val="-10"/>
                          <w:sz w:val="22"/>
                        </w:rPr>
                        <w:t>}</w:t>
                      </w:r>
                    </w:p>
                    <w:p w14:paraId="6E1930C0">
                      <w:pPr>
                        <w:spacing w:before="266"/>
                        <w:ind w:left="86" w:right="0" w:firstLine="0"/>
                        <w:jc w:val="left"/>
                        <w:rPr>
                          <w:rFonts w:ascii="Calibri"/>
                          <w:sz w:val="22"/>
                        </w:rPr>
                      </w:pPr>
                      <w:r>
                        <w:rPr>
                          <w:rFonts w:ascii="Calibri"/>
                          <w:sz w:val="22"/>
                        </w:rPr>
                        <w:t>//</w:t>
                      </w:r>
                      <w:r>
                        <w:rPr>
                          <w:rFonts w:ascii="Calibri"/>
                          <w:spacing w:val="-5"/>
                          <w:sz w:val="22"/>
                        </w:rPr>
                        <w:t xml:space="preserve"> </w:t>
                      </w:r>
                      <w:r>
                        <w:rPr>
                          <w:rFonts w:ascii="Calibri"/>
                          <w:sz w:val="22"/>
                        </w:rPr>
                        <w:t>function</w:t>
                      </w:r>
                      <w:r>
                        <w:rPr>
                          <w:rFonts w:ascii="Calibri"/>
                          <w:spacing w:val="-6"/>
                          <w:sz w:val="22"/>
                        </w:rPr>
                        <w:t xml:space="preserve"> </w:t>
                      </w:r>
                      <w:r>
                        <w:rPr>
                          <w:rFonts w:ascii="Calibri"/>
                          <w:spacing w:val="-4"/>
                          <w:sz w:val="22"/>
                        </w:rPr>
                        <w:t>body</w:t>
                      </w:r>
                    </w:p>
                    <w:p w14:paraId="5B8EEBC9">
                      <w:pPr>
                        <w:spacing w:before="1"/>
                        <w:ind w:left="86" w:right="0" w:firstLine="0"/>
                        <w:jc w:val="left"/>
                        <w:rPr>
                          <w:rFonts w:ascii="Calibri"/>
                          <w:sz w:val="22"/>
                        </w:rPr>
                      </w:pPr>
                      <w:r>
                        <w:rPr>
                          <w:rFonts w:ascii="Calibri"/>
                          <w:sz w:val="22"/>
                        </w:rPr>
                        <w:t>int</w:t>
                      </w:r>
                      <w:r>
                        <w:rPr>
                          <w:rFonts w:ascii="Calibri"/>
                          <w:spacing w:val="-8"/>
                          <w:sz w:val="22"/>
                        </w:rPr>
                        <w:t xml:space="preserve"> </w:t>
                      </w:r>
                      <w:r>
                        <w:rPr>
                          <w:rFonts w:ascii="Calibri"/>
                          <w:sz w:val="22"/>
                        </w:rPr>
                        <w:t>add(int</w:t>
                      </w:r>
                      <w:r>
                        <w:rPr>
                          <w:rFonts w:ascii="Calibri"/>
                          <w:spacing w:val="-6"/>
                          <w:sz w:val="22"/>
                        </w:rPr>
                        <w:t xml:space="preserve"> </w:t>
                      </w:r>
                      <w:r>
                        <w:rPr>
                          <w:rFonts w:ascii="Calibri"/>
                          <w:sz w:val="22"/>
                        </w:rPr>
                        <w:t>num1,</w:t>
                      </w:r>
                      <w:r>
                        <w:rPr>
                          <w:rFonts w:ascii="Calibri"/>
                          <w:spacing w:val="-6"/>
                          <w:sz w:val="22"/>
                        </w:rPr>
                        <w:t xml:space="preserve"> </w:t>
                      </w:r>
                      <w:r>
                        <w:rPr>
                          <w:rFonts w:ascii="Calibri"/>
                          <w:sz w:val="22"/>
                        </w:rPr>
                        <w:t>int</w:t>
                      </w:r>
                      <w:r>
                        <w:rPr>
                          <w:rFonts w:ascii="Calibri"/>
                          <w:spacing w:val="-5"/>
                          <w:sz w:val="22"/>
                        </w:rPr>
                        <w:t xml:space="preserve"> </w:t>
                      </w:r>
                      <w:r>
                        <w:rPr>
                          <w:rFonts w:ascii="Calibri"/>
                          <w:spacing w:val="-2"/>
                          <w:sz w:val="22"/>
                        </w:rPr>
                        <w:t>hum2)</w:t>
                      </w:r>
                    </w:p>
                    <w:p w14:paraId="23FB6379">
                      <w:pPr>
                        <w:spacing w:before="0"/>
                        <w:ind w:left="86" w:right="0" w:firstLine="0"/>
                        <w:jc w:val="left"/>
                        <w:rPr>
                          <w:rFonts w:ascii="Calibri"/>
                          <w:sz w:val="22"/>
                        </w:rPr>
                      </w:pPr>
                      <w:r>
                        <w:rPr>
                          <w:rFonts w:ascii="Calibri"/>
                          <w:spacing w:val="-10"/>
                          <w:sz w:val="22"/>
                        </w:rPr>
                        <w:t>{</w:t>
                      </w:r>
                    </w:p>
                    <w:p w14:paraId="6917143A">
                      <w:pPr>
                        <w:tabs>
                          <w:tab w:val="left" w:pos="2966"/>
                        </w:tabs>
                        <w:spacing w:before="0"/>
                        <w:ind w:left="806" w:right="0" w:firstLine="0"/>
                        <w:jc w:val="left"/>
                        <w:rPr>
                          <w:rFonts w:ascii="Calibri"/>
                          <w:sz w:val="22"/>
                        </w:rPr>
                      </w:pPr>
                      <w:r>
                        <w:rPr>
                          <w:rFonts w:ascii="Calibri"/>
                          <w:sz w:val="22"/>
                        </w:rPr>
                        <w:t>Return</w:t>
                      </w:r>
                      <w:r>
                        <w:rPr>
                          <w:rFonts w:ascii="Calibri"/>
                          <w:spacing w:val="-14"/>
                          <w:sz w:val="22"/>
                        </w:rPr>
                        <w:t xml:space="preserve"> </w:t>
                      </w:r>
                      <w:r>
                        <w:rPr>
                          <w:rFonts w:ascii="Calibri"/>
                          <w:spacing w:val="-2"/>
                          <w:sz w:val="22"/>
                        </w:rPr>
                        <w:t>num1+num2;</w:t>
                      </w:r>
                      <w:r>
                        <w:rPr>
                          <w:rFonts w:ascii="Calibri"/>
                          <w:sz w:val="22"/>
                        </w:rPr>
                        <w:tab/>
                      </w:r>
                      <w:r>
                        <w:rPr>
                          <w:rFonts w:ascii="Calibri"/>
                          <w:sz w:val="22"/>
                        </w:rPr>
                        <w:t>//</w:t>
                      </w:r>
                      <w:r>
                        <w:rPr>
                          <w:rFonts w:ascii="Calibri"/>
                          <w:spacing w:val="-6"/>
                          <w:sz w:val="22"/>
                        </w:rPr>
                        <w:t xml:space="preserve"> </w:t>
                      </w:r>
                      <w:r>
                        <w:rPr>
                          <w:rFonts w:ascii="Calibri"/>
                          <w:sz w:val="22"/>
                        </w:rPr>
                        <w:t>int</w:t>
                      </w:r>
                      <w:r>
                        <w:rPr>
                          <w:rFonts w:ascii="Calibri"/>
                          <w:spacing w:val="-8"/>
                          <w:sz w:val="22"/>
                        </w:rPr>
                        <w:t xml:space="preserve"> </w:t>
                      </w:r>
                      <w:r>
                        <w:rPr>
                          <w:rFonts w:ascii="Calibri"/>
                          <w:sz w:val="22"/>
                        </w:rPr>
                        <w:t>sum;</w:t>
                      </w:r>
                      <w:r>
                        <w:rPr>
                          <w:rFonts w:ascii="Calibri"/>
                          <w:spacing w:val="-6"/>
                          <w:sz w:val="22"/>
                        </w:rPr>
                        <w:t xml:space="preserve"> </w:t>
                      </w:r>
                      <w:r>
                        <w:rPr>
                          <w:rFonts w:ascii="Calibri"/>
                          <w:sz w:val="22"/>
                        </w:rPr>
                        <w:t>sum=num1+num2;</w:t>
                      </w:r>
                      <w:r>
                        <w:rPr>
                          <w:rFonts w:ascii="Calibri"/>
                          <w:spacing w:val="-7"/>
                          <w:sz w:val="22"/>
                        </w:rPr>
                        <w:t xml:space="preserve"> </w:t>
                      </w:r>
                      <w:r>
                        <w:rPr>
                          <w:rFonts w:ascii="Calibri"/>
                          <w:sz w:val="22"/>
                        </w:rPr>
                        <w:t>return</w:t>
                      </w:r>
                      <w:r>
                        <w:rPr>
                          <w:rFonts w:ascii="Calibri"/>
                          <w:spacing w:val="-9"/>
                          <w:sz w:val="22"/>
                        </w:rPr>
                        <w:t xml:space="preserve"> </w:t>
                      </w:r>
                      <w:r>
                        <w:rPr>
                          <w:rFonts w:ascii="Calibri"/>
                          <w:spacing w:val="-4"/>
                          <w:sz w:val="22"/>
                        </w:rPr>
                        <w:t>sum;</w:t>
                      </w:r>
                    </w:p>
                    <w:p w14:paraId="512C9CA0">
                      <w:pPr>
                        <w:spacing w:before="1"/>
                        <w:ind w:left="86" w:right="0" w:firstLine="0"/>
                        <w:jc w:val="left"/>
                        <w:rPr>
                          <w:rFonts w:ascii="Calibri"/>
                          <w:sz w:val="22"/>
                        </w:rPr>
                      </w:pPr>
                      <w:r>
                        <w:rPr>
                          <w:rFonts w:ascii="Calibri"/>
                          <w:spacing w:val="-10"/>
                          <w:sz w:val="22"/>
                        </w:rPr>
                        <w:t>}</w:t>
                      </w:r>
                    </w:p>
                  </w:txbxContent>
                </v:textbox>
                <w10:wrap type="topAndBottom"/>
              </v:shape>
            </w:pict>
          </mc:Fallback>
        </mc:AlternateContent>
      </w:r>
    </w:p>
    <w:p w14:paraId="76F4FCDB">
      <w:pPr>
        <w:pStyle w:val="5"/>
        <w:spacing w:before="83"/>
      </w:pPr>
    </w:p>
    <w:p w14:paraId="73C96163">
      <w:pPr>
        <w:pStyle w:val="5"/>
        <w:ind w:left="2"/>
      </w:pPr>
      <w:r>
        <w:t>The</w:t>
      </w:r>
      <w:r>
        <w:rPr>
          <w:spacing w:val="-3"/>
        </w:rPr>
        <w:t xml:space="preserve"> </w:t>
      </w:r>
      <w:r>
        <w:t>above example</w:t>
      </w:r>
      <w:r>
        <w:rPr>
          <w:spacing w:val="-1"/>
        </w:rPr>
        <w:t xml:space="preserve"> </w:t>
      </w:r>
      <w:r>
        <w:t>can</w:t>
      </w:r>
      <w:r>
        <w:rPr>
          <w:spacing w:val="-1"/>
        </w:rPr>
        <w:t xml:space="preserve"> </w:t>
      </w:r>
      <w:r>
        <w:t>also</w:t>
      </w:r>
      <w:r>
        <w:rPr>
          <w:spacing w:val="-1"/>
        </w:rPr>
        <w:t xml:space="preserve"> </w:t>
      </w:r>
      <w:r>
        <w:t>be written</w:t>
      </w:r>
      <w:r>
        <w:rPr>
          <w:spacing w:val="-1"/>
        </w:rPr>
        <w:t xml:space="preserve"> </w:t>
      </w:r>
      <w:r>
        <w:t>as</w:t>
      </w:r>
      <w:r>
        <w:rPr>
          <w:spacing w:val="-1"/>
        </w:rPr>
        <w:t xml:space="preserve"> </w:t>
      </w:r>
      <w:r>
        <w:rPr>
          <w:spacing w:val="-2"/>
        </w:rPr>
        <w:t>follow</w:t>
      </w:r>
    </w:p>
    <w:p w14:paraId="49E041E2">
      <w:pPr>
        <w:pStyle w:val="5"/>
        <w:spacing w:before="10"/>
        <w:rPr>
          <w:sz w:val="14"/>
        </w:rPr>
      </w:pPr>
      <w:r>
        <w:rPr>
          <w:sz w:val="14"/>
        </w:rPr>
        <mc:AlternateContent>
          <mc:Choice Requires="wps">
            <w:drawing>
              <wp:anchor distT="0" distB="0" distL="0" distR="0" simplePos="0" relativeHeight="251674624" behindDoc="1" locked="0" layoutInCell="1" allowOverlap="1">
                <wp:simplePos x="0" y="0"/>
                <wp:positionH relativeFrom="page">
                  <wp:posOffset>1484630</wp:posOffset>
                </wp:positionH>
                <wp:positionV relativeFrom="paragraph">
                  <wp:posOffset>123190</wp:posOffset>
                </wp:positionV>
                <wp:extent cx="4561205" cy="2503170"/>
                <wp:effectExtent l="0" t="0" r="0" b="0"/>
                <wp:wrapTopAndBottom/>
                <wp:docPr id="24" name="Textbox 24"/>
                <wp:cNvGraphicFramePr/>
                <a:graphic xmlns:a="http://schemas.openxmlformats.org/drawingml/2006/main">
                  <a:graphicData uri="http://schemas.microsoft.com/office/word/2010/wordprocessingShape">
                    <wps:wsp>
                      <wps:cNvSpPr txBox="1"/>
                      <wps:spPr>
                        <a:xfrm>
                          <a:off x="0" y="0"/>
                          <a:ext cx="4561205" cy="2503170"/>
                        </a:xfrm>
                        <a:prstGeom prst="rect">
                          <a:avLst/>
                        </a:prstGeom>
                      </wps:spPr>
                      <wps:txbx>
                        <w:txbxContent>
                          <w:p w14:paraId="322D4783">
                            <w:pPr>
                              <w:spacing w:before="16"/>
                              <w:ind w:left="86" w:right="3842" w:firstLine="0"/>
                              <w:jc w:val="left"/>
                              <w:rPr>
                                <w:rFonts w:ascii="Calibri"/>
                                <w:sz w:val="22"/>
                              </w:rPr>
                            </w:pPr>
                            <w:r>
                              <w:rPr>
                                <w:rFonts w:ascii="Calibri"/>
                                <w:sz w:val="22"/>
                              </w:rPr>
                              <w:t>//Function</w:t>
                            </w:r>
                            <w:r>
                              <w:rPr>
                                <w:rFonts w:ascii="Calibri"/>
                                <w:spacing w:val="-13"/>
                                <w:sz w:val="22"/>
                              </w:rPr>
                              <w:t xml:space="preserve"> </w:t>
                            </w:r>
                            <w:r>
                              <w:rPr>
                                <w:rFonts w:ascii="Calibri"/>
                                <w:sz w:val="22"/>
                              </w:rPr>
                              <w:t>that</w:t>
                            </w:r>
                            <w:r>
                              <w:rPr>
                                <w:rFonts w:ascii="Calibri"/>
                                <w:spacing w:val="-12"/>
                                <w:sz w:val="22"/>
                              </w:rPr>
                              <w:t xml:space="preserve"> </w:t>
                            </w:r>
                            <w:r>
                              <w:rPr>
                                <w:rFonts w:ascii="Calibri"/>
                                <w:sz w:val="22"/>
                              </w:rPr>
                              <w:t>adds</w:t>
                            </w:r>
                            <w:r>
                              <w:rPr>
                                <w:rFonts w:ascii="Calibri"/>
                                <w:spacing w:val="-12"/>
                                <w:sz w:val="22"/>
                              </w:rPr>
                              <w:t xml:space="preserve"> </w:t>
                            </w:r>
                            <w:r>
                              <w:rPr>
                                <w:rFonts w:ascii="Calibri"/>
                                <w:sz w:val="22"/>
                              </w:rPr>
                              <w:t>two</w:t>
                            </w:r>
                            <w:r>
                              <w:rPr>
                                <w:rFonts w:ascii="Calibri"/>
                                <w:spacing w:val="-11"/>
                                <w:sz w:val="22"/>
                              </w:rPr>
                              <w:t xml:space="preserve"> </w:t>
                            </w:r>
                            <w:r>
                              <w:rPr>
                                <w:rFonts w:ascii="Calibri"/>
                                <w:sz w:val="22"/>
                              </w:rPr>
                              <w:t>numbers int add(int num1, int hum2)</w:t>
                            </w:r>
                          </w:p>
                          <w:p w14:paraId="506F4B31">
                            <w:pPr>
                              <w:spacing w:before="0"/>
                              <w:ind w:left="86" w:right="0" w:firstLine="0"/>
                              <w:jc w:val="left"/>
                              <w:rPr>
                                <w:rFonts w:ascii="Calibri"/>
                                <w:sz w:val="22"/>
                              </w:rPr>
                            </w:pPr>
                            <w:r>
                              <w:rPr>
                                <w:rFonts w:ascii="Calibri"/>
                                <w:spacing w:val="-10"/>
                                <w:sz w:val="22"/>
                              </w:rPr>
                              <w:t>{</w:t>
                            </w:r>
                          </w:p>
                          <w:p w14:paraId="04548C32">
                            <w:pPr>
                              <w:tabs>
                                <w:tab w:val="left" w:pos="2966"/>
                              </w:tabs>
                              <w:spacing w:before="1"/>
                              <w:ind w:left="806" w:right="0" w:firstLine="0"/>
                              <w:jc w:val="left"/>
                              <w:rPr>
                                <w:rFonts w:ascii="Calibri"/>
                                <w:sz w:val="22"/>
                              </w:rPr>
                            </w:pPr>
                            <w:r>
                              <w:rPr>
                                <w:rFonts w:ascii="Calibri"/>
                                <w:sz w:val="22"/>
                              </w:rPr>
                              <w:t>Return</w:t>
                            </w:r>
                            <w:r>
                              <w:rPr>
                                <w:rFonts w:ascii="Calibri"/>
                                <w:spacing w:val="-14"/>
                                <w:sz w:val="22"/>
                              </w:rPr>
                              <w:t xml:space="preserve"> </w:t>
                            </w:r>
                            <w:r>
                              <w:rPr>
                                <w:rFonts w:ascii="Calibri"/>
                                <w:spacing w:val="-2"/>
                                <w:sz w:val="22"/>
                              </w:rPr>
                              <w:t>num1+num2;</w:t>
                            </w:r>
                            <w:r>
                              <w:rPr>
                                <w:rFonts w:ascii="Calibri"/>
                                <w:sz w:val="22"/>
                              </w:rPr>
                              <w:tab/>
                            </w:r>
                            <w:r>
                              <w:rPr>
                                <w:rFonts w:ascii="Calibri"/>
                                <w:sz w:val="22"/>
                              </w:rPr>
                              <w:t>//</w:t>
                            </w:r>
                            <w:r>
                              <w:rPr>
                                <w:rFonts w:ascii="Calibri"/>
                                <w:spacing w:val="-6"/>
                                <w:sz w:val="22"/>
                              </w:rPr>
                              <w:t xml:space="preserve"> </w:t>
                            </w:r>
                            <w:r>
                              <w:rPr>
                                <w:rFonts w:ascii="Calibri"/>
                                <w:sz w:val="22"/>
                              </w:rPr>
                              <w:t>int</w:t>
                            </w:r>
                            <w:r>
                              <w:rPr>
                                <w:rFonts w:ascii="Calibri"/>
                                <w:spacing w:val="-8"/>
                                <w:sz w:val="22"/>
                              </w:rPr>
                              <w:t xml:space="preserve"> </w:t>
                            </w:r>
                            <w:r>
                              <w:rPr>
                                <w:rFonts w:ascii="Calibri"/>
                                <w:sz w:val="22"/>
                              </w:rPr>
                              <w:t>sum;</w:t>
                            </w:r>
                            <w:r>
                              <w:rPr>
                                <w:rFonts w:ascii="Calibri"/>
                                <w:spacing w:val="-6"/>
                                <w:sz w:val="22"/>
                              </w:rPr>
                              <w:t xml:space="preserve"> </w:t>
                            </w:r>
                            <w:r>
                              <w:rPr>
                                <w:rFonts w:ascii="Calibri"/>
                                <w:sz w:val="22"/>
                              </w:rPr>
                              <w:t>sum=num1+num2;</w:t>
                            </w:r>
                            <w:r>
                              <w:rPr>
                                <w:rFonts w:ascii="Calibri"/>
                                <w:spacing w:val="-7"/>
                                <w:sz w:val="22"/>
                              </w:rPr>
                              <w:t xml:space="preserve"> </w:t>
                            </w:r>
                            <w:r>
                              <w:rPr>
                                <w:rFonts w:ascii="Calibri"/>
                                <w:sz w:val="22"/>
                              </w:rPr>
                              <w:t>return</w:t>
                            </w:r>
                            <w:r>
                              <w:rPr>
                                <w:rFonts w:ascii="Calibri"/>
                                <w:spacing w:val="-9"/>
                                <w:sz w:val="22"/>
                              </w:rPr>
                              <w:t xml:space="preserve"> </w:t>
                            </w:r>
                            <w:r>
                              <w:rPr>
                                <w:rFonts w:ascii="Calibri"/>
                                <w:spacing w:val="-4"/>
                                <w:sz w:val="22"/>
                              </w:rPr>
                              <w:t>sum;</w:t>
                            </w:r>
                          </w:p>
                          <w:p w14:paraId="255CA2FD">
                            <w:pPr>
                              <w:spacing w:before="0"/>
                              <w:ind w:left="86" w:right="0" w:firstLine="0"/>
                              <w:jc w:val="left"/>
                              <w:rPr>
                                <w:rFonts w:ascii="Calibri"/>
                                <w:sz w:val="22"/>
                              </w:rPr>
                            </w:pPr>
                            <w:r>
                              <w:rPr>
                                <w:rFonts w:ascii="Calibri"/>
                                <w:spacing w:val="-10"/>
                                <w:sz w:val="22"/>
                              </w:rPr>
                              <w:t>}</w:t>
                            </w:r>
                          </w:p>
                          <w:p w14:paraId="7F0DA833">
                            <w:pPr>
                              <w:spacing w:before="1"/>
                              <w:ind w:left="86" w:right="0" w:firstLine="0"/>
                              <w:jc w:val="left"/>
                              <w:rPr>
                                <w:rFonts w:ascii="Calibri"/>
                                <w:sz w:val="22"/>
                              </w:rPr>
                            </w:pPr>
                            <w:r>
                              <w:rPr>
                                <w:rFonts w:ascii="Calibri"/>
                                <w:sz w:val="22"/>
                              </w:rPr>
                              <w:t>void</w:t>
                            </w:r>
                            <w:r>
                              <w:rPr>
                                <w:rFonts w:ascii="Calibri"/>
                                <w:spacing w:val="-6"/>
                                <w:sz w:val="22"/>
                              </w:rPr>
                              <w:t xml:space="preserve"> </w:t>
                            </w:r>
                            <w:r>
                              <w:rPr>
                                <w:rFonts w:ascii="Calibri"/>
                                <w:spacing w:val="-2"/>
                                <w:sz w:val="22"/>
                              </w:rPr>
                              <w:t>main()</w:t>
                            </w:r>
                          </w:p>
                          <w:p w14:paraId="164E31D0">
                            <w:pPr>
                              <w:spacing w:before="0"/>
                              <w:ind w:left="86" w:right="0" w:firstLine="0"/>
                              <w:jc w:val="left"/>
                              <w:rPr>
                                <w:rFonts w:ascii="Calibri"/>
                                <w:sz w:val="22"/>
                              </w:rPr>
                            </w:pPr>
                            <w:r>
                              <w:rPr>
                                <w:rFonts w:ascii="Calibri"/>
                                <w:spacing w:val="-10"/>
                                <w:sz w:val="22"/>
                              </w:rPr>
                              <w:t>{</w:t>
                            </w:r>
                          </w:p>
                          <w:p w14:paraId="7EFFEB05">
                            <w:pPr>
                              <w:spacing w:before="0"/>
                              <w:ind w:left="806" w:right="0" w:firstLine="0"/>
                              <w:jc w:val="left"/>
                              <w:rPr>
                                <w:rFonts w:ascii="Calibri"/>
                                <w:sz w:val="22"/>
                              </w:rPr>
                            </w:pPr>
                            <w:r>
                              <w:rPr>
                                <w:rFonts w:ascii="Calibri"/>
                                <w:spacing w:val="-2"/>
                                <w:sz w:val="22"/>
                              </w:rPr>
                              <w:t>clrscr();</w:t>
                            </w:r>
                          </w:p>
                          <w:p w14:paraId="5CFDDA5A">
                            <w:pPr>
                              <w:spacing w:before="0" w:line="267" w:lineRule="exact"/>
                              <w:ind w:left="806" w:right="0" w:firstLine="0"/>
                              <w:jc w:val="left"/>
                              <w:rPr>
                                <w:rFonts w:ascii="Calibri"/>
                                <w:sz w:val="22"/>
                              </w:rPr>
                            </w:pPr>
                            <w:r>
                              <w:rPr>
                                <w:rFonts w:ascii="Calibri"/>
                                <w:sz w:val="22"/>
                              </w:rPr>
                              <w:t>int</w:t>
                            </w:r>
                            <w:r>
                              <w:rPr>
                                <w:rFonts w:ascii="Calibri"/>
                                <w:spacing w:val="-5"/>
                                <w:sz w:val="22"/>
                              </w:rPr>
                              <w:t xml:space="preserve"> </w:t>
                            </w:r>
                            <w:r>
                              <w:rPr>
                                <w:rFonts w:ascii="Calibri"/>
                                <w:spacing w:val="-2"/>
                                <w:sz w:val="22"/>
                              </w:rPr>
                              <w:t>answer;</w:t>
                            </w:r>
                          </w:p>
                          <w:p w14:paraId="7F393EFA">
                            <w:pPr>
                              <w:tabs>
                                <w:tab w:val="left" w:pos="2867"/>
                              </w:tabs>
                              <w:spacing w:before="0"/>
                              <w:ind w:left="806" w:right="3048" w:firstLine="0"/>
                              <w:jc w:val="left"/>
                              <w:rPr>
                                <w:rFonts w:ascii="Calibri"/>
                                <w:sz w:val="22"/>
                              </w:rPr>
                            </w:pPr>
                            <w:r>
                              <w:rPr>
                                <w:rFonts w:ascii="Calibri"/>
                                <w:spacing w:val="-2"/>
                                <w:sz w:val="22"/>
                              </w:rPr>
                              <w:t>answer=add(3,5);</w:t>
                            </w:r>
                            <w:r>
                              <w:rPr>
                                <w:rFonts w:ascii="Calibri"/>
                                <w:sz w:val="22"/>
                              </w:rPr>
                              <w:tab/>
                            </w:r>
                            <w:r>
                              <w:rPr>
                                <w:rFonts w:ascii="Calibri"/>
                                <w:sz w:val="22"/>
                              </w:rPr>
                              <w:t>//function</w:t>
                            </w:r>
                            <w:r>
                              <w:rPr>
                                <w:rFonts w:ascii="Calibri"/>
                                <w:spacing w:val="-13"/>
                                <w:sz w:val="22"/>
                              </w:rPr>
                              <w:t xml:space="preserve"> </w:t>
                            </w:r>
                            <w:r>
                              <w:rPr>
                                <w:rFonts w:ascii="Calibri"/>
                                <w:sz w:val="22"/>
                              </w:rPr>
                              <w:t xml:space="preserve">call </w:t>
                            </w:r>
                            <w:r>
                              <w:rPr>
                                <w:rFonts w:ascii="Calibri"/>
                                <w:spacing w:val="-2"/>
                                <w:sz w:val="22"/>
                              </w:rPr>
                              <w:t>cout&lt;&lt;answer;</w:t>
                            </w:r>
                          </w:p>
                          <w:p w14:paraId="5A79B09A">
                            <w:pPr>
                              <w:spacing w:before="0"/>
                              <w:ind w:left="806" w:right="0" w:firstLine="0"/>
                              <w:jc w:val="left"/>
                              <w:rPr>
                                <w:rFonts w:ascii="Calibri"/>
                                <w:sz w:val="22"/>
                              </w:rPr>
                            </w:pPr>
                            <w:r>
                              <w:rPr>
                                <w:rFonts w:ascii="Calibri"/>
                                <w:spacing w:val="-2"/>
                                <w:sz w:val="22"/>
                              </w:rPr>
                              <w:t>getch();</w:t>
                            </w:r>
                          </w:p>
                          <w:p w14:paraId="7B06B444">
                            <w:pPr>
                              <w:spacing w:before="0"/>
                              <w:ind w:left="86" w:right="0" w:firstLine="0"/>
                              <w:jc w:val="left"/>
                              <w:rPr>
                                <w:rFonts w:ascii="Calibri"/>
                                <w:sz w:val="22"/>
                              </w:rPr>
                            </w:pPr>
                            <w:r>
                              <w:rPr>
                                <w:rFonts w:ascii="Calibri"/>
                                <w:spacing w:val="-10"/>
                                <w:sz w:val="22"/>
                              </w:rPr>
                              <w:t>}</w:t>
                            </w:r>
                          </w:p>
                        </w:txbxContent>
                      </wps:txbx>
                      <wps:bodyPr wrap="square" lIns="0" tIns="0" rIns="0" bIns="0" rtlCol="0">
                        <a:noAutofit/>
                      </wps:bodyPr>
                    </wps:wsp>
                  </a:graphicData>
                </a:graphic>
              </wp:anchor>
            </w:drawing>
          </mc:Choice>
          <mc:Fallback>
            <w:pict>
              <v:shape id="Textbox 24" o:spid="_x0000_s1026" o:spt="202" type="#_x0000_t202" style="position:absolute;left:0pt;margin-left:116.9pt;margin-top:9.7pt;height:197.1pt;width:359.15pt;mso-position-horizontal-relative:page;mso-wrap-distance-bottom:0pt;mso-wrap-distance-top:0pt;z-index:-251641856;mso-width-relative:page;mso-height-relative:page;" filled="f" stroked="f" coordsize="21600,21600" o:gfxdata="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M4MBHZAAAACgEAAA8AAAAAAAAAAQAgAAAAIgAAAGRycy9kb3ducmV2LnhtbFBLAQIUABQA&#10;AAAIAIdO4kA7pWPftgEAAHcDAAAOAAAAAAAAAAEAIAAAACgBAABkcnMvZTJvRG9jLnhtbFBLBQYA&#10;AAAABgAGAFkBAABQBQAAAAA=&#10;">
                <v:fill on="f" focussize="0,0"/>
                <v:stroke on="f"/>
                <v:imagedata o:title=""/>
                <o:lock v:ext="edit" aspectratio="f"/>
                <v:textbox inset="0mm,0mm,0mm,0mm">
                  <w:txbxContent>
                    <w:p w14:paraId="322D4783">
                      <w:pPr>
                        <w:spacing w:before="16"/>
                        <w:ind w:left="86" w:right="3842" w:firstLine="0"/>
                        <w:jc w:val="left"/>
                        <w:rPr>
                          <w:rFonts w:ascii="Calibri"/>
                          <w:sz w:val="22"/>
                        </w:rPr>
                      </w:pPr>
                      <w:r>
                        <w:rPr>
                          <w:rFonts w:ascii="Calibri"/>
                          <w:sz w:val="22"/>
                        </w:rPr>
                        <w:t>//Function</w:t>
                      </w:r>
                      <w:r>
                        <w:rPr>
                          <w:rFonts w:ascii="Calibri"/>
                          <w:spacing w:val="-13"/>
                          <w:sz w:val="22"/>
                        </w:rPr>
                        <w:t xml:space="preserve"> </w:t>
                      </w:r>
                      <w:r>
                        <w:rPr>
                          <w:rFonts w:ascii="Calibri"/>
                          <w:sz w:val="22"/>
                        </w:rPr>
                        <w:t>that</w:t>
                      </w:r>
                      <w:r>
                        <w:rPr>
                          <w:rFonts w:ascii="Calibri"/>
                          <w:spacing w:val="-12"/>
                          <w:sz w:val="22"/>
                        </w:rPr>
                        <w:t xml:space="preserve"> </w:t>
                      </w:r>
                      <w:r>
                        <w:rPr>
                          <w:rFonts w:ascii="Calibri"/>
                          <w:sz w:val="22"/>
                        </w:rPr>
                        <w:t>adds</w:t>
                      </w:r>
                      <w:r>
                        <w:rPr>
                          <w:rFonts w:ascii="Calibri"/>
                          <w:spacing w:val="-12"/>
                          <w:sz w:val="22"/>
                        </w:rPr>
                        <w:t xml:space="preserve"> </w:t>
                      </w:r>
                      <w:r>
                        <w:rPr>
                          <w:rFonts w:ascii="Calibri"/>
                          <w:sz w:val="22"/>
                        </w:rPr>
                        <w:t>two</w:t>
                      </w:r>
                      <w:r>
                        <w:rPr>
                          <w:rFonts w:ascii="Calibri"/>
                          <w:spacing w:val="-11"/>
                          <w:sz w:val="22"/>
                        </w:rPr>
                        <w:t xml:space="preserve"> </w:t>
                      </w:r>
                      <w:r>
                        <w:rPr>
                          <w:rFonts w:ascii="Calibri"/>
                          <w:sz w:val="22"/>
                        </w:rPr>
                        <w:t>numbers int add(int num1, int hum2)</w:t>
                      </w:r>
                    </w:p>
                    <w:p w14:paraId="506F4B31">
                      <w:pPr>
                        <w:spacing w:before="0"/>
                        <w:ind w:left="86" w:right="0" w:firstLine="0"/>
                        <w:jc w:val="left"/>
                        <w:rPr>
                          <w:rFonts w:ascii="Calibri"/>
                          <w:sz w:val="22"/>
                        </w:rPr>
                      </w:pPr>
                      <w:r>
                        <w:rPr>
                          <w:rFonts w:ascii="Calibri"/>
                          <w:spacing w:val="-10"/>
                          <w:sz w:val="22"/>
                        </w:rPr>
                        <w:t>{</w:t>
                      </w:r>
                    </w:p>
                    <w:p w14:paraId="04548C32">
                      <w:pPr>
                        <w:tabs>
                          <w:tab w:val="left" w:pos="2966"/>
                        </w:tabs>
                        <w:spacing w:before="1"/>
                        <w:ind w:left="806" w:right="0" w:firstLine="0"/>
                        <w:jc w:val="left"/>
                        <w:rPr>
                          <w:rFonts w:ascii="Calibri"/>
                          <w:sz w:val="22"/>
                        </w:rPr>
                      </w:pPr>
                      <w:r>
                        <w:rPr>
                          <w:rFonts w:ascii="Calibri"/>
                          <w:sz w:val="22"/>
                        </w:rPr>
                        <w:t>Return</w:t>
                      </w:r>
                      <w:r>
                        <w:rPr>
                          <w:rFonts w:ascii="Calibri"/>
                          <w:spacing w:val="-14"/>
                          <w:sz w:val="22"/>
                        </w:rPr>
                        <w:t xml:space="preserve"> </w:t>
                      </w:r>
                      <w:r>
                        <w:rPr>
                          <w:rFonts w:ascii="Calibri"/>
                          <w:spacing w:val="-2"/>
                          <w:sz w:val="22"/>
                        </w:rPr>
                        <w:t>num1+num2;</w:t>
                      </w:r>
                      <w:r>
                        <w:rPr>
                          <w:rFonts w:ascii="Calibri"/>
                          <w:sz w:val="22"/>
                        </w:rPr>
                        <w:tab/>
                      </w:r>
                      <w:r>
                        <w:rPr>
                          <w:rFonts w:ascii="Calibri"/>
                          <w:sz w:val="22"/>
                        </w:rPr>
                        <w:t>//</w:t>
                      </w:r>
                      <w:r>
                        <w:rPr>
                          <w:rFonts w:ascii="Calibri"/>
                          <w:spacing w:val="-6"/>
                          <w:sz w:val="22"/>
                        </w:rPr>
                        <w:t xml:space="preserve"> </w:t>
                      </w:r>
                      <w:r>
                        <w:rPr>
                          <w:rFonts w:ascii="Calibri"/>
                          <w:sz w:val="22"/>
                        </w:rPr>
                        <w:t>int</w:t>
                      </w:r>
                      <w:r>
                        <w:rPr>
                          <w:rFonts w:ascii="Calibri"/>
                          <w:spacing w:val="-8"/>
                          <w:sz w:val="22"/>
                        </w:rPr>
                        <w:t xml:space="preserve"> </w:t>
                      </w:r>
                      <w:r>
                        <w:rPr>
                          <w:rFonts w:ascii="Calibri"/>
                          <w:sz w:val="22"/>
                        </w:rPr>
                        <w:t>sum;</w:t>
                      </w:r>
                      <w:r>
                        <w:rPr>
                          <w:rFonts w:ascii="Calibri"/>
                          <w:spacing w:val="-6"/>
                          <w:sz w:val="22"/>
                        </w:rPr>
                        <w:t xml:space="preserve"> </w:t>
                      </w:r>
                      <w:r>
                        <w:rPr>
                          <w:rFonts w:ascii="Calibri"/>
                          <w:sz w:val="22"/>
                        </w:rPr>
                        <w:t>sum=num1+num2;</w:t>
                      </w:r>
                      <w:r>
                        <w:rPr>
                          <w:rFonts w:ascii="Calibri"/>
                          <w:spacing w:val="-7"/>
                          <w:sz w:val="22"/>
                        </w:rPr>
                        <w:t xml:space="preserve"> </w:t>
                      </w:r>
                      <w:r>
                        <w:rPr>
                          <w:rFonts w:ascii="Calibri"/>
                          <w:sz w:val="22"/>
                        </w:rPr>
                        <w:t>return</w:t>
                      </w:r>
                      <w:r>
                        <w:rPr>
                          <w:rFonts w:ascii="Calibri"/>
                          <w:spacing w:val="-9"/>
                          <w:sz w:val="22"/>
                        </w:rPr>
                        <w:t xml:space="preserve"> </w:t>
                      </w:r>
                      <w:r>
                        <w:rPr>
                          <w:rFonts w:ascii="Calibri"/>
                          <w:spacing w:val="-4"/>
                          <w:sz w:val="22"/>
                        </w:rPr>
                        <w:t>sum;</w:t>
                      </w:r>
                    </w:p>
                    <w:p w14:paraId="255CA2FD">
                      <w:pPr>
                        <w:spacing w:before="0"/>
                        <w:ind w:left="86" w:right="0" w:firstLine="0"/>
                        <w:jc w:val="left"/>
                        <w:rPr>
                          <w:rFonts w:ascii="Calibri"/>
                          <w:sz w:val="22"/>
                        </w:rPr>
                      </w:pPr>
                      <w:r>
                        <w:rPr>
                          <w:rFonts w:ascii="Calibri"/>
                          <w:spacing w:val="-10"/>
                          <w:sz w:val="22"/>
                        </w:rPr>
                        <w:t>}</w:t>
                      </w:r>
                    </w:p>
                    <w:p w14:paraId="7F0DA833">
                      <w:pPr>
                        <w:spacing w:before="1"/>
                        <w:ind w:left="86" w:right="0" w:firstLine="0"/>
                        <w:jc w:val="left"/>
                        <w:rPr>
                          <w:rFonts w:ascii="Calibri"/>
                          <w:sz w:val="22"/>
                        </w:rPr>
                      </w:pPr>
                      <w:r>
                        <w:rPr>
                          <w:rFonts w:ascii="Calibri"/>
                          <w:sz w:val="22"/>
                        </w:rPr>
                        <w:t>void</w:t>
                      </w:r>
                      <w:r>
                        <w:rPr>
                          <w:rFonts w:ascii="Calibri"/>
                          <w:spacing w:val="-6"/>
                          <w:sz w:val="22"/>
                        </w:rPr>
                        <w:t xml:space="preserve"> </w:t>
                      </w:r>
                      <w:r>
                        <w:rPr>
                          <w:rFonts w:ascii="Calibri"/>
                          <w:spacing w:val="-2"/>
                          <w:sz w:val="22"/>
                        </w:rPr>
                        <w:t>main()</w:t>
                      </w:r>
                    </w:p>
                    <w:p w14:paraId="164E31D0">
                      <w:pPr>
                        <w:spacing w:before="0"/>
                        <w:ind w:left="86" w:right="0" w:firstLine="0"/>
                        <w:jc w:val="left"/>
                        <w:rPr>
                          <w:rFonts w:ascii="Calibri"/>
                          <w:sz w:val="22"/>
                        </w:rPr>
                      </w:pPr>
                      <w:r>
                        <w:rPr>
                          <w:rFonts w:ascii="Calibri"/>
                          <w:spacing w:val="-10"/>
                          <w:sz w:val="22"/>
                        </w:rPr>
                        <w:t>{</w:t>
                      </w:r>
                    </w:p>
                    <w:p w14:paraId="7EFFEB05">
                      <w:pPr>
                        <w:spacing w:before="0"/>
                        <w:ind w:left="806" w:right="0" w:firstLine="0"/>
                        <w:jc w:val="left"/>
                        <w:rPr>
                          <w:rFonts w:ascii="Calibri"/>
                          <w:sz w:val="22"/>
                        </w:rPr>
                      </w:pPr>
                      <w:r>
                        <w:rPr>
                          <w:rFonts w:ascii="Calibri"/>
                          <w:spacing w:val="-2"/>
                          <w:sz w:val="22"/>
                        </w:rPr>
                        <w:t>clrscr();</w:t>
                      </w:r>
                    </w:p>
                    <w:p w14:paraId="5CFDDA5A">
                      <w:pPr>
                        <w:spacing w:before="0" w:line="267" w:lineRule="exact"/>
                        <w:ind w:left="806" w:right="0" w:firstLine="0"/>
                        <w:jc w:val="left"/>
                        <w:rPr>
                          <w:rFonts w:ascii="Calibri"/>
                          <w:sz w:val="22"/>
                        </w:rPr>
                      </w:pPr>
                      <w:r>
                        <w:rPr>
                          <w:rFonts w:ascii="Calibri"/>
                          <w:sz w:val="22"/>
                        </w:rPr>
                        <w:t>int</w:t>
                      </w:r>
                      <w:r>
                        <w:rPr>
                          <w:rFonts w:ascii="Calibri"/>
                          <w:spacing w:val="-5"/>
                          <w:sz w:val="22"/>
                        </w:rPr>
                        <w:t xml:space="preserve"> </w:t>
                      </w:r>
                      <w:r>
                        <w:rPr>
                          <w:rFonts w:ascii="Calibri"/>
                          <w:spacing w:val="-2"/>
                          <w:sz w:val="22"/>
                        </w:rPr>
                        <w:t>answer;</w:t>
                      </w:r>
                    </w:p>
                    <w:p w14:paraId="7F393EFA">
                      <w:pPr>
                        <w:tabs>
                          <w:tab w:val="left" w:pos="2867"/>
                        </w:tabs>
                        <w:spacing w:before="0"/>
                        <w:ind w:left="806" w:right="3048" w:firstLine="0"/>
                        <w:jc w:val="left"/>
                        <w:rPr>
                          <w:rFonts w:ascii="Calibri"/>
                          <w:sz w:val="22"/>
                        </w:rPr>
                      </w:pPr>
                      <w:r>
                        <w:rPr>
                          <w:rFonts w:ascii="Calibri"/>
                          <w:spacing w:val="-2"/>
                          <w:sz w:val="22"/>
                        </w:rPr>
                        <w:t>answer=add(3,5);</w:t>
                      </w:r>
                      <w:r>
                        <w:rPr>
                          <w:rFonts w:ascii="Calibri"/>
                          <w:sz w:val="22"/>
                        </w:rPr>
                        <w:tab/>
                      </w:r>
                      <w:r>
                        <w:rPr>
                          <w:rFonts w:ascii="Calibri"/>
                          <w:sz w:val="22"/>
                        </w:rPr>
                        <w:t>//function</w:t>
                      </w:r>
                      <w:r>
                        <w:rPr>
                          <w:rFonts w:ascii="Calibri"/>
                          <w:spacing w:val="-13"/>
                          <w:sz w:val="22"/>
                        </w:rPr>
                        <w:t xml:space="preserve"> </w:t>
                      </w:r>
                      <w:r>
                        <w:rPr>
                          <w:rFonts w:ascii="Calibri"/>
                          <w:sz w:val="22"/>
                        </w:rPr>
                        <w:t xml:space="preserve">call </w:t>
                      </w:r>
                      <w:r>
                        <w:rPr>
                          <w:rFonts w:ascii="Calibri"/>
                          <w:spacing w:val="-2"/>
                          <w:sz w:val="22"/>
                        </w:rPr>
                        <w:t>cout&lt;&lt;answer;</w:t>
                      </w:r>
                    </w:p>
                    <w:p w14:paraId="5A79B09A">
                      <w:pPr>
                        <w:spacing w:before="0"/>
                        <w:ind w:left="806" w:right="0" w:firstLine="0"/>
                        <w:jc w:val="left"/>
                        <w:rPr>
                          <w:rFonts w:ascii="Calibri"/>
                          <w:sz w:val="22"/>
                        </w:rPr>
                      </w:pPr>
                      <w:r>
                        <w:rPr>
                          <w:rFonts w:ascii="Calibri"/>
                          <w:spacing w:val="-2"/>
                          <w:sz w:val="22"/>
                        </w:rPr>
                        <w:t>getch();</w:t>
                      </w:r>
                    </w:p>
                    <w:p w14:paraId="7B06B444">
                      <w:pPr>
                        <w:spacing w:before="0"/>
                        <w:ind w:left="86" w:right="0" w:firstLine="0"/>
                        <w:jc w:val="left"/>
                        <w:rPr>
                          <w:rFonts w:ascii="Calibri"/>
                          <w:sz w:val="22"/>
                        </w:rPr>
                      </w:pPr>
                      <w:r>
                        <w:rPr>
                          <w:rFonts w:ascii="Calibri"/>
                          <w:spacing w:val="-10"/>
                          <w:sz w:val="22"/>
                        </w:rPr>
                        <w:t>}</w:t>
                      </w:r>
                    </w:p>
                  </w:txbxContent>
                </v:textbox>
                <w10:wrap type="topAndBottom"/>
              </v:shape>
            </w:pict>
          </mc:Fallback>
        </mc:AlternateContent>
      </w:r>
    </w:p>
    <w:p w14:paraId="67791BBC">
      <w:pPr>
        <w:pStyle w:val="5"/>
        <w:spacing w:after="0"/>
        <w:rPr>
          <w:sz w:val="14"/>
        </w:rPr>
        <w:sectPr>
          <w:pgSz w:w="11910" w:h="16840"/>
          <w:pgMar w:top="880" w:right="708" w:bottom="1040" w:left="850" w:header="0" w:footer="785" w:gutter="0"/>
          <w:cols w:space="720" w:num="1"/>
        </w:sectPr>
      </w:pPr>
    </w:p>
    <w:p w14:paraId="54AB3232">
      <w:pPr>
        <w:pStyle w:val="5"/>
        <w:spacing w:before="77" w:line="360" w:lineRule="auto"/>
        <w:ind w:left="2" w:right="266"/>
      </w:pPr>
      <w:r>
        <w:drawing>
          <wp:anchor distT="0" distB="0" distL="0" distR="0" simplePos="0" relativeHeight="251667456" behindDoc="1" locked="0" layoutInCell="1" allowOverlap="1">
            <wp:simplePos x="0" y="0"/>
            <wp:positionH relativeFrom="page">
              <wp:posOffset>303530</wp:posOffset>
            </wp:positionH>
            <wp:positionV relativeFrom="page">
              <wp:posOffset>303530</wp:posOffset>
            </wp:positionV>
            <wp:extent cx="6952615" cy="10084435"/>
            <wp:effectExtent l="0" t="0" r="0" b="0"/>
            <wp:wrapNone/>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1" cstate="print"/>
                    <a:stretch>
                      <a:fillRect/>
                    </a:stretch>
                  </pic:blipFill>
                  <pic:spPr>
                    <a:xfrm>
                      <a:off x="0" y="0"/>
                      <a:ext cx="6952767" cy="10084587"/>
                    </a:xfrm>
                    <a:prstGeom prst="rect">
                      <a:avLst/>
                    </a:prstGeom>
                  </pic:spPr>
                </pic:pic>
              </a:graphicData>
            </a:graphic>
          </wp:anchor>
        </w:drawing>
      </w:r>
      <w:r>
        <w:t>The</w:t>
      </w:r>
      <w:r>
        <w:rPr>
          <w:spacing w:val="-5"/>
        </w:rPr>
        <w:t xml:space="preserve"> </w:t>
      </w:r>
      <w:r>
        <w:t>above</w:t>
      </w:r>
      <w:r>
        <w:rPr>
          <w:spacing w:val="-2"/>
        </w:rPr>
        <w:t xml:space="preserve"> </w:t>
      </w:r>
      <w:r>
        <w:t>function</w:t>
      </w:r>
      <w:r>
        <w:rPr>
          <w:spacing w:val="-3"/>
        </w:rPr>
        <w:t xml:space="preserve"> </w:t>
      </w:r>
      <w:r>
        <w:t>calculates</w:t>
      </w:r>
      <w:r>
        <w:rPr>
          <w:spacing w:val="-4"/>
        </w:rPr>
        <w:t xml:space="preserve"> </w:t>
      </w:r>
      <w:r>
        <w:t>the</w:t>
      </w:r>
      <w:r>
        <w:rPr>
          <w:spacing w:val="-3"/>
        </w:rPr>
        <w:t xml:space="preserve"> </w:t>
      </w:r>
      <w:r>
        <w:t>sum</w:t>
      </w:r>
      <w:r>
        <w:rPr>
          <w:spacing w:val="-3"/>
        </w:rPr>
        <w:t xml:space="preserve"> </w:t>
      </w:r>
      <w:r>
        <w:t>of</w:t>
      </w:r>
      <w:r>
        <w:rPr>
          <w:spacing w:val="-3"/>
        </w:rPr>
        <w:t xml:space="preserve"> </w:t>
      </w:r>
      <w:r>
        <w:t>two</w:t>
      </w:r>
      <w:r>
        <w:rPr>
          <w:spacing w:val="-3"/>
        </w:rPr>
        <w:t xml:space="preserve"> </w:t>
      </w:r>
      <w:r>
        <w:t>numbers</w:t>
      </w:r>
      <w:r>
        <w:rPr>
          <w:spacing w:val="-4"/>
        </w:rPr>
        <w:t xml:space="preserve"> </w:t>
      </w:r>
      <w:r>
        <w:t>passed</w:t>
      </w:r>
      <w:r>
        <w:rPr>
          <w:spacing w:val="-2"/>
        </w:rPr>
        <w:t xml:space="preserve"> </w:t>
      </w:r>
      <w:r>
        <w:t>as</w:t>
      </w:r>
      <w:r>
        <w:rPr>
          <w:spacing w:val="-4"/>
        </w:rPr>
        <w:t xml:space="preserve"> </w:t>
      </w:r>
      <w:r>
        <w:t>arguments</w:t>
      </w:r>
      <w:r>
        <w:rPr>
          <w:spacing w:val="-4"/>
        </w:rPr>
        <w:t xml:space="preserve"> </w:t>
      </w:r>
      <w:r>
        <w:t>to</w:t>
      </w:r>
      <w:r>
        <w:rPr>
          <w:spacing w:val="-3"/>
        </w:rPr>
        <w:t xml:space="preserve"> </w:t>
      </w:r>
      <w:r>
        <w:t>the</w:t>
      </w:r>
      <w:r>
        <w:rPr>
          <w:spacing w:val="-3"/>
        </w:rPr>
        <w:t xml:space="preserve"> </w:t>
      </w:r>
      <w:r>
        <w:t>function</w:t>
      </w:r>
      <w:r>
        <w:rPr>
          <w:spacing w:val="-3"/>
        </w:rPr>
        <w:t xml:space="preserve"> </w:t>
      </w:r>
      <w:r>
        <w:t>and</w:t>
      </w:r>
      <w:r>
        <w:rPr>
          <w:spacing w:val="-3"/>
        </w:rPr>
        <w:t xml:space="preserve"> </w:t>
      </w:r>
      <w:r>
        <w:t>returns the sum to the calling function.</w:t>
      </w:r>
    </w:p>
    <w:p w14:paraId="0AFC0C5D">
      <w:pPr>
        <w:pStyle w:val="5"/>
        <w:spacing w:before="202" w:line="532" w:lineRule="auto"/>
        <w:ind w:left="2" w:right="4750"/>
      </w:pPr>
      <w:r>
        <w:t>This</w:t>
      </w:r>
      <w:r>
        <w:rPr>
          <w:spacing w:val="-5"/>
        </w:rPr>
        <w:t xml:space="preserve"> </w:t>
      </w:r>
      <w:r>
        <w:t>function</w:t>
      </w:r>
      <w:r>
        <w:rPr>
          <w:spacing w:val="-4"/>
        </w:rPr>
        <w:t xml:space="preserve"> </w:t>
      </w:r>
      <w:r>
        <w:t>would</w:t>
      </w:r>
      <w:r>
        <w:rPr>
          <w:spacing w:val="-4"/>
        </w:rPr>
        <w:t xml:space="preserve"> </w:t>
      </w:r>
      <w:r>
        <w:t>be</w:t>
      </w:r>
      <w:r>
        <w:rPr>
          <w:spacing w:val="-5"/>
        </w:rPr>
        <w:t xml:space="preserve"> </w:t>
      </w:r>
      <w:r>
        <w:t>called</w:t>
      </w:r>
      <w:r>
        <w:rPr>
          <w:spacing w:val="-4"/>
        </w:rPr>
        <w:t xml:space="preserve"> </w:t>
      </w:r>
      <w:r>
        <w:t>from</w:t>
      </w:r>
      <w:r>
        <w:rPr>
          <w:spacing w:val="-4"/>
        </w:rPr>
        <w:t xml:space="preserve"> </w:t>
      </w:r>
      <w:r>
        <w:t>the</w:t>
      </w:r>
      <w:r>
        <w:rPr>
          <w:spacing w:val="-5"/>
        </w:rPr>
        <w:t xml:space="preserve"> </w:t>
      </w:r>
      <w:r>
        <w:t>main()</w:t>
      </w:r>
      <w:r>
        <w:rPr>
          <w:spacing w:val="-4"/>
        </w:rPr>
        <w:t xml:space="preserve"> </w:t>
      </w:r>
      <w:r>
        <w:t>function</w:t>
      </w:r>
      <w:r>
        <w:rPr>
          <w:spacing w:val="-4"/>
        </w:rPr>
        <w:t xml:space="preserve"> </w:t>
      </w:r>
      <w:r>
        <w:t>as s = add(a , b);</w:t>
      </w:r>
    </w:p>
    <w:p w14:paraId="2DA8386A">
      <w:pPr>
        <w:pStyle w:val="5"/>
        <w:spacing w:before="1" w:line="360" w:lineRule="auto"/>
        <w:ind w:left="2" w:right="192"/>
      </w:pPr>
      <w:r>
        <w:t>where</w:t>
      </w:r>
      <w:r>
        <w:rPr>
          <w:spacing w:val="-4"/>
        </w:rPr>
        <w:t xml:space="preserve"> </w:t>
      </w:r>
      <w:r>
        <w:t>s, a,</w:t>
      </w:r>
      <w:r>
        <w:rPr>
          <w:spacing w:val="-2"/>
        </w:rPr>
        <w:t xml:space="preserve"> </w:t>
      </w:r>
      <w:r>
        <w:t>and</w:t>
      </w:r>
      <w:r>
        <w:rPr>
          <w:spacing w:val="-2"/>
        </w:rPr>
        <w:t xml:space="preserve"> </w:t>
      </w:r>
      <w:r>
        <w:t>b</w:t>
      </w:r>
      <w:r>
        <w:rPr>
          <w:spacing w:val="-2"/>
        </w:rPr>
        <w:t xml:space="preserve"> </w:t>
      </w:r>
      <w:r>
        <w:t>all</w:t>
      </w:r>
      <w:r>
        <w:rPr>
          <w:spacing w:val="-2"/>
        </w:rPr>
        <w:t xml:space="preserve"> </w:t>
      </w:r>
      <w:r>
        <w:t>would</w:t>
      </w:r>
      <w:r>
        <w:rPr>
          <w:spacing w:val="-2"/>
        </w:rPr>
        <w:t xml:space="preserve"> </w:t>
      </w:r>
      <w:r>
        <w:t>be</w:t>
      </w:r>
      <w:r>
        <w:rPr>
          <w:spacing w:val="-3"/>
        </w:rPr>
        <w:t xml:space="preserve"> </w:t>
      </w:r>
      <w:r>
        <w:t>integers</w:t>
      </w:r>
      <w:r>
        <w:rPr>
          <w:spacing w:val="-3"/>
        </w:rPr>
        <w:t xml:space="preserve"> </w:t>
      </w:r>
      <w:r>
        <w:t>declared</w:t>
      </w:r>
      <w:r>
        <w:rPr>
          <w:spacing w:val="-2"/>
        </w:rPr>
        <w:t xml:space="preserve"> </w:t>
      </w:r>
      <w:r>
        <w:t>in</w:t>
      </w:r>
      <w:r>
        <w:rPr>
          <w:spacing w:val="-2"/>
        </w:rPr>
        <w:t xml:space="preserve"> </w:t>
      </w:r>
      <w:r>
        <w:t>the</w:t>
      </w:r>
      <w:r>
        <w:rPr>
          <w:spacing w:val="-3"/>
        </w:rPr>
        <w:t xml:space="preserve"> </w:t>
      </w:r>
      <w:r>
        <w:t>main()</w:t>
      </w:r>
      <w:r>
        <w:rPr>
          <w:spacing w:val="-2"/>
        </w:rPr>
        <w:t xml:space="preserve"> </w:t>
      </w:r>
      <w:r>
        <w:t>function.</w:t>
      </w:r>
      <w:r>
        <w:rPr>
          <w:spacing w:val="-5"/>
        </w:rPr>
        <w:t xml:space="preserve"> </w:t>
      </w:r>
      <w:r>
        <w:t>When</w:t>
      </w:r>
      <w:r>
        <w:rPr>
          <w:spacing w:val="-2"/>
        </w:rPr>
        <w:t xml:space="preserve"> </w:t>
      </w:r>
      <w:r>
        <w:t>control</w:t>
      </w:r>
      <w:r>
        <w:rPr>
          <w:spacing w:val="-2"/>
        </w:rPr>
        <w:t xml:space="preserve"> </w:t>
      </w:r>
      <w:r>
        <w:t>in</w:t>
      </w:r>
      <w:r>
        <w:rPr>
          <w:spacing w:val="-2"/>
        </w:rPr>
        <w:t xml:space="preserve"> </w:t>
      </w:r>
      <w:r>
        <w:t>the</w:t>
      </w:r>
      <w:r>
        <w:rPr>
          <w:spacing w:val="-2"/>
        </w:rPr>
        <w:t xml:space="preserve"> </w:t>
      </w:r>
      <w:r>
        <w:t>main</w:t>
      </w:r>
      <w:r>
        <w:rPr>
          <w:spacing w:val="-2"/>
        </w:rPr>
        <w:t xml:space="preserve"> </w:t>
      </w:r>
      <w:r>
        <w:t xml:space="preserve">function would reach to </w:t>
      </w:r>
      <w:r>
        <w:rPr>
          <w:i/>
        </w:rPr>
        <w:t xml:space="preserve">add(a,b) </w:t>
      </w:r>
      <w:r>
        <w:t xml:space="preserve">then, add function would be called and control would be transferred to the code of add function and num1 and num2 of the </w:t>
      </w:r>
      <w:r>
        <w:rPr>
          <w:b/>
          <w:i/>
        </w:rPr>
        <w:t xml:space="preserve">add </w:t>
      </w:r>
      <w:r>
        <w:t>function would become equal to a and b respectively.</w:t>
      </w:r>
    </w:p>
    <w:p w14:paraId="3D9E042C">
      <w:pPr>
        <w:pStyle w:val="5"/>
        <w:spacing w:before="201" w:line="360" w:lineRule="auto"/>
        <w:ind w:left="2"/>
      </w:pPr>
      <w:r>
        <w:drawing>
          <wp:anchor distT="0" distB="0" distL="0" distR="0" simplePos="0" relativeHeight="251666432" behindDoc="1" locked="0" layoutInCell="1" allowOverlap="1">
            <wp:simplePos x="0" y="0"/>
            <wp:positionH relativeFrom="page">
              <wp:posOffset>2019935</wp:posOffset>
            </wp:positionH>
            <wp:positionV relativeFrom="paragraph">
              <wp:posOffset>826135</wp:posOffset>
            </wp:positionV>
            <wp:extent cx="3528695" cy="3280410"/>
            <wp:effectExtent l="0" t="0" r="0" b="0"/>
            <wp:wrapNone/>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0" cstate="print"/>
                    <a:stretch>
                      <a:fillRect/>
                    </a:stretch>
                  </pic:blipFill>
                  <pic:spPr>
                    <a:xfrm>
                      <a:off x="0" y="0"/>
                      <a:ext cx="3528926" cy="3280393"/>
                    </a:xfrm>
                    <a:prstGeom prst="rect">
                      <a:avLst/>
                    </a:prstGeom>
                  </pic:spPr>
                </pic:pic>
              </a:graphicData>
            </a:graphic>
          </wp:anchor>
        </w:drawing>
      </w:r>
      <w:r>
        <w:t>The</w:t>
      </w:r>
      <w:r>
        <w:rPr>
          <w:spacing w:val="-2"/>
        </w:rPr>
        <w:t xml:space="preserve"> </w:t>
      </w:r>
      <w:r>
        <w:t>values</w:t>
      </w:r>
      <w:r>
        <w:rPr>
          <w:spacing w:val="-1"/>
        </w:rPr>
        <w:t xml:space="preserve"> </w:t>
      </w:r>
      <w:r>
        <w:t>of</w:t>
      </w:r>
      <w:r>
        <w:rPr>
          <w:spacing w:val="-1"/>
        </w:rPr>
        <w:t xml:space="preserve"> </w:t>
      </w:r>
      <w:r>
        <w:rPr>
          <w:i/>
        </w:rPr>
        <w:t>num1,</w:t>
      </w:r>
      <w:r>
        <w:t xml:space="preserve">and </w:t>
      </w:r>
      <w:r>
        <w:rPr>
          <w:i/>
        </w:rPr>
        <w:t xml:space="preserve">num2 </w:t>
      </w:r>
      <w:r>
        <w:t>are</w:t>
      </w:r>
      <w:r>
        <w:rPr>
          <w:spacing w:val="-2"/>
        </w:rPr>
        <w:t xml:space="preserve"> </w:t>
      </w:r>
      <w:r>
        <w:t xml:space="preserve">passed by the </w:t>
      </w:r>
      <w:r>
        <w:rPr>
          <w:i/>
        </w:rPr>
        <w:t xml:space="preserve">main </w:t>
      </w:r>
      <w:r>
        <w:t>function.</w:t>
      </w:r>
      <w:r>
        <w:rPr>
          <w:spacing w:val="-5"/>
        </w:rPr>
        <w:t xml:space="preserve"> </w:t>
      </w:r>
      <w:r>
        <w:t>The</w:t>
      </w:r>
      <w:r>
        <w:rPr>
          <w:spacing w:val="-2"/>
        </w:rPr>
        <w:t xml:space="preserve"> </w:t>
      </w:r>
      <w:r>
        <w:t xml:space="preserve">variable </w:t>
      </w:r>
      <w:r>
        <w:rPr>
          <w:i/>
        </w:rPr>
        <w:t>sum</w:t>
      </w:r>
      <w:r>
        <w:rPr>
          <w:i/>
          <w:spacing w:val="-1"/>
        </w:rPr>
        <w:t xml:space="preserve"> </w:t>
      </w:r>
      <w:r>
        <w:t>which is</w:t>
      </w:r>
      <w:r>
        <w:rPr>
          <w:spacing w:val="-1"/>
        </w:rPr>
        <w:t xml:space="preserve"> </w:t>
      </w:r>
      <w:r>
        <w:t>declared inside the</w:t>
      </w:r>
      <w:r>
        <w:rPr>
          <w:spacing w:val="-3"/>
        </w:rPr>
        <w:t xml:space="preserve"> </w:t>
      </w:r>
      <w:r>
        <w:rPr>
          <w:i/>
        </w:rPr>
        <w:t>add</w:t>
      </w:r>
      <w:r>
        <w:rPr>
          <w:i/>
          <w:spacing w:val="-3"/>
        </w:rPr>
        <w:t xml:space="preserve"> </w:t>
      </w:r>
      <w:r>
        <w:t>function</w:t>
      </w:r>
      <w:r>
        <w:rPr>
          <w:spacing w:val="-3"/>
        </w:rPr>
        <w:t xml:space="preserve"> </w:t>
      </w:r>
      <w:r>
        <w:t>stores</w:t>
      </w:r>
      <w:r>
        <w:rPr>
          <w:spacing w:val="-4"/>
        </w:rPr>
        <w:t xml:space="preserve"> </w:t>
      </w:r>
      <w:r>
        <w:t>the</w:t>
      </w:r>
      <w:r>
        <w:rPr>
          <w:spacing w:val="-4"/>
        </w:rPr>
        <w:t xml:space="preserve"> </w:t>
      </w:r>
      <w:r>
        <w:t>sum</w:t>
      </w:r>
      <w:r>
        <w:rPr>
          <w:spacing w:val="-3"/>
        </w:rPr>
        <w:t xml:space="preserve"> </w:t>
      </w:r>
      <w:r>
        <w:t>of</w:t>
      </w:r>
      <w:r>
        <w:rPr>
          <w:spacing w:val="-3"/>
        </w:rPr>
        <w:t xml:space="preserve"> </w:t>
      </w:r>
      <w:r>
        <w:t>the</w:t>
      </w:r>
      <w:r>
        <w:rPr>
          <w:spacing w:val="-5"/>
        </w:rPr>
        <w:t xml:space="preserve"> </w:t>
      </w:r>
      <w:r>
        <w:t>numbers</w:t>
      </w:r>
      <w:r>
        <w:rPr>
          <w:spacing w:val="-4"/>
        </w:rPr>
        <w:t xml:space="preserve"> </w:t>
      </w:r>
      <w:r>
        <w:t>and</w:t>
      </w:r>
      <w:r>
        <w:rPr>
          <w:spacing w:val="-2"/>
        </w:rPr>
        <w:t xml:space="preserve"> </w:t>
      </w:r>
      <w:r>
        <w:rPr>
          <w:i/>
        </w:rPr>
        <w:t>return</w:t>
      </w:r>
      <w:r>
        <w:rPr>
          <w:i/>
          <w:spacing w:val="-2"/>
        </w:rPr>
        <w:t xml:space="preserve"> </w:t>
      </w:r>
      <w:r>
        <w:t>statement</w:t>
      </w:r>
      <w:r>
        <w:rPr>
          <w:spacing w:val="-3"/>
        </w:rPr>
        <w:t xml:space="preserve"> </w:t>
      </w:r>
      <w:r>
        <w:t>is</w:t>
      </w:r>
      <w:r>
        <w:rPr>
          <w:spacing w:val="-3"/>
        </w:rPr>
        <w:t xml:space="preserve"> </w:t>
      </w:r>
      <w:r>
        <w:t>used</w:t>
      </w:r>
      <w:r>
        <w:rPr>
          <w:spacing w:val="-3"/>
        </w:rPr>
        <w:t xml:space="preserve"> </w:t>
      </w:r>
      <w:r>
        <w:t>to</w:t>
      </w:r>
      <w:r>
        <w:rPr>
          <w:spacing w:val="-3"/>
        </w:rPr>
        <w:t xml:space="preserve"> </w:t>
      </w:r>
      <w:r>
        <w:t>return</w:t>
      </w:r>
      <w:r>
        <w:rPr>
          <w:spacing w:val="-3"/>
        </w:rPr>
        <w:t xml:space="preserve"> </w:t>
      </w:r>
      <w:r>
        <w:t>the</w:t>
      </w:r>
      <w:r>
        <w:rPr>
          <w:spacing w:val="-3"/>
        </w:rPr>
        <w:t xml:space="preserve"> </w:t>
      </w:r>
      <w:r>
        <w:t>result</w:t>
      </w:r>
      <w:r>
        <w:rPr>
          <w:spacing w:val="-2"/>
        </w:rPr>
        <w:t xml:space="preserve"> </w:t>
      </w:r>
      <w:r>
        <w:t>calculated. You can declare any variable inside the function definition as it is done in main() as it is shown in the example above.</w:t>
      </w:r>
    </w:p>
    <w:p w14:paraId="6DCAE425">
      <w:pPr>
        <w:pStyle w:val="2"/>
        <w:spacing w:before="200"/>
        <w:ind w:left="534" w:right="673"/>
        <w:jc w:val="center"/>
      </w:pPr>
      <w:r>
        <w:rPr>
          <w:color w:val="000000"/>
          <w:highlight w:val="lightGray"/>
        </w:rPr>
        <w:t>int</w:t>
      </w:r>
      <w:r>
        <w:rPr>
          <w:color w:val="000000"/>
          <w:spacing w:val="-5"/>
          <w:highlight w:val="lightGray"/>
        </w:rPr>
        <w:t xml:space="preserve"> </w:t>
      </w:r>
      <w:r>
        <w:rPr>
          <w:color w:val="000000"/>
          <w:highlight w:val="lightGray"/>
        </w:rPr>
        <w:t>add</w:t>
      </w:r>
      <w:r>
        <w:rPr>
          <w:color w:val="000000"/>
          <w:spacing w:val="-3"/>
          <w:highlight w:val="lightGray"/>
        </w:rPr>
        <w:t xml:space="preserve"> </w:t>
      </w:r>
      <w:r>
        <w:rPr>
          <w:color w:val="000000"/>
          <w:highlight w:val="lightGray"/>
        </w:rPr>
        <w:t>(int</w:t>
      </w:r>
      <w:r>
        <w:rPr>
          <w:color w:val="000000"/>
          <w:spacing w:val="-3"/>
          <w:highlight w:val="lightGray"/>
        </w:rPr>
        <w:t xml:space="preserve"> </w:t>
      </w:r>
      <w:r>
        <w:rPr>
          <w:color w:val="000000"/>
          <w:highlight w:val="lightGray"/>
        </w:rPr>
        <w:t>num1,int</w:t>
      </w:r>
      <w:r>
        <w:rPr>
          <w:color w:val="000000"/>
          <w:spacing w:val="-3"/>
          <w:highlight w:val="lightGray"/>
        </w:rPr>
        <w:t xml:space="preserve"> </w:t>
      </w:r>
      <w:r>
        <w:rPr>
          <w:color w:val="000000"/>
          <w:highlight w:val="lightGray"/>
        </w:rPr>
        <w:t>num2</w:t>
      </w:r>
      <w:r>
        <w:rPr>
          <w:color w:val="000000"/>
          <w:spacing w:val="-2"/>
          <w:highlight w:val="lightGray"/>
        </w:rPr>
        <w:t xml:space="preserve"> </w:t>
      </w:r>
      <w:r>
        <w:rPr>
          <w:color w:val="000000"/>
          <w:spacing w:val="-10"/>
          <w:highlight w:val="lightGray"/>
        </w:rPr>
        <w:t>)</w:t>
      </w:r>
    </w:p>
    <w:p w14:paraId="6B7158CF">
      <w:pPr>
        <w:pStyle w:val="5"/>
        <w:spacing w:before="62"/>
        <w:rPr>
          <w:b/>
        </w:rPr>
      </w:pPr>
    </w:p>
    <w:p w14:paraId="60781C91">
      <w:pPr>
        <w:pStyle w:val="5"/>
        <w:spacing w:line="360" w:lineRule="auto"/>
        <w:ind w:left="2" w:right="192"/>
      </w:pPr>
      <w:r>
        <w:t>This line begins the function definition. It tells us the type of the return value, the name of the function, and</w:t>
      </w:r>
      <w:r>
        <w:rPr>
          <w:spacing w:val="-3"/>
        </w:rPr>
        <w:t xml:space="preserve"> </w:t>
      </w:r>
      <w:r>
        <w:t>a</w:t>
      </w:r>
      <w:r>
        <w:rPr>
          <w:spacing w:val="-4"/>
        </w:rPr>
        <w:t xml:space="preserve"> </w:t>
      </w:r>
      <w:r>
        <w:t>list</w:t>
      </w:r>
      <w:r>
        <w:rPr>
          <w:spacing w:val="-3"/>
        </w:rPr>
        <w:t xml:space="preserve"> </w:t>
      </w:r>
      <w:r>
        <w:t>of</w:t>
      </w:r>
      <w:r>
        <w:rPr>
          <w:spacing w:val="-3"/>
        </w:rPr>
        <w:t xml:space="preserve"> </w:t>
      </w:r>
      <w:r>
        <w:t>arguments</w:t>
      </w:r>
      <w:r>
        <w:rPr>
          <w:spacing w:val="-4"/>
        </w:rPr>
        <w:t xml:space="preserve"> </w:t>
      </w:r>
      <w:r>
        <w:t>used</w:t>
      </w:r>
      <w:r>
        <w:rPr>
          <w:spacing w:val="-3"/>
        </w:rPr>
        <w:t xml:space="preserve"> </w:t>
      </w:r>
      <w:r>
        <w:t>by</w:t>
      </w:r>
      <w:r>
        <w:rPr>
          <w:spacing w:val="-3"/>
        </w:rPr>
        <w:t xml:space="preserve"> </w:t>
      </w:r>
      <w:r>
        <w:t>the</w:t>
      </w:r>
      <w:r>
        <w:rPr>
          <w:spacing w:val="-3"/>
        </w:rPr>
        <w:t xml:space="preserve"> </w:t>
      </w:r>
      <w:r>
        <w:t>function.</w:t>
      </w:r>
      <w:r>
        <w:rPr>
          <w:spacing w:val="-8"/>
        </w:rPr>
        <w:t xml:space="preserve"> </w:t>
      </w:r>
      <w:r>
        <w:t>The</w:t>
      </w:r>
      <w:r>
        <w:rPr>
          <w:spacing w:val="-4"/>
        </w:rPr>
        <w:t xml:space="preserve"> </w:t>
      </w:r>
      <w:r>
        <w:t>arguments</w:t>
      </w:r>
      <w:r>
        <w:rPr>
          <w:spacing w:val="-4"/>
        </w:rPr>
        <w:t xml:space="preserve"> </w:t>
      </w:r>
      <w:r>
        <w:t>and</w:t>
      </w:r>
      <w:r>
        <w:rPr>
          <w:spacing w:val="-3"/>
        </w:rPr>
        <w:t xml:space="preserve"> </w:t>
      </w:r>
      <w:r>
        <w:t>their</w:t>
      </w:r>
      <w:r>
        <w:rPr>
          <w:spacing w:val="-4"/>
        </w:rPr>
        <w:t xml:space="preserve"> </w:t>
      </w:r>
      <w:r>
        <w:t>types</w:t>
      </w:r>
      <w:r>
        <w:rPr>
          <w:spacing w:val="-2"/>
        </w:rPr>
        <w:t xml:space="preserve"> </w:t>
      </w:r>
      <w:r>
        <w:t>are</w:t>
      </w:r>
      <w:r>
        <w:rPr>
          <w:spacing w:val="-5"/>
        </w:rPr>
        <w:t xml:space="preserve"> </w:t>
      </w:r>
      <w:r>
        <w:t>enclosed</w:t>
      </w:r>
      <w:r>
        <w:rPr>
          <w:spacing w:val="-3"/>
        </w:rPr>
        <w:t xml:space="preserve"> </w:t>
      </w:r>
      <w:r>
        <w:t>in</w:t>
      </w:r>
      <w:r>
        <w:rPr>
          <w:spacing w:val="-3"/>
        </w:rPr>
        <w:t xml:space="preserve"> </w:t>
      </w:r>
      <w:r>
        <w:t>brackets,</w:t>
      </w:r>
      <w:r>
        <w:rPr>
          <w:spacing w:val="-1"/>
        </w:rPr>
        <w:t xml:space="preserve"> </w:t>
      </w:r>
      <w:r>
        <w:t>each pair separated by commas.</w:t>
      </w:r>
    </w:p>
    <w:p w14:paraId="67F728AF">
      <w:pPr>
        <w:pStyle w:val="5"/>
        <w:spacing w:before="201" w:line="360" w:lineRule="auto"/>
        <w:ind w:left="2" w:right="32"/>
      </w:pPr>
      <w:r>
        <w:t>The</w:t>
      </w:r>
      <w:r>
        <w:rPr>
          <w:spacing w:val="-4"/>
        </w:rPr>
        <w:t xml:space="preserve"> </w:t>
      </w:r>
      <w:r>
        <w:t>body</w:t>
      </w:r>
      <w:r>
        <w:rPr>
          <w:spacing w:val="-2"/>
        </w:rPr>
        <w:t xml:space="preserve"> </w:t>
      </w:r>
      <w:r>
        <w:t>of</w:t>
      </w:r>
      <w:r>
        <w:rPr>
          <w:spacing w:val="-3"/>
        </w:rPr>
        <w:t xml:space="preserve"> </w:t>
      </w:r>
      <w:r>
        <w:t>the</w:t>
      </w:r>
      <w:r>
        <w:rPr>
          <w:spacing w:val="-2"/>
        </w:rPr>
        <w:t xml:space="preserve"> </w:t>
      </w:r>
      <w:r>
        <w:t>function</w:t>
      </w:r>
      <w:r>
        <w:rPr>
          <w:spacing w:val="-2"/>
        </w:rPr>
        <w:t xml:space="preserve"> </w:t>
      </w:r>
      <w:r>
        <w:t>is</w:t>
      </w:r>
      <w:r>
        <w:rPr>
          <w:spacing w:val="-2"/>
        </w:rPr>
        <w:t xml:space="preserve"> </w:t>
      </w:r>
      <w:r>
        <w:t>bounded</w:t>
      </w:r>
      <w:r>
        <w:rPr>
          <w:spacing w:val="-2"/>
        </w:rPr>
        <w:t xml:space="preserve"> </w:t>
      </w:r>
      <w:r>
        <w:t>by</w:t>
      </w:r>
      <w:r>
        <w:rPr>
          <w:spacing w:val="-2"/>
        </w:rPr>
        <w:t xml:space="preserve"> </w:t>
      </w:r>
      <w:r>
        <w:t>a</w:t>
      </w:r>
      <w:r>
        <w:rPr>
          <w:spacing w:val="-3"/>
        </w:rPr>
        <w:t xml:space="preserve"> </w:t>
      </w:r>
      <w:r>
        <w:t>set</w:t>
      </w:r>
      <w:r>
        <w:rPr>
          <w:spacing w:val="-2"/>
        </w:rPr>
        <w:t xml:space="preserve"> </w:t>
      </w:r>
      <w:r>
        <w:t>of</w:t>
      </w:r>
      <w:r>
        <w:rPr>
          <w:spacing w:val="-2"/>
        </w:rPr>
        <w:t xml:space="preserve"> </w:t>
      </w:r>
      <w:r>
        <w:t>curly</w:t>
      </w:r>
      <w:r>
        <w:rPr>
          <w:spacing w:val="-2"/>
        </w:rPr>
        <w:t xml:space="preserve"> </w:t>
      </w:r>
      <w:r>
        <w:t>brackets.</w:t>
      </w:r>
      <w:r>
        <w:rPr>
          <w:spacing w:val="-15"/>
        </w:rPr>
        <w:t xml:space="preserve"> </w:t>
      </w:r>
      <w:r>
        <w:t>Any</w:t>
      </w:r>
      <w:r>
        <w:rPr>
          <w:spacing w:val="-2"/>
        </w:rPr>
        <w:t xml:space="preserve"> </w:t>
      </w:r>
      <w:r>
        <w:t>variables</w:t>
      </w:r>
      <w:r>
        <w:rPr>
          <w:spacing w:val="-3"/>
        </w:rPr>
        <w:t xml:space="preserve"> </w:t>
      </w:r>
      <w:r>
        <w:t>declared</w:t>
      </w:r>
      <w:r>
        <w:rPr>
          <w:spacing w:val="-2"/>
        </w:rPr>
        <w:t xml:space="preserve"> </w:t>
      </w:r>
      <w:r>
        <w:t>here</w:t>
      </w:r>
      <w:r>
        <w:rPr>
          <w:spacing w:val="-4"/>
        </w:rPr>
        <w:t xml:space="preserve"> </w:t>
      </w:r>
      <w:r>
        <w:t>will</w:t>
      </w:r>
      <w:r>
        <w:rPr>
          <w:spacing w:val="-2"/>
        </w:rPr>
        <w:t xml:space="preserve"> </w:t>
      </w:r>
      <w:r>
        <w:t>be</w:t>
      </w:r>
      <w:r>
        <w:rPr>
          <w:spacing w:val="-3"/>
        </w:rPr>
        <w:t xml:space="preserve"> </w:t>
      </w:r>
      <w:r>
        <w:t>treated as local unless specifically declared as static or extern types.</w:t>
      </w:r>
    </w:p>
    <w:p w14:paraId="65B84B22">
      <w:pPr>
        <w:pStyle w:val="2"/>
        <w:spacing w:before="199"/>
      </w:pPr>
      <w:r>
        <w:t>Return</w:t>
      </w:r>
      <w:r>
        <w:rPr>
          <w:spacing w:val="-5"/>
        </w:rPr>
        <w:t xml:space="preserve"> </w:t>
      </w:r>
      <w:r>
        <w:rPr>
          <w:spacing w:val="-4"/>
        </w:rPr>
        <w:t>sum;</w:t>
      </w:r>
    </w:p>
    <w:p w14:paraId="0E24D9BD">
      <w:pPr>
        <w:pStyle w:val="5"/>
        <w:spacing w:before="63"/>
        <w:rPr>
          <w:b/>
        </w:rPr>
      </w:pPr>
    </w:p>
    <w:p w14:paraId="46B36C84">
      <w:pPr>
        <w:pStyle w:val="5"/>
        <w:spacing w:line="360" w:lineRule="auto"/>
        <w:ind w:left="2"/>
      </w:pPr>
      <w:r>
        <w:t>On</w:t>
      </w:r>
      <w:r>
        <w:rPr>
          <w:spacing w:val="-4"/>
        </w:rPr>
        <w:t xml:space="preserve"> </w:t>
      </w:r>
      <w:r>
        <w:t>reaching</w:t>
      </w:r>
      <w:r>
        <w:rPr>
          <w:spacing w:val="-4"/>
        </w:rPr>
        <w:t xml:space="preserve"> </w:t>
      </w:r>
      <w:r>
        <w:t>a</w:t>
      </w:r>
      <w:r>
        <w:rPr>
          <w:spacing w:val="-4"/>
        </w:rPr>
        <w:t xml:space="preserve"> </w:t>
      </w:r>
      <w:r>
        <w:t>return</w:t>
      </w:r>
      <w:r>
        <w:rPr>
          <w:spacing w:val="-4"/>
        </w:rPr>
        <w:t xml:space="preserve"> </w:t>
      </w:r>
      <w:r>
        <w:t>statement,</w:t>
      </w:r>
      <w:r>
        <w:rPr>
          <w:spacing w:val="-4"/>
        </w:rPr>
        <w:t xml:space="preserve"> </w:t>
      </w:r>
      <w:r>
        <w:t>the</w:t>
      </w:r>
      <w:r>
        <w:rPr>
          <w:spacing w:val="-4"/>
        </w:rPr>
        <w:t xml:space="preserve"> </w:t>
      </w:r>
      <w:r>
        <w:t>control</w:t>
      </w:r>
      <w:r>
        <w:rPr>
          <w:spacing w:val="-4"/>
        </w:rPr>
        <w:t xml:space="preserve"> </w:t>
      </w:r>
      <w:r>
        <w:t>of</w:t>
      </w:r>
      <w:r>
        <w:rPr>
          <w:spacing w:val="-4"/>
        </w:rPr>
        <w:t xml:space="preserve"> </w:t>
      </w:r>
      <w:r>
        <w:t>the</w:t>
      </w:r>
      <w:r>
        <w:rPr>
          <w:spacing w:val="-3"/>
        </w:rPr>
        <w:t xml:space="preserve"> </w:t>
      </w:r>
      <w:r>
        <w:t>program</w:t>
      </w:r>
      <w:r>
        <w:rPr>
          <w:spacing w:val="-4"/>
        </w:rPr>
        <w:t xml:space="preserve"> </w:t>
      </w:r>
      <w:r>
        <w:t>returns</w:t>
      </w:r>
      <w:r>
        <w:rPr>
          <w:spacing w:val="-5"/>
        </w:rPr>
        <w:t xml:space="preserve"> </w:t>
      </w:r>
      <w:r>
        <w:t>to</w:t>
      </w:r>
      <w:r>
        <w:rPr>
          <w:spacing w:val="-4"/>
        </w:rPr>
        <w:t xml:space="preserve"> </w:t>
      </w:r>
      <w:r>
        <w:t>the</w:t>
      </w:r>
      <w:r>
        <w:rPr>
          <w:spacing w:val="-4"/>
        </w:rPr>
        <w:t xml:space="preserve"> </w:t>
      </w:r>
      <w:r>
        <w:t>calling</w:t>
      </w:r>
      <w:r>
        <w:rPr>
          <w:spacing w:val="-4"/>
        </w:rPr>
        <w:t xml:space="preserve"> </w:t>
      </w:r>
      <w:r>
        <w:t>function.</w:t>
      </w:r>
      <w:r>
        <w:rPr>
          <w:spacing w:val="-8"/>
        </w:rPr>
        <w:t xml:space="preserve"> </w:t>
      </w:r>
      <w:r>
        <w:t>Value</w:t>
      </w:r>
      <w:r>
        <w:rPr>
          <w:spacing w:val="-4"/>
        </w:rPr>
        <w:t xml:space="preserve"> </w:t>
      </w:r>
      <w:r>
        <w:t>of</w:t>
      </w:r>
      <w:r>
        <w:rPr>
          <w:spacing w:val="-6"/>
        </w:rPr>
        <w:t xml:space="preserve"> </w:t>
      </w:r>
      <w:r>
        <w:t>sum</w:t>
      </w:r>
      <w:r>
        <w:rPr>
          <w:spacing w:val="-4"/>
        </w:rPr>
        <w:t xml:space="preserve"> </w:t>
      </w:r>
      <w:r>
        <w:t>is returned from the add function to the main (calling function) at.</w:t>
      </w:r>
    </w:p>
    <w:p w14:paraId="10F0FEE4">
      <w:pPr>
        <w:pStyle w:val="5"/>
        <w:spacing w:before="199"/>
        <w:ind w:left="536" w:right="673"/>
        <w:jc w:val="center"/>
      </w:pPr>
      <w:r>
        <w:rPr>
          <w:color w:val="000000"/>
          <w:highlight w:val="lightGray"/>
        </w:rPr>
        <w:t>s</w:t>
      </w:r>
      <w:r>
        <w:rPr>
          <w:color w:val="000000"/>
          <w:spacing w:val="-2"/>
          <w:highlight w:val="lightGray"/>
        </w:rPr>
        <w:t xml:space="preserve"> </w:t>
      </w:r>
      <w:r>
        <w:rPr>
          <w:color w:val="000000"/>
          <w:highlight w:val="lightGray"/>
        </w:rPr>
        <w:t>=</w:t>
      </w:r>
      <w:r>
        <w:rPr>
          <w:color w:val="000000"/>
          <w:spacing w:val="-1"/>
          <w:highlight w:val="lightGray"/>
        </w:rPr>
        <w:t xml:space="preserve"> </w:t>
      </w:r>
      <w:r>
        <w:rPr>
          <w:color w:val="000000"/>
          <w:highlight w:val="lightGray"/>
        </w:rPr>
        <w:t>add(a</w:t>
      </w:r>
      <w:r>
        <w:rPr>
          <w:color w:val="000000"/>
          <w:spacing w:val="-2"/>
          <w:highlight w:val="lightGray"/>
        </w:rPr>
        <w:t xml:space="preserve"> </w:t>
      </w:r>
      <w:r>
        <w:rPr>
          <w:color w:val="000000"/>
          <w:highlight w:val="lightGray"/>
        </w:rPr>
        <w:t xml:space="preserve">, </w:t>
      </w:r>
      <w:r>
        <w:rPr>
          <w:color w:val="000000"/>
          <w:spacing w:val="-5"/>
          <w:highlight w:val="lightGray"/>
        </w:rPr>
        <w:t>b);</w:t>
      </w:r>
    </w:p>
    <w:p w14:paraId="1839CB75">
      <w:pPr>
        <w:pStyle w:val="5"/>
        <w:spacing w:before="62"/>
      </w:pPr>
    </w:p>
    <w:p w14:paraId="340DAF9E">
      <w:pPr>
        <w:pStyle w:val="5"/>
        <w:spacing w:before="1"/>
        <w:ind w:left="2"/>
      </w:pPr>
      <w:r>
        <w:t>it</w:t>
      </w:r>
      <w:r>
        <w:rPr>
          <w:spacing w:val="-1"/>
        </w:rPr>
        <w:t xml:space="preserve"> </w:t>
      </w:r>
      <w:r>
        <w:t>would</w:t>
      </w:r>
      <w:r>
        <w:rPr>
          <w:spacing w:val="-1"/>
        </w:rPr>
        <w:t xml:space="preserve"> </w:t>
      </w:r>
      <w:r>
        <w:t>become</w:t>
      </w:r>
      <w:r>
        <w:rPr>
          <w:spacing w:val="-1"/>
        </w:rPr>
        <w:t xml:space="preserve"> </w:t>
      </w:r>
      <w:r>
        <w:t>s</w:t>
      </w:r>
      <w:r>
        <w:rPr>
          <w:spacing w:val="-2"/>
        </w:rPr>
        <w:t xml:space="preserve"> </w:t>
      </w:r>
      <w:r>
        <w:t>=</w:t>
      </w:r>
      <w:r>
        <w:rPr>
          <w:spacing w:val="-3"/>
        </w:rPr>
        <w:t xml:space="preserve"> </w:t>
      </w:r>
      <w:r>
        <w:t>(value</w:t>
      </w:r>
      <w:r>
        <w:rPr>
          <w:spacing w:val="-1"/>
        </w:rPr>
        <w:t xml:space="preserve"> </w:t>
      </w:r>
      <w:r>
        <w:t>returned</w:t>
      </w:r>
      <w:r>
        <w:rPr>
          <w:spacing w:val="-1"/>
        </w:rPr>
        <w:t xml:space="preserve"> </w:t>
      </w:r>
      <w:r>
        <w:t>from</w:t>
      </w:r>
      <w:r>
        <w:rPr>
          <w:spacing w:val="-1"/>
        </w:rPr>
        <w:t xml:space="preserve"> </w:t>
      </w:r>
      <w:r>
        <w:t>the add</w:t>
      </w:r>
      <w:r>
        <w:rPr>
          <w:spacing w:val="1"/>
        </w:rPr>
        <w:t xml:space="preserve"> </w:t>
      </w:r>
      <w:r>
        <w:t>function</w:t>
      </w:r>
      <w:r>
        <w:rPr>
          <w:spacing w:val="-1"/>
        </w:rPr>
        <w:t xml:space="preserve"> </w:t>
      </w:r>
      <w:r>
        <w:t>which</w:t>
      </w:r>
      <w:r>
        <w:rPr>
          <w:spacing w:val="-1"/>
        </w:rPr>
        <w:t xml:space="preserve"> </w:t>
      </w:r>
      <w:r>
        <w:t>is</w:t>
      </w:r>
      <w:r>
        <w:rPr>
          <w:spacing w:val="-1"/>
        </w:rPr>
        <w:t xml:space="preserve"> </w:t>
      </w:r>
      <w:r>
        <w:rPr>
          <w:spacing w:val="-2"/>
        </w:rPr>
        <w:t>sum);</w:t>
      </w:r>
    </w:p>
    <w:p w14:paraId="6927C4F6">
      <w:pPr>
        <w:pStyle w:val="5"/>
        <w:spacing w:before="62"/>
      </w:pPr>
    </w:p>
    <w:p w14:paraId="128D2AA1">
      <w:pPr>
        <w:pStyle w:val="5"/>
        <w:spacing w:before="1" w:line="360" w:lineRule="auto"/>
        <w:ind w:left="2" w:right="192"/>
      </w:pPr>
      <w:r>
        <w:t>If</w:t>
      </w:r>
      <w:r>
        <w:rPr>
          <w:spacing w:val="-5"/>
        </w:rPr>
        <w:t xml:space="preserve"> </w:t>
      </w:r>
      <w:r>
        <w:t>the</w:t>
      </w:r>
      <w:r>
        <w:rPr>
          <w:spacing w:val="-4"/>
        </w:rPr>
        <w:t xml:space="preserve"> </w:t>
      </w:r>
      <w:r>
        <w:t>final</w:t>
      </w:r>
      <w:r>
        <w:rPr>
          <w:spacing w:val="-4"/>
        </w:rPr>
        <w:t xml:space="preserve"> </w:t>
      </w:r>
      <w:r>
        <w:t>closing</w:t>
      </w:r>
      <w:r>
        <w:rPr>
          <w:spacing w:val="-4"/>
        </w:rPr>
        <w:t xml:space="preserve"> </w:t>
      </w:r>
      <w:r>
        <w:t>curly</w:t>
      </w:r>
      <w:r>
        <w:rPr>
          <w:spacing w:val="-4"/>
        </w:rPr>
        <w:t xml:space="preserve"> </w:t>
      </w:r>
      <w:r>
        <w:t>bracket</w:t>
      </w:r>
      <w:r>
        <w:rPr>
          <w:spacing w:val="-4"/>
        </w:rPr>
        <w:t xml:space="preserve"> </w:t>
      </w:r>
      <w:r>
        <w:t>in</w:t>
      </w:r>
      <w:r>
        <w:rPr>
          <w:spacing w:val="-4"/>
        </w:rPr>
        <w:t xml:space="preserve"> </w:t>
      </w:r>
      <w:r>
        <w:t>the</w:t>
      </w:r>
      <w:r>
        <w:rPr>
          <w:spacing w:val="-3"/>
        </w:rPr>
        <w:t xml:space="preserve"> </w:t>
      </w:r>
      <w:r>
        <w:t>add</w:t>
      </w:r>
      <w:r>
        <w:rPr>
          <w:spacing w:val="-4"/>
        </w:rPr>
        <w:t xml:space="preserve"> </w:t>
      </w:r>
      <w:r>
        <w:t>function’s</w:t>
      </w:r>
      <w:r>
        <w:rPr>
          <w:spacing w:val="-4"/>
        </w:rPr>
        <w:t xml:space="preserve"> </w:t>
      </w:r>
      <w:r>
        <w:t>definition</w:t>
      </w:r>
      <w:r>
        <w:rPr>
          <w:spacing w:val="-4"/>
        </w:rPr>
        <w:t xml:space="preserve"> </w:t>
      </w:r>
      <w:r>
        <w:t>is</w:t>
      </w:r>
      <w:r>
        <w:rPr>
          <w:spacing w:val="-4"/>
        </w:rPr>
        <w:t xml:space="preserve"> </w:t>
      </w:r>
      <w:r>
        <w:t>reached</w:t>
      </w:r>
      <w:r>
        <w:rPr>
          <w:spacing w:val="-2"/>
        </w:rPr>
        <w:t xml:space="preserve"> </w:t>
      </w:r>
      <w:r>
        <w:t>before</w:t>
      </w:r>
      <w:r>
        <w:rPr>
          <w:spacing w:val="-3"/>
        </w:rPr>
        <w:t xml:space="preserve"> </w:t>
      </w:r>
      <w:r>
        <w:t>any</w:t>
      </w:r>
      <w:r>
        <w:rPr>
          <w:spacing w:val="-4"/>
        </w:rPr>
        <w:t xml:space="preserve"> </w:t>
      </w:r>
      <w:r>
        <w:t>return</w:t>
      </w:r>
      <w:r>
        <w:rPr>
          <w:spacing w:val="-4"/>
        </w:rPr>
        <w:t xml:space="preserve"> </w:t>
      </w:r>
      <w:r>
        <w:t>value,</w:t>
      </w:r>
      <w:r>
        <w:rPr>
          <w:spacing w:val="-4"/>
        </w:rPr>
        <w:t xml:space="preserve"> </w:t>
      </w:r>
      <w:r>
        <w:t>then the function will return automatically, any return value will then be meaningless.</w:t>
      </w:r>
    </w:p>
    <w:p w14:paraId="4A42D773">
      <w:pPr>
        <w:pStyle w:val="5"/>
        <w:spacing w:before="199" w:line="360" w:lineRule="auto"/>
        <w:ind w:left="2"/>
      </w:pPr>
      <w:r>
        <w:rPr>
          <w:b/>
          <w:color w:val="000000"/>
          <w:highlight w:val="lightGray"/>
        </w:rPr>
        <w:t>Note:</w:t>
      </w:r>
      <w:r>
        <w:rPr>
          <w:b/>
          <w:color w:val="000000"/>
          <w:spacing w:val="-5"/>
        </w:rPr>
        <w:t xml:space="preserve"> </w:t>
      </w:r>
      <w:r>
        <w:rPr>
          <w:color w:val="000000"/>
        </w:rPr>
        <w:t>You</w:t>
      </w:r>
      <w:r>
        <w:rPr>
          <w:color w:val="000000"/>
          <w:spacing w:val="-3"/>
        </w:rPr>
        <w:t xml:space="preserve"> </w:t>
      </w:r>
      <w:r>
        <w:rPr>
          <w:color w:val="000000"/>
        </w:rPr>
        <w:t>cannot</w:t>
      </w:r>
      <w:r>
        <w:rPr>
          <w:color w:val="000000"/>
          <w:spacing w:val="-5"/>
        </w:rPr>
        <w:t xml:space="preserve"> </w:t>
      </w:r>
      <w:r>
        <w:rPr>
          <w:color w:val="000000"/>
        </w:rPr>
        <w:t>define</w:t>
      </w:r>
      <w:r>
        <w:rPr>
          <w:color w:val="000000"/>
          <w:spacing w:val="-4"/>
        </w:rPr>
        <w:t xml:space="preserve"> </w:t>
      </w:r>
      <w:r>
        <w:rPr>
          <w:color w:val="000000"/>
        </w:rPr>
        <w:t>the</w:t>
      </w:r>
      <w:r>
        <w:rPr>
          <w:color w:val="000000"/>
          <w:spacing w:val="-5"/>
        </w:rPr>
        <w:t xml:space="preserve"> </w:t>
      </w:r>
      <w:r>
        <w:rPr>
          <w:color w:val="000000"/>
        </w:rPr>
        <w:t>function</w:t>
      </w:r>
      <w:r>
        <w:rPr>
          <w:color w:val="000000"/>
          <w:spacing w:val="-5"/>
        </w:rPr>
        <w:t xml:space="preserve"> </w:t>
      </w:r>
      <w:r>
        <w:rPr>
          <w:color w:val="000000"/>
        </w:rPr>
        <w:t>inside</w:t>
      </w:r>
      <w:r>
        <w:rPr>
          <w:color w:val="000000"/>
          <w:spacing w:val="-5"/>
        </w:rPr>
        <w:t xml:space="preserve"> </w:t>
      </w:r>
      <w:r>
        <w:rPr>
          <w:color w:val="000000"/>
        </w:rPr>
        <w:t>another</w:t>
      </w:r>
      <w:r>
        <w:rPr>
          <w:color w:val="000000"/>
          <w:spacing w:val="-5"/>
        </w:rPr>
        <w:t xml:space="preserve"> </w:t>
      </w:r>
      <w:r>
        <w:rPr>
          <w:color w:val="000000"/>
        </w:rPr>
        <w:t>function,</w:t>
      </w:r>
      <w:r>
        <w:rPr>
          <w:color w:val="000000"/>
          <w:spacing w:val="-5"/>
        </w:rPr>
        <w:t xml:space="preserve"> </w:t>
      </w:r>
      <w:r>
        <w:rPr>
          <w:color w:val="000000"/>
        </w:rPr>
        <w:t>can</w:t>
      </w:r>
      <w:r>
        <w:rPr>
          <w:color w:val="000000"/>
          <w:spacing w:val="-5"/>
        </w:rPr>
        <w:t xml:space="preserve"> </w:t>
      </w:r>
      <w:r>
        <w:rPr>
          <w:color w:val="000000"/>
        </w:rPr>
        <w:t>only</w:t>
      </w:r>
      <w:r>
        <w:rPr>
          <w:color w:val="000000"/>
          <w:spacing w:val="-5"/>
        </w:rPr>
        <w:t xml:space="preserve"> </w:t>
      </w:r>
      <w:r>
        <w:rPr>
          <w:color w:val="000000"/>
        </w:rPr>
        <w:t>call</w:t>
      </w:r>
      <w:r>
        <w:rPr>
          <w:color w:val="000000"/>
          <w:spacing w:val="-3"/>
        </w:rPr>
        <w:t xml:space="preserve"> </w:t>
      </w:r>
      <w:r>
        <w:rPr>
          <w:color w:val="000000"/>
        </w:rPr>
        <w:t>another</w:t>
      </w:r>
      <w:r>
        <w:rPr>
          <w:color w:val="000000"/>
          <w:spacing w:val="-6"/>
        </w:rPr>
        <w:t xml:space="preserve"> </w:t>
      </w:r>
      <w:r>
        <w:rPr>
          <w:color w:val="000000"/>
        </w:rPr>
        <w:t>function</w:t>
      </w:r>
      <w:r>
        <w:rPr>
          <w:color w:val="000000"/>
          <w:spacing w:val="-5"/>
        </w:rPr>
        <w:t xml:space="preserve"> </w:t>
      </w:r>
      <w:r>
        <w:rPr>
          <w:color w:val="000000"/>
        </w:rPr>
        <w:t>from</w:t>
      </w:r>
      <w:r>
        <w:rPr>
          <w:color w:val="000000"/>
          <w:spacing w:val="-5"/>
        </w:rPr>
        <w:t xml:space="preserve"> </w:t>
      </w:r>
      <w:r>
        <w:rPr>
          <w:color w:val="000000"/>
        </w:rPr>
        <w:t>inside another function.</w:t>
      </w:r>
    </w:p>
    <w:p w14:paraId="5598DA17">
      <w:pPr>
        <w:pStyle w:val="5"/>
        <w:tabs>
          <w:tab w:val="left" w:leader="hyphen" w:pos="5736"/>
        </w:tabs>
        <w:spacing w:before="202"/>
        <w:ind w:left="3552"/>
      </w:pPr>
      <w:r>
        <w:rPr>
          <w:color w:val="000000"/>
          <w:highlight w:val="lightGray"/>
        </w:rPr>
        <w:t xml:space="preserve">intis_even(int n); </w:t>
      </w:r>
      <w:r>
        <w:rPr>
          <w:color w:val="000000"/>
        </w:rPr>
        <w:tab/>
      </w:r>
      <w:r>
        <w:rPr>
          <w:color w:val="000000"/>
          <w:spacing w:val="-2"/>
          <w:highlight w:val="lightGray"/>
        </w:rPr>
        <w:t>prototype</w:t>
      </w:r>
    </w:p>
    <w:p w14:paraId="7C0D7C98">
      <w:pPr>
        <w:pStyle w:val="5"/>
        <w:spacing w:before="59"/>
      </w:pPr>
    </w:p>
    <w:p w14:paraId="620B111A">
      <w:pPr>
        <w:spacing w:before="1"/>
        <w:ind w:left="533" w:right="673" w:firstLine="0"/>
        <w:jc w:val="center"/>
        <w:rPr>
          <w:i/>
          <w:sz w:val="24"/>
        </w:rPr>
      </w:pPr>
      <w:r>
        <w:rPr>
          <w:color w:val="000000"/>
          <w:sz w:val="24"/>
          <w:highlight w:val="lightGray"/>
        </w:rPr>
        <w:t>can</w:t>
      </w:r>
      <w:r>
        <w:rPr>
          <w:color w:val="000000"/>
          <w:spacing w:val="-2"/>
          <w:sz w:val="24"/>
          <w:highlight w:val="lightGray"/>
        </w:rPr>
        <w:t xml:space="preserve"> </w:t>
      </w:r>
      <w:r>
        <w:rPr>
          <w:color w:val="000000"/>
          <w:sz w:val="24"/>
          <w:highlight w:val="lightGray"/>
        </w:rPr>
        <w:t>also</w:t>
      </w:r>
      <w:r>
        <w:rPr>
          <w:color w:val="000000"/>
          <w:spacing w:val="-1"/>
          <w:sz w:val="24"/>
          <w:highlight w:val="lightGray"/>
        </w:rPr>
        <w:t xml:space="preserve"> </w:t>
      </w:r>
      <w:r>
        <w:rPr>
          <w:color w:val="000000"/>
          <w:sz w:val="24"/>
          <w:highlight w:val="lightGray"/>
        </w:rPr>
        <w:t>be</w:t>
      </w:r>
      <w:r>
        <w:rPr>
          <w:color w:val="000000"/>
          <w:spacing w:val="-1"/>
          <w:sz w:val="24"/>
          <w:highlight w:val="lightGray"/>
        </w:rPr>
        <w:t xml:space="preserve"> </w:t>
      </w:r>
      <w:r>
        <w:rPr>
          <w:color w:val="000000"/>
          <w:sz w:val="24"/>
          <w:highlight w:val="lightGray"/>
        </w:rPr>
        <w:t>witten</w:t>
      </w:r>
      <w:r>
        <w:rPr>
          <w:color w:val="000000"/>
          <w:spacing w:val="-1"/>
          <w:sz w:val="24"/>
          <w:highlight w:val="lightGray"/>
        </w:rPr>
        <w:t xml:space="preserve"> </w:t>
      </w:r>
      <w:r>
        <w:rPr>
          <w:color w:val="000000"/>
          <w:sz w:val="24"/>
          <w:highlight w:val="lightGray"/>
        </w:rPr>
        <w:t>as</w:t>
      </w:r>
      <w:r>
        <w:rPr>
          <w:color w:val="000000"/>
          <w:spacing w:val="-1"/>
          <w:sz w:val="24"/>
          <w:highlight w:val="lightGray"/>
        </w:rPr>
        <w:t xml:space="preserve"> </w:t>
      </w:r>
      <w:r>
        <w:rPr>
          <w:i/>
          <w:color w:val="000000"/>
          <w:sz w:val="24"/>
          <w:highlight w:val="lightGray"/>
        </w:rPr>
        <w:t>intis_even</w:t>
      </w:r>
      <w:r>
        <w:rPr>
          <w:i/>
          <w:color w:val="000000"/>
          <w:spacing w:val="-1"/>
          <w:sz w:val="24"/>
          <w:highlight w:val="lightGray"/>
        </w:rPr>
        <w:t xml:space="preserve"> </w:t>
      </w:r>
      <w:r>
        <w:rPr>
          <w:i/>
          <w:color w:val="000000"/>
          <w:spacing w:val="-2"/>
          <w:sz w:val="24"/>
          <w:highlight w:val="lightGray"/>
        </w:rPr>
        <w:t>(int);</w:t>
      </w:r>
    </w:p>
    <w:p w14:paraId="1BCB5821">
      <w:pPr>
        <w:spacing w:after="0"/>
        <w:jc w:val="center"/>
        <w:rPr>
          <w:i/>
          <w:sz w:val="24"/>
        </w:rPr>
        <w:sectPr>
          <w:pgSz w:w="11910" w:h="16840"/>
          <w:pgMar w:top="880" w:right="708" w:bottom="1040" w:left="850" w:header="0" w:footer="785" w:gutter="0"/>
          <w:cols w:space="720" w:num="1"/>
        </w:sectPr>
      </w:pPr>
    </w:p>
    <w:p w14:paraId="46D91765">
      <w:pPr>
        <w:spacing w:before="61"/>
        <w:ind w:left="536" w:right="673" w:firstLine="0"/>
        <w:jc w:val="center"/>
        <w:rPr>
          <w:b/>
          <w:sz w:val="28"/>
        </w:rPr>
      </w:pPr>
      <w:r>
        <w:rPr>
          <w:b/>
          <w:sz w:val="28"/>
        </w:rPr>
        <mc:AlternateContent>
          <mc:Choice Requires="wpg">
            <w:drawing>
              <wp:anchor distT="0" distB="0" distL="0" distR="0" simplePos="0" relativeHeight="251668480" behindDoc="1" locked="0" layoutInCell="1" allowOverlap="1">
                <wp:simplePos x="0" y="0"/>
                <wp:positionH relativeFrom="page">
                  <wp:posOffset>303530</wp:posOffset>
                </wp:positionH>
                <wp:positionV relativeFrom="page">
                  <wp:posOffset>303530</wp:posOffset>
                </wp:positionV>
                <wp:extent cx="6953250" cy="10085070"/>
                <wp:effectExtent l="0" t="0" r="0" b="0"/>
                <wp:wrapNone/>
                <wp:docPr id="27" name="Group 27"/>
                <wp:cNvGraphicFramePr/>
                <a:graphic xmlns:a="http://schemas.openxmlformats.org/drawingml/2006/main">
                  <a:graphicData uri="http://schemas.microsoft.com/office/word/2010/wordprocessingGroup">
                    <wpg:wgp>
                      <wpg:cNvGrpSpPr/>
                      <wpg:grpSpPr>
                        <a:xfrm>
                          <a:off x="0" y="0"/>
                          <a:ext cx="6953250" cy="10085070"/>
                          <a:chOff x="0" y="0"/>
                          <a:chExt cx="6953250" cy="10085070"/>
                        </a:xfrm>
                      </wpg:grpSpPr>
                      <pic:pic xmlns:pic="http://schemas.openxmlformats.org/drawingml/2006/picture">
                        <pic:nvPicPr>
                          <pic:cNvPr id="28" name="Image 28"/>
                          <pic:cNvPicPr/>
                        </pic:nvPicPr>
                        <pic:blipFill>
                          <a:blip r:embed="rId16" cstate="print"/>
                          <a:stretch>
                            <a:fillRect/>
                          </a:stretch>
                        </pic:blipFill>
                        <pic:spPr>
                          <a:xfrm>
                            <a:off x="1529714" y="2823616"/>
                            <a:ext cx="3932936" cy="6071108"/>
                          </a:xfrm>
                          <a:prstGeom prst="rect">
                            <a:avLst/>
                          </a:prstGeom>
                        </pic:spPr>
                      </pic:pic>
                      <pic:pic xmlns:pic="http://schemas.openxmlformats.org/drawingml/2006/picture">
                        <pic:nvPicPr>
                          <pic:cNvPr id="29" name="Image 29"/>
                          <pic:cNvPicPr/>
                        </pic:nvPicPr>
                        <pic:blipFill>
                          <a:blip r:embed="rId11" cstate="print"/>
                          <a:stretch>
                            <a:fillRect/>
                          </a:stretch>
                        </pic:blipFill>
                        <pic:spPr>
                          <a:xfrm>
                            <a:off x="0" y="0"/>
                            <a:ext cx="6952767" cy="10084587"/>
                          </a:xfrm>
                          <a:prstGeom prst="rect">
                            <a:avLst/>
                          </a:prstGeom>
                        </pic:spPr>
                      </pic:pic>
                    </wpg:wgp>
                  </a:graphicData>
                </a:graphic>
              </wp:anchor>
            </w:drawing>
          </mc:Choice>
          <mc:Fallback>
            <w:pict>
              <v:group id="_x0000_s1026" o:spid="_x0000_s1026" o:spt="203" style="position:absolute;left:0pt;margin-left:23.9pt;margin-top:23.9pt;height:794.1pt;width:547.5pt;mso-position-horizontal-relative:page;mso-position-vertical-relative:page;z-index:-251648000;mso-width-relative:page;mso-height-relative:page;" coordsize="6953250,10085070" o:gfxdata="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">
                <o:lock v:ext="edit" aspectratio="f"/>
                <v:shape id="Image 28" o:spid="_x0000_s1026" o:spt="75" type="#_x0000_t75" style="position:absolute;left:1529714;top:2823616;height:6071108;width:3932936;" filled="f" o:preferrelative="t" stroked="f" coordsize="21600,21600" o:gfxdata="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cJy8AAAA&#10;2wAAAA8AAAAAAAAAAQAgAAAAIgAAAGRycy9kb3ducmV2LnhtbFBLAQIUABQAAAAIAIdO4kAzLwWe&#10;OwAAADkAAAAQAAAAAAAAAAEAIAAAAAsBAABkcnMvc2hhcGV4bWwueG1sUEsFBgAAAAAGAAYAWwEA&#10;ALUDAAAAAA==&#10;">
                  <v:fill on="f" focussize="0,0"/>
                  <v:stroke on="f"/>
                  <v:imagedata r:id="rId16" o:title=""/>
                  <o:lock v:ext="edit" aspectratio="f"/>
                </v:shape>
                <v:shape id="Image 29" o:spid="_x0000_s1026" o:spt="75" type="#_x0000_t75" style="position:absolute;left:0;top:0;height:10084587;width:6952767;" filled="f" o:preferrelative="t" stroked="f" coordsize="21600,21600" o:gfxdata="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14tovQAA&#10;ANsAAAAPAAAAAAAAAAEAIAAAACIAAABkcnMvZG93bnJldi54bWxQSwECFAAUAAAACACHTuJAMy8F&#10;njsAAAA5AAAAEAAAAAAAAAABACAAAAAMAQAAZHJzL3NoYXBleG1sLnhtbFBLBQYAAAAABgAGAFsB&#10;AAC2AwAAAAA=&#10;">
                  <v:fill on="f" focussize="0,0"/>
                  <v:stroke on="f"/>
                  <v:imagedata r:id="rId11" o:title=""/>
                  <o:lock v:ext="edit" aspectratio="f"/>
                </v:shape>
              </v:group>
            </w:pict>
          </mc:Fallback>
        </mc:AlternateContent>
      </w:r>
      <w:r>
        <w:rPr>
          <w:b/>
          <w:color w:val="000000"/>
          <w:sz w:val="28"/>
          <w:highlight w:val="lightGray"/>
        </w:rPr>
        <w:t>Lab</w:t>
      </w:r>
      <w:r>
        <w:rPr>
          <w:b/>
          <w:color w:val="000000"/>
          <w:spacing w:val="-8"/>
          <w:sz w:val="28"/>
          <w:highlight w:val="lightGray"/>
        </w:rPr>
        <w:t xml:space="preserve"> </w:t>
      </w:r>
      <w:r>
        <w:rPr>
          <w:b/>
          <w:color w:val="000000"/>
          <w:spacing w:val="-2"/>
          <w:sz w:val="28"/>
          <w:highlight w:val="lightGray"/>
        </w:rPr>
        <w:t>Tasks</w:t>
      </w:r>
    </w:p>
    <w:p w14:paraId="05345733">
      <w:pPr>
        <w:pStyle w:val="5"/>
        <w:spacing w:before="38"/>
        <w:rPr>
          <w:b/>
          <w:sz w:val="28"/>
        </w:rPr>
      </w:pPr>
    </w:p>
    <w:p w14:paraId="7D1578C4">
      <w:pPr>
        <w:pStyle w:val="2"/>
        <w:numPr>
          <w:ilvl w:val="0"/>
          <w:numId w:val="4"/>
        </w:numPr>
        <w:tabs>
          <w:tab w:val="left" w:pos="362"/>
        </w:tabs>
        <w:spacing w:before="1" w:after="0" w:line="240" w:lineRule="auto"/>
        <w:ind w:left="362" w:right="0" w:hanging="360"/>
        <w:jc w:val="left"/>
      </w:pPr>
      <w:r>
        <w:t>Task</w:t>
      </w:r>
      <w:r>
        <w:rPr>
          <w:spacing w:val="-9"/>
        </w:rPr>
        <w:t xml:space="preserve"> </w:t>
      </w:r>
      <w:r>
        <w:t>1:</w:t>
      </w:r>
      <w:r>
        <w:rPr>
          <w:spacing w:val="-9"/>
        </w:rPr>
        <w:t xml:space="preserve"> </w:t>
      </w:r>
      <w:r>
        <w:t>Function</w:t>
      </w:r>
      <w:r>
        <w:rPr>
          <w:spacing w:val="-9"/>
        </w:rPr>
        <w:t xml:space="preserve"> </w:t>
      </w:r>
      <w:r>
        <w:t>Introduction</w:t>
      </w:r>
      <w:r>
        <w:rPr>
          <w:spacing w:val="-9"/>
        </w:rPr>
        <w:t xml:space="preserve"> </w:t>
      </w:r>
      <w:r>
        <w:t>and</w:t>
      </w:r>
      <w:r>
        <w:rPr>
          <w:spacing w:val="-8"/>
        </w:rPr>
        <w:t xml:space="preserve"> </w:t>
      </w:r>
      <w:r>
        <w:rPr>
          <w:spacing w:val="-2"/>
        </w:rPr>
        <w:t>Declaration:</w:t>
      </w:r>
    </w:p>
    <w:p w14:paraId="73121A31">
      <w:pPr>
        <w:pStyle w:val="9"/>
        <w:numPr>
          <w:ilvl w:val="1"/>
          <w:numId w:val="4"/>
        </w:numPr>
        <w:tabs>
          <w:tab w:val="left" w:pos="1496"/>
        </w:tabs>
        <w:spacing w:before="239" w:after="0" w:line="240" w:lineRule="auto"/>
        <w:ind w:left="1496" w:right="0" w:hanging="359"/>
        <w:jc w:val="left"/>
        <w:rPr>
          <w:sz w:val="24"/>
        </w:rPr>
      </w:pPr>
      <w:r>
        <w:rPr>
          <w:sz w:val="24"/>
        </w:rPr>
        <w:t>Declare</w:t>
      </w:r>
      <w:r>
        <w:rPr>
          <w:spacing w:val="-6"/>
          <w:sz w:val="24"/>
        </w:rPr>
        <w:t xml:space="preserve"> </w:t>
      </w:r>
      <w:r>
        <w:rPr>
          <w:sz w:val="24"/>
        </w:rPr>
        <w:t>a</w:t>
      </w:r>
      <w:r>
        <w:rPr>
          <w:spacing w:val="-1"/>
          <w:sz w:val="24"/>
        </w:rPr>
        <w:t xml:space="preserve"> </w:t>
      </w:r>
      <w:r>
        <w:rPr>
          <w:sz w:val="24"/>
        </w:rPr>
        <w:t>function</w:t>
      </w:r>
      <w:r>
        <w:rPr>
          <w:spacing w:val="-2"/>
          <w:sz w:val="24"/>
        </w:rPr>
        <w:t xml:space="preserve"> </w:t>
      </w:r>
      <w:r>
        <w:rPr>
          <w:sz w:val="24"/>
        </w:rPr>
        <w:t>called "greet"</w:t>
      </w:r>
      <w:r>
        <w:rPr>
          <w:spacing w:val="-2"/>
          <w:sz w:val="24"/>
        </w:rPr>
        <w:t xml:space="preserve"> </w:t>
      </w:r>
      <w:r>
        <w:rPr>
          <w:sz w:val="24"/>
        </w:rPr>
        <w:t>that</w:t>
      </w:r>
      <w:r>
        <w:rPr>
          <w:spacing w:val="-2"/>
          <w:sz w:val="24"/>
        </w:rPr>
        <w:t xml:space="preserve"> </w:t>
      </w:r>
      <w:r>
        <w:rPr>
          <w:sz w:val="24"/>
        </w:rPr>
        <w:t>takes</w:t>
      </w:r>
      <w:r>
        <w:rPr>
          <w:spacing w:val="-3"/>
          <w:sz w:val="24"/>
        </w:rPr>
        <w:t xml:space="preserve"> </w:t>
      </w:r>
      <w:r>
        <w:rPr>
          <w:sz w:val="24"/>
        </w:rPr>
        <w:t>no</w:t>
      </w:r>
      <w:r>
        <w:rPr>
          <w:spacing w:val="-2"/>
          <w:sz w:val="24"/>
        </w:rPr>
        <w:t xml:space="preserve"> </w:t>
      </w:r>
      <w:r>
        <w:rPr>
          <w:sz w:val="24"/>
        </w:rPr>
        <w:t>parameters</w:t>
      </w:r>
      <w:r>
        <w:rPr>
          <w:spacing w:val="-3"/>
          <w:sz w:val="24"/>
        </w:rPr>
        <w:t xml:space="preserve"> </w:t>
      </w:r>
      <w:r>
        <w:rPr>
          <w:sz w:val="24"/>
        </w:rPr>
        <w:t>and returns</w:t>
      </w:r>
      <w:r>
        <w:rPr>
          <w:spacing w:val="-3"/>
          <w:sz w:val="24"/>
        </w:rPr>
        <w:t xml:space="preserve"> </w:t>
      </w:r>
      <w:r>
        <w:rPr>
          <w:spacing w:val="-2"/>
          <w:sz w:val="24"/>
        </w:rPr>
        <w:t>nothing.</w:t>
      </w:r>
    </w:p>
    <w:p w14:paraId="30DB9FD2">
      <w:pPr>
        <w:pStyle w:val="9"/>
        <w:numPr>
          <w:ilvl w:val="1"/>
          <w:numId w:val="4"/>
        </w:numPr>
        <w:tabs>
          <w:tab w:val="left" w:pos="1496"/>
        </w:tabs>
        <w:spacing w:before="177" w:after="0" w:line="240" w:lineRule="auto"/>
        <w:ind w:left="1496" w:right="0" w:hanging="359"/>
        <w:jc w:val="left"/>
        <w:rPr>
          <w:sz w:val="24"/>
        </w:rPr>
      </w:pPr>
      <w:r>
        <w:rPr>
          <w:sz w:val="24"/>
        </w:rPr>
        <w:t>Inside</w:t>
      </w:r>
      <w:r>
        <w:rPr>
          <w:spacing w:val="-4"/>
          <w:sz w:val="24"/>
        </w:rPr>
        <w:t xml:space="preserve"> </w:t>
      </w:r>
      <w:r>
        <w:rPr>
          <w:sz w:val="24"/>
        </w:rPr>
        <w:t>the</w:t>
      </w:r>
      <w:r>
        <w:rPr>
          <w:spacing w:val="-1"/>
          <w:sz w:val="24"/>
        </w:rPr>
        <w:t xml:space="preserve"> </w:t>
      </w:r>
      <w:r>
        <w:rPr>
          <w:sz w:val="24"/>
        </w:rPr>
        <w:t>function, display</w:t>
      </w:r>
      <w:r>
        <w:rPr>
          <w:spacing w:val="-1"/>
          <w:sz w:val="24"/>
        </w:rPr>
        <w:t xml:space="preserve"> </w:t>
      </w:r>
      <w:r>
        <w:rPr>
          <w:sz w:val="24"/>
        </w:rPr>
        <w:t>a</w:t>
      </w:r>
      <w:r>
        <w:rPr>
          <w:spacing w:val="-2"/>
          <w:sz w:val="24"/>
        </w:rPr>
        <w:t xml:space="preserve"> </w:t>
      </w:r>
      <w:r>
        <w:rPr>
          <w:sz w:val="24"/>
        </w:rPr>
        <w:t>greeting</w:t>
      </w:r>
      <w:r>
        <w:rPr>
          <w:spacing w:val="-1"/>
          <w:sz w:val="24"/>
        </w:rPr>
        <w:t xml:space="preserve"> </w:t>
      </w:r>
      <w:r>
        <w:rPr>
          <w:sz w:val="24"/>
        </w:rPr>
        <w:t>message</w:t>
      </w:r>
      <w:r>
        <w:rPr>
          <w:spacing w:val="-1"/>
          <w:sz w:val="24"/>
        </w:rPr>
        <w:t xml:space="preserve"> </w:t>
      </w:r>
      <w:r>
        <w:rPr>
          <w:sz w:val="24"/>
        </w:rPr>
        <w:t>of your</w:t>
      </w:r>
      <w:r>
        <w:rPr>
          <w:spacing w:val="-1"/>
          <w:sz w:val="24"/>
        </w:rPr>
        <w:t xml:space="preserve"> </w:t>
      </w:r>
      <w:r>
        <w:rPr>
          <w:spacing w:val="-2"/>
          <w:sz w:val="24"/>
        </w:rPr>
        <w:t>choice.</w:t>
      </w:r>
    </w:p>
    <w:p w14:paraId="48B9453A">
      <w:pPr>
        <w:pStyle w:val="9"/>
        <w:numPr>
          <w:ilvl w:val="1"/>
          <w:numId w:val="4"/>
        </w:numPr>
        <w:tabs>
          <w:tab w:val="left" w:pos="1496"/>
        </w:tabs>
        <w:spacing w:before="178" w:after="0" w:line="240" w:lineRule="auto"/>
        <w:ind w:left="1496" w:right="0" w:hanging="359"/>
        <w:jc w:val="left"/>
        <w:rPr>
          <w:sz w:val="24"/>
        </w:rPr>
      </w:pPr>
      <w:r>
        <w:rPr>
          <w:sz w:val="24"/>
        </w:rPr>
        <w:t>Call</w:t>
      </w:r>
      <w:r>
        <w:rPr>
          <w:spacing w:val="-3"/>
          <w:sz w:val="24"/>
        </w:rPr>
        <w:t xml:space="preserve"> </w:t>
      </w:r>
      <w:r>
        <w:rPr>
          <w:sz w:val="24"/>
        </w:rPr>
        <w:t>the</w:t>
      </w:r>
      <w:r>
        <w:rPr>
          <w:spacing w:val="-1"/>
          <w:sz w:val="24"/>
        </w:rPr>
        <w:t xml:space="preserve"> </w:t>
      </w:r>
      <w:r>
        <w:rPr>
          <w:sz w:val="24"/>
        </w:rPr>
        <w:t>function</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main</w:t>
      </w:r>
      <w:r>
        <w:rPr>
          <w:spacing w:val="-1"/>
          <w:sz w:val="24"/>
        </w:rPr>
        <w:t xml:space="preserve"> </w:t>
      </w:r>
      <w:r>
        <w:rPr>
          <w:sz w:val="24"/>
        </w:rPr>
        <w:t>program</w:t>
      </w:r>
      <w:r>
        <w:rPr>
          <w:spacing w:val="-1"/>
          <w:sz w:val="24"/>
        </w:rPr>
        <w:t xml:space="preserve"> </w:t>
      </w:r>
      <w:r>
        <w:rPr>
          <w:sz w:val="24"/>
        </w:rPr>
        <w:t>to</w:t>
      </w:r>
      <w:r>
        <w:rPr>
          <w:spacing w:val="-1"/>
          <w:sz w:val="24"/>
        </w:rPr>
        <w:t xml:space="preserve"> </w:t>
      </w:r>
      <w:r>
        <w:rPr>
          <w:sz w:val="24"/>
        </w:rPr>
        <w:t>execute</w:t>
      </w:r>
      <w:r>
        <w:rPr>
          <w:spacing w:val="-2"/>
          <w:sz w:val="24"/>
        </w:rPr>
        <w:t xml:space="preserve"> </w:t>
      </w:r>
      <w:r>
        <w:rPr>
          <w:sz w:val="24"/>
        </w:rPr>
        <w:t xml:space="preserve">the </w:t>
      </w:r>
      <w:r>
        <w:rPr>
          <w:spacing w:val="-2"/>
          <w:sz w:val="24"/>
        </w:rPr>
        <w:t>greeting.</w:t>
      </w:r>
    </w:p>
    <w:p w14:paraId="22826596">
      <w:pPr>
        <w:pStyle w:val="5"/>
      </w:pPr>
    </w:p>
    <w:p w14:paraId="1213068D">
      <w:pPr>
        <w:pStyle w:val="5"/>
      </w:pPr>
    </w:p>
    <w:p w14:paraId="51FA0075">
      <w:pPr>
        <w:pStyle w:val="5"/>
        <w:spacing w:before="37"/>
      </w:pPr>
    </w:p>
    <w:p w14:paraId="3BB85822">
      <w:pPr>
        <w:pStyle w:val="9"/>
        <w:numPr>
          <w:ilvl w:val="0"/>
          <w:numId w:val="5"/>
        </w:numPr>
        <w:tabs>
          <w:tab w:val="left" w:pos="362"/>
        </w:tabs>
        <w:spacing w:before="0" w:after="0" w:line="240" w:lineRule="auto"/>
        <w:ind w:left="362" w:right="0" w:hanging="360"/>
        <w:jc w:val="left"/>
        <w:rPr>
          <w:b/>
          <w:sz w:val="28"/>
        </w:rPr>
      </w:pPr>
      <w:r>
        <w:rPr>
          <w:b/>
          <w:sz w:val="28"/>
        </w:rPr>
        <w:drawing>
          <wp:anchor distT="0" distB="0" distL="0" distR="0" simplePos="0" relativeHeight="251668480" behindDoc="1" locked="0" layoutInCell="1" allowOverlap="1">
            <wp:simplePos x="0" y="0"/>
            <wp:positionH relativeFrom="page">
              <wp:posOffset>2019935</wp:posOffset>
            </wp:positionH>
            <wp:positionV relativeFrom="paragraph">
              <wp:posOffset>972820</wp:posOffset>
            </wp:positionV>
            <wp:extent cx="3528695" cy="3280410"/>
            <wp:effectExtent l="0" t="0" r="0" b="0"/>
            <wp:wrapNone/>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3528926" cy="3280393"/>
                    </a:xfrm>
                    <a:prstGeom prst="rect">
                      <a:avLst/>
                    </a:prstGeom>
                  </pic:spPr>
                </pic:pic>
              </a:graphicData>
            </a:graphic>
          </wp:anchor>
        </w:drawing>
      </w:r>
      <w:r>
        <w:rPr>
          <w:b/>
          <w:spacing w:val="-2"/>
          <w:sz w:val="28"/>
        </w:rPr>
        <w:t>Input:</w:t>
      </w:r>
    </w:p>
    <w:p w14:paraId="7CB26062">
      <w:pPr>
        <w:pStyle w:val="5"/>
        <w:spacing w:before="163"/>
        <w:rPr>
          <w:b/>
          <w:sz w:val="20"/>
        </w:rPr>
      </w:pPr>
      <w:r>
        <w:rPr>
          <w:b/>
          <w:sz w:val="20"/>
        </w:rPr>
        <mc:AlternateContent>
          <mc:Choice Requires="wps">
            <w:drawing>
              <wp:anchor distT="0" distB="0" distL="0" distR="0" simplePos="0" relativeHeight="251675648" behindDoc="1" locked="0" layoutInCell="1" allowOverlap="1">
                <wp:simplePos x="0" y="0"/>
                <wp:positionH relativeFrom="page">
                  <wp:posOffset>1870075</wp:posOffset>
                </wp:positionH>
                <wp:positionV relativeFrom="paragraph">
                  <wp:posOffset>264795</wp:posOffset>
                </wp:positionV>
                <wp:extent cx="3860165" cy="5998210"/>
                <wp:effectExtent l="0" t="0" r="0" b="0"/>
                <wp:wrapTopAndBottom/>
                <wp:docPr id="31" name="Textbox 31"/>
                <wp:cNvGraphicFramePr/>
                <a:graphic xmlns:a="http://schemas.openxmlformats.org/drawingml/2006/main">
                  <a:graphicData uri="http://schemas.microsoft.com/office/word/2010/wordprocessingShape">
                    <wps:wsp>
                      <wps:cNvSpPr txBox="1"/>
                      <wps:spPr>
                        <a:xfrm>
                          <a:off x="0" y="0"/>
                          <a:ext cx="3860165" cy="5998210"/>
                        </a:xfrm>
                        <a:prstGeom prst="rect">
                          <a:avLst/>
                        </a:prstGeom>
                      </wps:spPr>
                      <wps:txbx>
                        <w:txbxContent>
                          <w:p w14:paraId="342458A7">
                            <w:pPr>
                              <w:pStyle w:val="5"/>
                              <w:spacing w:before="86"/>
                              <w:rPr>
                                <w:b/>
                                <w:sz w:val="22"/>
                              </w:rPr>
                            </w:pPr>
                          </w:p>
                          <w:p w14:paraId="37BB5027">
                            <w:pPr>
                              <w:spacing w:before="0" w:line="360" w:lineRule="auto"/>
                              <w:ind w:left="441" w:right="891" w:firstLine="0"/>
                              <w:jc w:val="left"/>
                              <w:rPr>
                                <w:rFonts w:ascii="Arial"/>
                                <w:b/>
                                <w:sz w:val="22"/>
                              </w:rPr>
                            </w:pPr>
                            <w:r>
                              <w:rPr>
                                <w:rFonts w:ascii="Arial"/>
                                <w:b/>
                                <w:w w:val="85"/>
                                <w:sz w:val="22"/>
                              </w:rPr>
                              <w:t>include</w:t>
                            </w:r>
                            <w:r>
                              <w:rPr>
                                <w:rFonts w:ascii="Arial"/>
                                <w:b/>
                                <w:spacing w:val="-7"/>
                                <w:w w:val="85"/>
                                <w:sz w:val="22"/>
                              </w:rPr>
                              <w:t xml:space="preserve"> </w:t>
                            </w:r>
                            <w:r>
                              <w:rPr>
                                <w:rFonts w:ascii="Arial"/>
                                <w:b/>
                                <w:w w:val="85"/>
                                <w:sz w:val="22"/>
                              </w:rPr>
                              <w:t>&lt;iostream&gt;</w:t>
                            </w:r>
                            <w:r>
                              <w:rPr>
                                <w:rFonts w:ascii="Arial"/>
                                <w:b/>
                                <w:spacing w:val="70"/>
                                <w:sz w:val="22"/>
                              </w:rPr>
                              <w:t xml:space="preserve"> </w:t>
                            </w:r>
                            <w:r>
                              <w:rPr>
                                <w:rFonts w:ascii="Arial"/>
                                <w:b/>
                                <w:w w:val="85"/>
                                <w:sz w:val="22"/>
                              </w:rPr>
                              <w:t>//</w:t>
                            </w:r>
                            <w:r>
                              <w:rPr>
                                <w:rFonts w:ascii="Arial"/>
                                <w:b/>
                                <w:spacing w:val="-7"/>
                                <w:w w:val="85"/>
                                <w:sz w:val="22"/>
                              </w:rPr>
                              <w:t xml:space="preserve"> </w:t>
                            </w:r>
                            <w:r>
                              <w:rPr>
                                <w:rFonts w:ascii="Arial"/>
                                <w:b/>
                                <w:w w:val="85"/>
                                <w:sz w:val="22"/>
                              </w:rPr>
                              <w:t>Input/output</w:t>
                            </w:r>
                            <w:r>
                              <w:rPr>
                                <w:rFonts w:ascii="Arial"/>
                                <w:b/>
                                <w:spacing w:val="-6"/>
                                <w:w w:val="85"/>
                                <w:sz w:val="22"/>
                              </w:rPr>
                              <w:t xml:space="preserve"> </w:t>
                            </w:r>
                            <w:r>
                              <w:rPr>
                                <w:rFonts w:ascii="Arial"/>
                                <w:b/>
                                <w:w w:val="85"/>
                                <w:sz w:val="22"/>
                              </w:rPr>
                              <w:t>ke</w:t>
                            </w:r>
                            <w:r>
                              <w:rPr>
                                <w:rFonts w:ascii="Arial"/>
                                <w:b/>
                                <w:spacing w:val="-6"/>
                                <w:w w:val="85"/>
                                <w:sz w:val="22"/>
                              </w:rPr>
                              <w:t xml:space="preserve"> </w:t>
                            </w:r>
                            <w:r>
                              <w:rPr>
                                <w:rFonts w:ascii="Arial"/>
                                <w:b/>
                                <w:w w:val="85"/>
                                <w:sz w:val="22"/>
                              </w:rPr>
                              <w:t>liye</w:t>
                            </w:r>
                            <w:r>
                              <w:rPr>
                                <w:rFonts w:ascii="Arial"/>
                                <w:b/>
                                <w:spacing w:val="-6"/>
                                <w:w w:val="85"/>
                                <w:sz w:val="22"/>
                              </w:rPr>
                              <w:t xml:space="preserve"> </w:t>
                            </w:r>
                            <w:r>
                              <w:rPr>
                                <w:rFonts w:ascii="Arial"/>
                                <w:b/>
                                <w:w w:val="85"/>
                                <w:sz w:val="22"/>
                              </w:rPr>
                              <w:t xml:space="preserve">library </w:t>
                            </w:r>
                            <w:r>
                              <w:rPr>
                                <w:rFonts w:ascii="Arial"/>
                                <w:b/>
                                <w:w w:val="80"/>
                                <w:sz w:val="22"/>
                              </w:rPr>
                              <w:t>using namespace std;</w:t>
                            </w:r>
                            <w:r>
                              <w:rPr>
                                <w:rFonts w:ascii="Arial"/>
                                <w:b/>
                                <w:spacing w:val="40"/>
                                <w:sz w:val="22"/>
                              </w:rPr>
                              <w:t xml:space="preserve"> </w:t>
                            </w:r>
                            <w:r>
                              <w:rPr>
                                <w:rFonts w:ascii="Arial"/>
                                <w:b/>
                                <w:w w:val="80"/>
                                <w:sz w:val="22"/>
                              </w:rPr>
                              <w:t>// std ko avoid karne ke liye</w:t>
                            </w:r>
                          </w:p>
                          <w:p w14:paraId="0F635FBD">
                            <w:pPr>
                              <w:pStyle w:val="5"/>
                              <w:spacing w:before="123"/>
                              <w:rPr>
                                <w:rFonts w:ascii="Arial"/>
                                <w:b/>
                                <w:sz w:val="22"/>
                              </w:rPr>
                            </w:pPr>
                          </w:p>
                          <w:p w14:paraId="19AF4B7C">
                            <w:pPr>
                              <w:spacing w:before="0"/>
                              <w:ind w:left="441" w:right="0" w:firstLine="0"/>
                              <w:jc w:val="left"/>
                              <w:rPr>
                                <w:rFonts w:ascii="Arial"/>
                                <w:b/>
                                <w:sz w:val="22"/>
                              </w:rPr>
                            </w:pPr>
                            <w:r>
                              <w:rPr>
                                <w:rFonts w:ascii="Arial"/>
                                <w:b/>
                                <w:w w:val="80"/>
                                <w:sz w:val="22"/>
                              </w:rPr>
                              <w:t>//</w:t>
                            </w:r>
                            <w:r>
                              <w:rPr>
                                <w:rFonts w:ascii="Arial"/>
                                <w:b/>
                                <w:spacing w:val="1"/>
                                <w:sz w:val="22"/>
                              </w:rPr>
                              <w:t xml:space="preserve"> </w:t>
                            </w:r>
                            <w:r>
                              <w:rPr>
                                <w:rFonts w:ascii="Arial"/>
                                <w:b/>
                                <w:w w:val="80"/>
                                <w:sz w:val="22"/>
                              </w:rPr>
                              <w:t>Function</w:t>
                            </w:r>
                            <w:r>
                              <w:rPr>
                                <w:rFonts w:ascii="Arial"/>
                                <w:b/>
                                <w:spacing w:val="2"/>
                                <w:sz w:val="22"/>
                              </w:rPr>
                              <w:t xml:space="preserve"> </w:t>
                            </w:r>
                            <w:r>
                              <w:rPr>
                                <w:rFonts w:ascii="Arial"/>
                                <w:b/>
                                <w:w w:val="80"/>
                                <w:sz w:val="22"/>
                              </w:rPr>
                              <w:t>declaration</w:t>
                            </w:r>
                            <w:r>
                              <w:rPr>
                                <w:rFonts w:ascii="Arial"/>
                                <w:b/>
                                <w:spacing w:val="1"/>
                                <w:sz w:val="22"/>
                              </w:rPr>
                              <w:t xml:space="preserve"> </w:t>
                            </w:r>
                            <w:r>
                              <w:rPr>
                                <w:rFonts w:ascii="Arial"/>
                                <w:b/>
                                <w:spacing w:val="-2"/>
                                <w:w w:val="80"/>
                                <w:sz w:val="22"/>
                              </w:rPr>
                              <w:t>(prototype)</w:t>
                            </w:r>
                          </w:p>
                          <w:p w14:paraId="3FE0B2F3">
                            <w:pPr>
                              <w:spacing w:before="126" w:line="360" w:lineRule="auto"/>
                              <w:ind w:left="441" w:right="1720" w:firstLine="0"/>
                              <w:jc w:val="left"/>
                              <w:rPr>
                                <w:rFonts w:ascii="Arial"/>
                                <w:b/>
                                <w:sz w:val="22"/>
                              </w:rPr>
                            </w:pPr>
                            <w:r>
                              <w:rPr>
                                <w:rFonts w:ascii="Arial"/>
                                <w:b/>
                                <w:w w:val="80"/>
                                <w:sz w:val="22"/>
                              </w:rPr>
                              <w:t xml:space="preserve">// Yeh batata hai ke greet naam ka function hai </w:t>
                            </w:r>
                            <w:r>
                              <w:rPr>
                                <w:rFonts w:ascii="Arial"/>
                                <w:b/>
                                <w:w w:val="90"/>
                                <w:sz w:val="22"/>
                              </w:rPr>
                              <w:t>void greet();</w:t>
                            </w:r>
                          </w:p>
                          <w:p w14:paraId="56AA83DF">
                            <w:pPr>
                              <w:pStyle w:val="5"/>
                              <w:spacing w:before="126"/>
                              <w:rPr>
                                <w:rFonts w:ascii="Arial"/>
                                <w:b/>
                                <w:sz w:val="22"/>
                              </w:rPr>
                            </w:pPr>
                          </w:p>
                          <w:p w14:paraId="12F40F38">
                            <w:pPr>
                              <w:spacing w:before="0"/>
                              <w:ind w:left="441" w:right="0" w:firstLine="0"/>
                              <w:jc w:val="left"/>
                              <w:rPr>
                                <w:rFonts w:ascii="Arial"/>
                                <w:b/>
                                <w:sz w:val="22"/>
                              </w:rPr>
                            </w:pPr>
                            <w:r>
                              <w:rPr>
                                <w:rFonts w:ascii="Arial"/>
                                <w:b/>
                                <w:spacing w:val="-10"/>
                                <w:w w:val="90"/>
                                <w:sz w:val="22"/>
                              </w:rPr>
                              <w:t>#</w:t>
                            </w:r>
                          </w:p>
                          <w:p w14:paraId="4BDE5057">
                            <w:pPr>
                              <w:spacing w:before="124"/>
                              <w:ind w:left="797" w:right="0" w:firstLine="0"/>
                              <w:jc w:val="left"/>
                              <w:rPr>
                                <w:rFonts w:ascii="Arial"/>
                                <w:b/>
                                <w:sz w:val="22"/>
                              </w:rPr>
                            </w:pPr>
                            <w:r>
                              <w:rPr>
                                <w:rFonts w:ascii="Arial"/>
                                <w:b/>
                                <w:w w:val="80"/>
                                <w:sz w:val="22"/>
                              </w:rPr>
                              <w:t>int</w:t>
                            </w:r>
                            <w:r>
                              <w:rPr>
                                <w:rFonts w:ascii="Arial"/>
                                <w:b/>
                                <w:spacing w:val="-6"/>
                                <w:sz w:val="22"/>
                              </w:rPr>
                              <w:t xml:space="preserve"> </w:t>
                            </w:r>
                            <w:r>
                              <w:rPr>
                                <w:rFonts w:ascii="Arial"/>
                                <w:b/>
                                <w:spacing w:val="-2"/>
                                <w:w w:val="90"/>
                                <w:sz w:val="22"/>
                              </w:rPr>
                              <w:t>main()</w:t>
                            </w:r>
                          </w:p>
                          <w:p w14:paraId="1FC4CACD">
                            <w:pPr>
                              <w:spacing w:before="126"/>
                              <w:ind w:left="441" w:right="0" w:firstLine="0"/>
                              <w:jc w:val="left"/>
                              <w:rPr>
                                <w:rFonts w:ascii="Arial"/>
                                <w:b/>
                                <w:sz w:val="22"/>
                              </w:rPr>
                            </w:pPr>
                            <w:r>
                              <w:rPr>
                                <w:rFonts w:ascii="Arial"/>
                                <w:b/>
                                <w:spacing w:val="-10"/>
                                <w:w w:val="90"/>
                                <w:sz w:val="22"/>
                              </w:rPr>
                              <w:t>{</w:t>
                            </w:r>
                          </w:p>
                          <w:p w14:paraId="71ADFC25">
                            <w:pPr>
                              <w:spacing w:before="127"/>
                              <w:ind w:left="643" w:right="0" w:firstLine="0"/>
                              <w:jc w:val="left"/>
                              <w:rPr>
                                <w:rFonts w:ascii="Arial"/>
                                <w:b/>
                                <w:sz w:val="22"/>
                              </w:rPr>
                            </w:pPr>
                            <w:r>
                              <w:rPr>
                                <w:rFonts w:ascii="Arial"/>
                                <w:b/>
                                <w:w w:val="80"/>
                                <w:sz w:val="22"/>
                              </w:rPr>
                              <w:t>//</w:t>
                            </w:r>
                            <w:r>
                              <w:rPr>
                                <w:rFonts w:ascii="Arial"/>
                                <w:b/>
                                <w:spacing w:val="-1"/>
                                <w:sz w:val="22"/>
                              </w:rPr>
                              <w:t xml:space="preserve"> </w:t>
                            </w:r>
                            <w:r>
                              <w:rPr>
                                <w:rFonts w:ascii="Arial"/>
                                <w:b/>
                                <w:w w:val="80"/>
                                <w:sz w:val="22"/>
                              </w:rPr>
                              <w:t>Function</w:t>
                            </w:r>
                            <w:r>
                              <w:rPr>
                                <w:rFonts w:ascii="Arial"/>
                                <w:b/>
                                <w:spacing w:val="-4"/>
                                <w:sz w:val="22"/>
                              </w:rPr>
                              <w:t xml:space="preserve"> </w:t>
                            </w:r>
                            <w:r>
                              <w:rPr>
                                <w:rFonts w:ascii="Arial"/>
                                <w:b/>
                                <w:spacing w:val="-4"/>
                                <w:w w:val="80"/>
                                <w:sz w:val="22"/>
                              </w:rPr>
                              <w:t>call</w:t>
                            </w:r>
                          </w:p>
                          <w:p w14:paraId="59A71E22">
                            <w:pPr>
                              <w:spacing w:before="126" w:line="357" w:lineRule="auto"/>
                              <w:ind w:left="592" w:right="1720" w:firstLine="50"/>
                              <w:jc w:val="left"/>
                              <w:rPr>
                                <w:rFonts w:ascii="Arial"/>
                                <w:b/>
                                <w:sz w:val="22"/>
                              </w:rPr>
                            </w:pPr>
                            <w:r>
                              <w:rPr>
                                <w:rFonts w:ascii="Arial"/>
                                <w:b/>
                                <w:w w:val="80"/>
                                <w:sz w:val="22"/>
                              </w:rPr>
                              <w:t xml:space="preserve">// Yahan greet function execute hoga </w:t>
                            </w:r>
                            <w:r>
                              <w:rPr>
                                <w:rFonts w:ascii="Arial"/>
                                <w:b/>
                                <w:spacing w:val="-2"/>
                                <w:w w:val="90"/>
                                <w:sz w:val="22"/>
                              </w:rPr>
                              <w:t>greet();</w:t>
                            </w:r>
                          </w:p>
                          <w:p w14:paraId="2F9670D8">
                            <w:pPr>
                              <w:pStyle w:val="5"/>
                              <w:spacing w:before="128"/>
                              <w:rPr>
                                <w:rFonts w:ascii="Arial"/>
                                <w:b/>
                                <w:sz w:val="22"/>
                              </w:rPr>
                            </w:pPr>
                          </w:p>
                          <w:p w14:paraId="04C7A281">
                            <w:pPr>
                              <w:spacing w:before="0"/>
                              <w:ind w:left="285" w:right="0" w:firstLine="0"/>
                              <w:jc w:val="left"/>
                              <w:rPr>
                                <w:rFonts w:ascii="Arial"/>
                                <w:b/>
                                <w:sz w:val="22"/>
                              </w:rPr>
                            </w:pPr>
                            <w:r>
                              <w:rPr>
                                <w:rFonts w:ascii="Arial"/>
                                <w:b/>
                                <w:w w:val="80"/>
                                <w:sz w:val="22"/>
                              </w:rPr>
                              <w:t>return</w:t>
                            </w:r>
                            <w:r>
                              <w:rPr>
                                <w:rFonts w:ascii="Arial"/>
                                <w:b/>
                                <w:spacing w:val="-5"/>
                                <w:sz w:val="22"/>
                              </w:rPr>
                              <w:t xml:space="preserve"> </w:t>
                            </w:r>
                            <w:r>
                              <w:rPr>
                                <w:rFonts w:ascii="Arial"/>
                                <w:b/>
                                <w:w w:val="80"/>
                                <w:sz w:val="22"/>
                              </w:rPr>
                              <w:t>0;</w:t>
                            </w:r>
                            <w:r>
                              <w:rPr>
                                <w:rFonts w:ascii="Arial"/>
                                <w:b/>
                                <w:spacing w:val="76"/>
                                <w:w w:val="150"/>
                                <w:sz w:val="22"/>
                              </w:rPr>
                              <w:t xml:space="preserve"> </w:t>
                            </w:r>
                            <w:r>
                              <w:rPr>
                                <w:rFonts w:ascii="Arial"/>
                                <w:b/>
                                <w:w w:val="80"/>
                                <w:sz w:val="22"/>
                              </w:rPr>
                              <w:t>//</w:t>
                            </w:r>
                            <w:r>
                              <w:rPr>
                                <w:rFonts w:ascii="Arial"/>
                                <w:b/>
                                <w:spacing w:val="-5"/>
                                <w:sz w:val="22"/>
                              </w:rPr>
                              <w:t xml:space="preserve"> </w:t>
                            </w:r>
                            <w:r>
                              <w:rPr>
                                <w:rFonts w:ascii="Arial"/>
                                <w:b/>
                                <w:w w:val="80"/>
                                <w:sz w:val="22"/>
                              </w:rPr>
                              <w:t>Program</w:t>
                            </w:r>
                            <w:r>
                              <w:rPr>
                                <w:rFonts w:ascii="Arial"/>
                                <w:b/>
                                <w:spacing w:val="-5"/>
                                <w:sz w:val="22"/>
                              </w:rPr>
                              <w:t xml:space="preserve"> </w:t>
                            </w:r>
                            <w:r>
                              <w:rPr>
                                <w:rFonts w:ascii="Arial"/>
                                <w:b/>
                                <w:w w:val="80"/>
                                <w:sz w:val="22"/>
                              </w:rPr>
                              <w:t>successfully</w:t>
                            </w:r>
                            <w:r>
                              <w:rPr>
                                <w:rFonts w:ascii="Arial"/>
                                <w:b/>
                                <w:spacing w:val="-4"/>
                                <w:sz w:val="22"/>
                              </w:rPr>
                              <w:t xml:space="preserve"> </w:t>
                            </w:r>
                            <w:r>
                              <w:rPr>
                                <w:rFonts w:ascii="Arial"/>
                                <w:b/>
                                <w:spacing w:val="-5"/>
                                <w:w w:val="80"/>
                                <w:sz w:val="22"/>
                              </w:rPr>
                              <w:t>end</w:t>
                            </w:r>
                          </w:p>
                          <w:p w14:paraId="5AB18EEF">
                            <w:pPr>
                              <w:spacing w:before="126"/>
                              <w:ind w:left="441" w:right="0" w:firstLine="0"/>
                              <w:jc w:val="left"/>
                              <w:rPr>
                                <w:rFonts w:ascii="Arial"/>
                                <w:b/>
                                <w:sz w:val="22"/>
                              </w:rPr>
                            </w:pPr>
                            <w:r>
                              <w:rPr>
                                <w:rFonts w:ascii="Arial"/>
                                <w:b/>
                                <w:spacing w:val="-10"/>
                                <w:w w:val="90"/>
                                <w:sz w:val="22"/>
                              </w:rPr>
                              <w:t>}</w:t>
                            </w:r>
                          </w:p>
                          <w:p w14:paraId="0A42B483">
                            <w:pPr>
                              <w:pStyle w:val="5"/>
                              <w:spacing w:before="250"/>
                              <w:rPr>
                                <w:rFonts w:ascii="Arial"/>
                                <w:b/>
                                <w:sz w:val="22"/>
                              </w:rPr>
                            </w:pPr>
                          </w:p>
                          <w:p w14:paraId="5B154573">
                            <w:pPr>
                              <w:spacing w:before="0"/>
                              <w:ind w:left="0" w:right="4215" w:firstLine="0"/>
                              <w:jc w:val="right"/>
                              <w:rPr>
                                <w:rFonts w:ascii="Arial"/>
                                <w:b/>
                                <w:sz w:val="22"/>
                              </w:rPr>
                            </w:pPr>
                            <w:r>
                              <w:rPr>
                                <w:rFonts w:ascii="Arial"/>
                                <w:b/>
                                <w:w w:val="80"/>
                                <w:sz w:val="22"/>
                              </w:rPr>
                              <w:t>//</w:t>
                            </w:r>
                            <w:r>
                              <w:rPr>
                                <w:rFonts w:ascii="Arial"/>
                                <w:b/>
                                <w:spacing w:val="-1"/>
                                <w:sz w:val="22"/>
                              </w:rPr>
                              <w:t xml:space="preserve"> </w:t>
                            </w:r>
                            <w:r>
                              <w:rPr>
                                <w:rFonts w:ascii="Arial"/>
                                <w:b/>
                                <w:w w:val="80"/>
                                <w:sz w:val="22"/>
                              </w:rPr>
                              <w:t>Function</w:t>
                            </w:r>
                            <w:r>
                              <w:rPr>
                                <w:rFonts w:ascii="Arial"/>
                                <w:b/>
                                <w:spacing w:val="-1"/>
                                <w:sz w:val="22"/>
                              </w:rPr>
                              <w:t xml:space="preserve"> </w:t>
                            </w:r>
                            <w:r>
                              <w:rPr>
                                <w:rFonts w:ascii="Arial"/>
                                <w:b/>
                                <w:spacing w:val="-2"/>
                                <w:w w:val="80"/>
                                <w:sz w:val="22"/>
                              </w:rPr>
                              <w:t>definition</w:t>
                            </w:r>
                          </w:p>
                          <w:p w14:paraId="7D8B7503">
                            <w:pPr>
                              <w:spacing w:before="127"/>
                              <w:ind w:left="0" w:right="4294" w:firstLine="0"/>
                              <w:jc w:val="right"/>
                              <w:rPr>
                                <w:rFonts w:ascii="Arial"/>
                                <w:b/>
                                <w:sz w:val="22"/>
                              </w:rPr>
                            </w:pPr>
                            <w:r>
                              <w:rPr>
                                <w:rFonts w:ascii="Arial"/>
                                <w:b/>
                                <w:w w:val="80"/>
                                <w:sz w:val="22"/>
                              </w:rPr>
                              <w:t>void</w:t>
                            </w:r>
                            <w:r>
                              <w:rPr>
                                <w:rFonts w:ascii="Arial"/>
                                <w:b/>
                                <w:spacing w:val="-2"/>
                                <w:sz w:val="22"/>
                              </w:rPr>
                              <w:t xml:space="preserve"> </w:t>
                            </w:r>
                            <w:r>
                              <w:rPr>
                                <w:rFonts w:ascii="Arial"/>
                                <w:b/>
                                <w:spacing w:val="-2"/>
                                <w:w w:val="90"/>
                                <w:sz w:val="22"/>
                              </w:rPr>
                              <w:t>greet()</w:t>
                            </w:r>
                          </w:p>
                          <w:p w14:paraId="56650E3A">
                            <w:pPr>
                              <w:spacing w:before="126"/>
                              <w:ind w:left="441" w:right="0" w:firstLine="0"/>
                              <w:jc w:val="left"/>
                              <w:rPr>
                                <w:rFonts w:ascii="Arial"/>
                                <w:b/>
                                <w:sz w:val="22"/>
                              </w:rPr>
                            </w:pPr>
                            <w:r>
                              <w:rPr>
                                <w:rFonts w:ascii="Arial"/>
                                <w:b/>
                                <w:spacing w:val="-10"/>
                                <w:w w:val="90"/>
                                <w:sz w:val="22"/>
                              </w:rPr>
                              <w:t>{</w:t>
                            </w:r>
                          </w:p>
                          <w:p w14:paraId="25E02C72">
                            <w:pPr>
                              <w:spacing w:before="127"/>
                              <w:ind w:left="643" w:right="0" w:firstLine="0"/>
                              <w:jc w:val="left"/>
                              <w:rPr>
                                <w:rFonts w:ascii="Arial"/>
                                <w:b/>
                                <w:sz w:val="22"/>
                              </w:rPr>
                            </w:pPr>
                            <w:r>
                              <w:rPr>
                                <w:rFonts w:ascii="Arial"/>
                                <w:b/>
                                <w:w w:val="80"/>
                                <w:sz w:val="22"/>
                              </w:rPr>
                              <w:t>//</w:t>
                            </w:r>
                            <w:r>
                              <w:rPr>
                                <w:rFonts w:ascii="Arial"/>
                                <w:b/>
                                <w:spacing w:val="-5"/>
                                <w:sz w:val="22"/>
                              </w:rPr>
                              <w:t xml:space="preserve"> </w:t>
                            </w:r>
                            <w:r>
                              <w:rPr>
                                <w:rFonts w:ascii="Arial"/>
                                <w:b/>
                                <w:w w:val="80"/>
                                <w:sz w:val="22"/>
                              </w:rPr>
                              <w:t>Message</w:t>
                            </w:r>
                            <w:r>
                              <w:rPr>
                                <w:rFonts w:ascii="Arial"/>
                                <w:b/>
                                <w:spacing w:val="-4"/>
                                <w:sz w:val="22"/>
                              </w:rPr>
                              <w:t xml:space="preserve"> </w:t>
                            </w:r>
                            <w:r>
                              <w:rPr>
                                <w:rFonts w:ascii="Arial"/>
                                <w:b/>
                                <w:w w:val="80"/>
                                <w:sz w:val="22"/>
                              </w:rPr>
                              <w:t>display</w:t>
                            </w:r>
                            <w:r>
                              <w:rPr>
                                <w:rFonts w:ascii="Arial"/>
                                <w:b/>
                                <w:spacing w:val="-5"/>
                                <w:sz w:val="22"/>
                              </w:rPr>
                              <w:t xml:space="preserve"> </w:t>
                            </w:r>
                            <w:r>
                              <w:rPr>
                                <w:rFonts w:ascii="Arial"/>
                                <w:b/>
                                <w:w w:val="80"/>
                                <w:sz w:val="22"/>
                              </w:rPr>
                              <w:t>kar</w:t>
                            </w:r>
                            <w:r>
                              <w:rPr>
                                <w:rFonts w:ascii="Arial"/>
                                <w:b/>
                                <w:spacing w:val="-5"/>
                                <w:sz w:val="22"/>
                              </w:rPr>
                              <w:t xml:space="preserve"> </w:t>
                            </w:r>
                            <w:r>
                              <w:rPr>
                                <w:rFonts w:ascii="Arial"/>
                                <w:b/>
                                <w:w w:val="80"/>
                                <w:sz w:val="22"/>
                              </w:rPr>
                              <w:t>raha</w:t>
                            </w:r>
                            <w:r>
                              <w:rPr>
                                <w:rFonts w:ascii="Arial"/>
                                <w:b/>
                                <w:spacing w:val="-4"/>
                                <w:sz w:val="22"/>
                              </w:rPr>
                              <w:t xml:space="preserve"> </w:t>
                            </w:r>
                            <w:r>
                              <w:rPr>
                                <w:rFonts w:ascii="Arial"/>
                                <w:b/>
                                <w:spacing w:val="-5"/>
                                <w:w w:val="80"/>
                                <w:sz w:val="22"/>
                              </w:rPr>
                              <w:t>hai</w:t>
                            </w:r>
                          </w:p>
                          <w:p w14:paraId="1B5561E2">
                            <w:pPr>
                              <w:spacing w:before="124"/>
                              <w:ind w:left="643" w:right="0" w:firstLine="0"/>
                              <w:jc w:val="left"/>
                              <w:rPr>
                                <w:rFonts w:ascii="Arial"/>
                                <w:b/>
                                <w:sz w:val="22"/>
                              </w:rPr>
                            </w:pPr>
                            <w:r>
                              <w:rPr>
                                <w:rFonts w:ascii="Arial"/>
                                <w:b/>
                                <w:w w:val="80"/>
                                <w:sz w:val="22"/>
                              </w:rPr>
                              <w:t>cout</w:t>
                            </w:r>
                            <w:r>
                              <w:rPr>
                                <w:rFonts w:ascii="Arial"/>
                                <w:b/>
                                <w:spacing w:val="1"/>
                                <w:sz w:val="22"/>
                              </w:rPr>
                              <w:t xml:space="preserve"> </w:t>
                            </w:r>
                            <w:r>
                              <w:rPr>
                                <w:rFonts w:ascii="Arial"/>
                                <w:b/>
                                <w:w w:val="80"/>
                                <w:sz w:val="22"/>
                              </w:rPr>
                              <w:t>&lt;&lt;</w:t>
                            </w:r>
                            <w:r>
                              <w:rPr>
                                <w:rFonts w:ascii="Arial"/>
                                <w:b/>
                                <w:spacing w:val="1"/>
                                <w:sz w:val="22"/>
                              </w:rPr>
                              <w:t xml:space="preserve"> </w:t>
                            </w:r>
                            <w:r>
                              <w:rPr>
                                <w:rFonts w:ascii="Arial"/>
                                <w:b/>
                                <w:w w:val="80"/>
                                <w:sz w:val="22"/>
                              </w:rPr>
                              <w:t>"Assalam-o-Alaikum!</w:t>
                            </w:r>
                            <w:r>
                              <w:rPr>
                                <w:rFonts w:ascii="Arial"/>
                                <w:b/>
                                <w:spacing w:val="2"/>
                                <w:sz w:val="22"/>
                              </w:rPr>
                              <w:t xml:space="preserve"> </w:t>
                            </w:r>
                            <w:r>
                              <w:rPr>
                                <w:rFonts w:ascii="Arial"/>
                                <w:b/>
                                <w:w w:val="80"/>
                                <w:sz w:val="22"/>
                              </w:rPr>
                              <w:t>Welcome</w:t>
                            </w:r>
                            <w:r>
                              <w:rPr>
                                <w:rFonts w:ascii="Arial"/>
                                <w:b/>
                                <w:spacing w:val="-1"/>
                                <w:sz w:val="22"/>
                              </w:rPr>
                              <w:t xml:space="preserve"> </w:t>
                            </w:r>
                            <w:r>
                              <w:rPr>
                                <w:rFonts w:ascii="Arial"/>
                                <w:b/>
                                <w:w w:val="80"/>
                                <w:sz w:val="22"/>
                              </w:rPr>
                              <w:t>to</w:t>
                            </w:r>
                            <w:r>
                              <w:rPr>
                                <w:rFonts w:ascii="Arial"/>
                                <w:b/>
                                <w:spacing w:val="3"/>
                                <w:sz w:val="22"/>
                              </w:rPr>
                              <w:t xml:space="preserve"> </w:t>
                            </w:r>
                            <w:r>
                              <w:rPr>
                                <w:rFonts w:ascii="Arial"/>
                                <w:b/>
                                <w:w w:val="80"/>
                                <w:sz w:val="22"/>
                              </w:rPr>
                              <w:t>C++</w:t>
                            </w:r>
                            <w:r>
                              <w:rPr>
                                <w:rFonts w:ascii="Arial"/>
                                <w:b/>
                                <w:spacing w:val="3"/>
                                <w:sz w:val="22"/>
                              </w:rPr>
                              <w:t xml:space="preserve"> </w:t>
                            </w:r>
                            <w:r>
                              <w:rPr>
                                <w:rFonts w:ascii="Arial"/>
                                <w:b/>
                                <w:spacing w:val="-2"/>
                                <w:w w:val="80"/>
                                <w:sz w:val="22"/>
                              </w:rPr>
                              <w:t>Programming!"</w:t>
                            </w:r>
                          </w:p>
                          <w:p w14:paraId="132F776A">
                            <w:pPr>
                              <w:spacing w:before="126"/>
                              <w:ind w:left="797" w:right="0" w:firstLine="0"/>
                              <w:jc w:val="left"/>
                              <w:rPr>
                                <w:rFonts w:ascii="Arial"/>
                                <w:b/>
                                <w:sz w:val="22"/>
                              </w:rPr>
                            </w:pPr>
                            <w:r>
                              <w:rPr>
                                <w:rFonts w:ascii="Arial"/>
                                <w:b/>
                                <w:w w:val="80"/>
                                <w:sz w:val="22"/>
                              </w:rPr>
                              <w:t>&lt;&lt;</w:t>
                            </w:r>
                            <w:r>
                              <w:rPr>
                                <w:rFonts w:ascii="Arial"/>
                                <w:b/>
                                <w:spacing w:val="-6"/>
                                <w:sz w:val="22"/>
                              </w:rPr>
                              <w:t xml:space="preserve"> </w:t>
                            </w:r>
                            <w:r>
                              <w:rPr>
                                <w:rFonts w:ascii="Arial"/>
                                <w:b/>
                                <w:spacing w:val="-2"/>
                                <w:w w:val="90"/>
                                <w:sz w:val="22"/>
                              </w:rPr>
                              <w:t>endl;</w:t>
                            </w:r>
                          </w:p>
                          <w:p w14:paraId="1EEEC18C">
                            <w:pPr>
                              <w:spacing w:before="126"/>
                              <w:ind w:left="84" w:right="0" w:firstLine="0"/>
                              <w:jc w:val="left"/>
                              <w:rPr>
                                <w:rFonts w:ascii="Arial"/>
                                <w:b/>
                                <w:sz w:val="22"/>
                              </w:rPr>
                            </w:pPr>
                            <w:r>
                              <w:rPr>
                                <w:rFonts w:ascii="Arial"/>
                                <w:b/>
                                <w:spacing w:val="-10"/>
                                <w:w w:val="90"/>
                                <w:sz w:val="22"/>
                              </w:rPr>
                              <w:t>}</w:t>
                            </w:r>
                          </w:p>
                        </w:txbxContent>
                      </wps:txbx>
                      <wps:bodyPr wrap="square" lIns="0" tIns="0" rIns="0" bIns="0" rtlCol="0">
                        <a:noAutofit/>
                      </wps:bodyPr>
                    </wps:wsp>
                  </a:graphicData>
                </a:graphic>
              </wp:anchor>
            </w:drawing>
          </mc:Choice>
          <mc:Fallback>
            <w:pict>
              <v:shape id="Textbox 31" o:spid="_x0000_s1026" o:spt="202" type="#_x0000_t202" style="position:absolute;left:0pt;margin-left:147.25pt;margin-top:20.85pt;height:472.3pt;width:303.95pt;mso-position-horizontal-relative:page;mso-wrap-distance-bottom:0pt;mso-wrap-distance-top:0pt;z-index:-251640832;mso-width-relative:page;mso-height-relative:page;" filled="f" stroked="f" coordsize="21600,21600" o:gfxdata="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BXp4RPZAAAACgEAAA8AAAAAAAAAAQAgAAAAIgAAAGRycy9kb3ducmV2LnhtbFBLAQIUABQA&#10;AAAIAIdO4kAHaP3ntgEAAHcDAAAOAAAAAAAAAAEAIAAAACgBAABkcnMvZTJvRG9jLnhtbFBLBQYA&#10;AAAABgAGAFkBAABQBQAAAAA=&#10;">
                <v:fill on="f" focussize="0,0"/>
                <v:stroke on="f"/>
                <v:imagedata o:title=""/>
                <o:lock v:ext="edit" aspectratio="f"/>
                <v:textbox inset="0mm,0mm,0mm,0mm">
                  <w:txbxContent>
                    <w:p w14:paraId="342458A7">
                      <w:pPr>
                        <w:pStyle w:val="5"/>
                        <w:spacing w:before="86"/>
                        <w:rPr>
                          <w:b/>
                          <w:sz w:val="22"/>
                        </w:rPr>
                      </w:pPr>
                    </w:p>
                    <w:p w14:paraId="37BB5027">
                      <w:pPr>
                        <w:spacing w:before="0" w:line="360" w:lineRule="auto"/>
                        <w:ind w:left="441" w:right="891" w:firstLine="0"/>
                        <w:jc w:val="left"/>
                        <w:rPr>
                          <w:rFonts w:ascii="Arial"/>
                          <w:b/>
                          <w:sz w:val="22"/>
                        </w:rPr>
                      </w:pPr>
                      <w:r>
                        <w:rPr>
                          <w:rFonts w:ascii="Arial"/>
                          <w:b/>
                          <w:w w:val="85"/>
                          <w:sz w:val="22"/>
                        </w:rPr>
                        <w:t>include</w:t>
                      </w:r>
                      <w:r>
                        <w:rPr>
                          <w:rFonts w:ascii="Arial"/>
                          <w:b/>
                          <w:spacing w:val="-7"/>
                          <w:w w:val="85"/>
                          <w:sz w:val="22"/>
                        </w:rPr>
                        <w:t xml:space="preserve"> </w:t>
                      </w:r>
                      <w:r>
                        <w:rPr>
                          <w:rFonts w:ascii="Arial"/>
                          <w:b/>
                          <w:w w:val="85"/>
                          <w:sz w:val="22"/>
                        </w:rPr>
                        <w:t>&lt;iostream&gt;</w:t>
                      </w:r>
                      <w:r>
                        <w:rPr>
                          <w:rFonts w:ascii="Arial"/>
                          <w:b/>
                          <w:spacing w:val="70"/>
                          <w:sz w:val="22"/>
                        </w:rPr>
                        <w:t xml:space="preserve"> </w:t>
                      </w:r>
                      <w:r>
                        <w:rPr>
                          <w:rFonts w:ascii="Arial"/>
                          <w:b/>
                          <w:w w:val="85"/>
                          <w:sz w:val="22"/>
                        </w:rPr>
                        <w:t>//</w:t>
                      </w:r>
                      <w:r>
                        <w:rPr>
                          <w:rFonts w:ascii="Arial"/>
                          <w:b/>
                          <w:spacing w:val="-7"/>
                          <w:w w:val="85"/>
                          <w:sz w:val="22"/>
                        </w:rPr>
                        <w:t xml:space="preserve"> </w:t>
                      </w:r>
                      <w:r>
                        <w:rPr>
                          <w:rFonts w:ascii="Arial"/>
                          <w:b/>
                          <w:w w:val="85"/>
                          <w:sz w:val="22"/>
                        </w:rPr>
                        <w:t>Input/output</w:t>
                      </w:r>
                      <w:r>
                        <w:rPr>
                          <w:rFonts w:ascii="Arial"/>
                          <w:b/>
                          <w:spacing w:val="-6"/>
                          <w:w w:val="85"/>
                          <w:sz w:val="22"/>
                        </w:rPr>
                        <w:t xml:space="preserve"> </w:t>
                      </w:r>
                      <w:r>
                        <w:rPr>
                          <w:rFonts w:ascii="Arial"/>
                          <w:b/>
                          <w:w w:val="85"/>
                          <w:sz w:val="22"/>
                        </w:rPr>
                        <w:t>ke</w:t>
                      </w:r>
                      <w:r>
                        <w:rPr>
                          <w:rFonts w:ascii="Arial"/>
                          <w:b/>
                          <w:spacing w:val="-6"/>
                          <w:w w:val="85"/>
                          <w:sz w:val="22"/>
                        </w:rPr>
                        <w:t xml:space="preserve"> </w:t>
                      </w:r>
                      <w:r>
                        <w:rPr>
                          <w:rFonts w:ascii="Arial"/>
                          <w:b/>
                          <w:w w:val="85"/>
                          <w:sz w:val="22"/>
                        </w:rPr>
                        <w:t>liye</w:t>
                      </w:r>
                      <w:r>
                        <w:rPr>
                          <w:rFonts w:ascii="Arial"/>
                          <w:b/>
                          <w:spacing w:val="-6"/>
                          <w:w w:val="85"/>
                          <w:sz w:val="22"/>
                        </w:rPr>
                        <w:t xml:space="preserve"> </w:t>
                      </w:r>
                      <w:r>
                        <w:rPr>
                          <w:rFonts w:ascii="Arial"/>
                          <w:b/>
                          <w:w w:val="85"/>
                          <w:sz w:val="22"/>
                        </w:rPr>
                        <w:t xml:space="preserve">library </w:t>
                      </w:r>
                      <w:r>
                        <w:rPr>
                          <w:rFonts w:ascii="Arial"/>
                          <w:b/>
                          <w:w w:val="80"/>
                          <w:sz w:val="22"/>
                        </w:rPr>
                        <w:t>using namespace std;</w:t>
                      </w:r>
                      <w:r>
                        <w:rPr>
                          <w:rFonts w:ascii="Arial"/>
                          <w:b/>
                          <w:spacing w:val="40"/>
                          <w:sz w:val="22"/>
                        </w:rPr>
                        <w:t xml:space="preserve"> </w:t>
                      </w:r>
                      <w:r>
                        <w:rPr>
                          <w:rFonts w:ascii="Arial"/>
                          <w:b/>
                          <w:w w:val="80"/>
                          <w:sz w:val="22"/>
                        </w:rPr>
                        <w:t>// std ko avoid karne ke liye</w:t>
                      </w:r>
                    </w:p>
                    <w:p w14:paraId="0F635FBD">
                      <w:pPr>
                        <w:pStyle w:val="5"/>
                        <w:spacing w:before="123"/>
                        <w:rPr>
                          <w:rFonts w:ascii="Arial"/>
                          <w:b/>
                          <w:sz w:val="22"/>
                        </w:rPr>
                      </w:pPr>
                    </w:p>
                    <w:p w14:paraId="19AF4B7C">
                      <w:pPr>
                        <w:spacing w:before="0"/>
                        <w:ind w:left="441" w:right="0" w:firstLine="0"/>
                        <w:jc w:val="left"/>
                        <w:rPr>
                          <w:rFonts w:ascii="Arial"/>
                          <w:b/>
                          <w:sz w:val="22"/>
                        </w:rPr>
                      </w:pPr>
                      <w:r>
                        <w:rPr>
                          <w:rFonts w:ascii="Arial"/>
                          <w:b/>
                          <w:w w:val="80"/>
                          <w:sz w:val="22"/>
                        </w:rPr>
                        <w:t>//</w:t>
                      </w:r>
                      <w:r>
                        <w:rPr>
                          <w:rFonts w:ascii="Arial"/>
                          <w:b/>
                          <w:spacing w:val="1"/>
                          <w:sz w:val="22"/>
                        </w:rPr>
                        <w:t xml:space="preserve"> </w:t>
                      </w:r>
                      <w:r>
                        <w:rPr>
                          <w:rFonts w:ascii="Arial"/>
                          <w:b/>
                          <w:w w:val="80"/>
                          <w:sz w:val="22"/>
                        </w:rPr>
                        <w:t>Function</w:t>
                      </w:r>
                      <w:r>
                        <w:rPr>
                          <w:rFonts w:ascii="Arial"/>
                          <w:b/>
                          <w:spacing w:val="2"/>
                          <w:sz w:val="22"/>
                        </w:rPr>
                        <w:t xml:space="preserve"> </w:t>
                      </w:r>
                      <w:r>
                        <w:rPr>
                          <w:rFonts w:ascii="Arial"/>
                          <w:b/>
                          <w:w w:val="80"/>
                          <w:sz w:val="22"/>
                        </w:rPr>
                        <w:t>declaration</w:t>
                      </w:r>
                      <w:r>
                        <w:rPr>
                          <w:rFonts w:ascii="Arial"/>
                          <w:b/>
                          <w:spacing w:val="1"/>
                          <w:sz w:val="22"/>
                        </w:rPr>
                        <w:t xml:space="preserve"> </w:t>
                      </w:r>
                      <w:r>
                        <w:rPr>
                          <w:rFonts w:ascii="Arial"/>
                          <w:b/>
                          <w:spacing w:val="-2"/>
                          <w:w w:val="80"/>
                          <w:sz w:val="22"/>
                        </w:rPr>
                        <w:t>(prototype)</w:t>
                      </w:r>
                    </w:p>
                    <w:p w14:paraId="3FE0B2F3">
                      <w:pPr>
                        <w:spacing w:before="126" w:line="360" w:lineRule="auto"/>
                        <w:ind w:left="441" w:right="1720" w:firstLine="0"/>
                        <w:jc w:val="left"/>
                        <w:rPr>
                          <w:rFonts w:ascii="Arial"/>
                          <w:b/>
                          <w:sz w:val="22"/>
                        </w:rPr>
                      </w:pPr>
                      <w:r>
                        <w:rPr>
                          <w:rFonts w:ascii="Arial"/>
                          <w:b/>
                          <w:w w:val="80"/>
                          <w:sz w:val="22"/>
                        </w:rPr>
                        <w:t xml:space="preserve">// Yeh batata hai ke greet naam ka function hai </w:t>
                      </w:r>
                      <w:r>
                        <w:rPr>
                          <w:rFonts w:ascii="Arial"/>
                          <w:b/>
                          <w:w w:val="90"/>
                          <w:sz w:val="22"/>
                        </w:rPr>
                        <w:t>void greet();</w:t>
                      </w:r>
                    </w:p>
                    <w:p w14:paraId="56AA83DF">
                      <w:pPr>
                        <w:pStyle w:val="5"/>
                        <w:spacing w:before="126"/>
                        <w:rPr>
                          <w:rFonts w:ascii="Arial"/>
                          <w:b/>
                          <w:sz w:val="22"/>
                        </w:rPr>
                      </w:pPr>
                    </w:p>
                    <w:p w14:paraId="12F40F38">
                      <w:pPr>
                        <w:spacing w:before="0"/>
                        <w:ind w:left="441" w:right="0" w:firstLine="0"/>
                        <w:jc w:val="left"/>
                        <w:rPr>
                          <w:rFonts w:ascii="Arial"/>
                          <w:b/>
                          <w:sz w:val="22"/>
                        </w:rPr>
                      </w:pPr>
                      <w:r>
                        <w:rPr>
                          <w:rFonts w:ascii="Arial"/>
                          <w:b/>
                          <w:spacing w:val="-10"/>
                          <w:w w:val="90"/>
                          <w:sz w:val="22"/>
                        </w:rPr>
                        <w:t>#</w:t>
                      </w:r>
                    </w:p>
                    <w:p w14:paraId="4BDE5057">
                      <w:pPr>
                        <w:spacing w:before="124"/>
                        <w:ind w:left="797" w:right="0" w:firstLine="0"/>
                        <w:jc w:val="left"/>
                        <w:rPr>
                          <w:rFonts w:ascii="Arial"/>
                          <w:b/>
                          <w:sz w:val="22"/>
                        </w:rPr>
                      </w:pPr>
                      <w:r>
                        <w:rPr>
                          <w:rFonts w:ascii="Arial"/>
                          <w:b/>
                          <w:w w:val="80"/>
                          <w:sz w:val="22"/>
                        </w:rPr>
                        <w:t>int</w:t>
                      </w:r>
                      <w:r>
                        <w:rPr>
                          <w:rFonts w:ascii="Arial"/>
                          <w:b/>
                          <w:spacing w:val="-6"/>
                          <w:sz w:val="22"/>
                        </w:rPr>
                        <w:t xml:space="preserve"> </w:t>
                      </w:r>
                      <w:r>
                        <w:rPr>
                          <w:rFonts w:ascii="Arial"/>
                          <w:b/>
                          <w:spacing w:val="-2"/>
                          <w:w w:val="90"/>
                          <w:sz w:val="22"/>
                        </w:rPr>
                        <w:t>main()</w:t>
                      </w:r>
                    </w:p>
                    <w:p w14:paraId="1FC4CACD">
                      <w:pPr>
                        <w:spacing w:before="126"/>
                        <w:ind w:left="441" w:right="0" w:firstLine="0"/>
                        <w:jc w:val="left"/>
                        <w:rPr>
                          <w:rFonts w:ascii="Arial"/>
                          <w:b/>
                          <w:sz w:val="22"/>
                        </w:rPr>
                      </w:pPr>
                      <w:r>
                        <w:rPr>
                          <w:rFonts w:ascii="Arial"/>
                          <w:b/>
                          <w:spacing w:val="-10"/>
                          <w:w w:val="90"/>
                          <w:sz w:val="22"/>
                        </w:rPr>
                        <w:t>{</w:t>
                      </w:r>
                    </w:p>
                    <w:p w14:paraId="71ADFC25">
                      <w:pPr>
                        <w:spacing w:before="127"/>
                        <w:ind w:left="643" w:right="0" w:firstLine="0"/>
                        <w:jc w:val="left"/>
                        <w:rPr>
                          <w:rFonts w:ascii="Arial"/>
                          <w:b/>
                          <w:sz w:val="22"/>
                        </w:rPr>
                      </w:pPr>
                      <w:r>
                        <w:rPr>
                          <w:rFonts w:ascii="Arial"/>
                          <w:b/>
                          <w:w w:val="80"/>
                          <w:sz w:val="22"/>
                        </w:rPr>
                        <w:t>//</w:t>
                      </w:r>
                      <w:r>
                        <w:rPr>
                          <w:rFonts w:ascii="Arial"/>
                          <w:b/>
                          <w:spacing w:val="-1"/>
                          <w:sz w:val="22"/>
                        </w:rPr>
                        <w:t xml:space="preserve"> </w:t>
                      </w:r>
                      <w:r>
                        <w:rPr>
                          <w:rFonts w:ascii="Arial"/>
                          <w:b/>
                          <w:w w:val="80"/>
                          <w:sz w:val="22"/>
                        </w:rPr>
                        <w:t>Function</w:t>
                      </w:r>
                      <w:r>
                        <w:rPr>
                          <w:rFonts w:ascii="Arial"/>
                          <w:b/>
                          <w:spacing w:val="-4"/>
                          <w:sz w:val="22"/>
                        </w:rPr>
                        <w:t xml:space="preserve"> </w:t>
                      </w:r>
                      <w:r>
                        <w:rPr>
                          <w:rFonts w:ascii="Arial"/>
                          <w:b/>
                          <w:spacing w:val="-4"/>
                          <w:w w:val="80"/>
                          <w:sz w:val="22"/>
                        </w:rPr>
                        <w:t>call</w:t>
                      </w:r>
                    </w:p>
                    <w:p w14:paraId="59A71E22">
                      <w:pPr>
                        <w:spacing w:before="126" w:line="357" w:lineRule="auto"/>
                        <w:ind w:left="592" w:right="1720" w:firstLine="50"/>
                        <w:jc w:val="left"/>
                        <w:rPr>
                          <w:rFonts w:ascii="Arial"/>
                          <w:b/>
                          <w:sz w:val="22"/>
                        </w:rPr>
                      </w:pPr>
                      <w:r>
                        <w:rPr>
                          <w:rFonts w:ascii="Arial"/>
                          <w:b/>
                          <w:w w:val="80"/>
                          <w:sz w:val="22"/>
                        </w:rPr>
                        <w:t xml:space="preserve">// Yahan greet function execute hoga </w:t>
                      </w:r>
                      <w:r>
                        <w:rPr>
                          <w:rFonts w:ascii="Arial"/>
                          <w:b/>
                          <w:spacing w:val="-2"/>
                          <w:w w:val="90"/>
                          <w:sz w:val="22"/>
                        </w:rPr>
                        <w:t>greet();</w:t>
                      </w:r>
                    </w:p>
                    <w:p w14:paraId="2F9670D8">
                      <w:pPr>
                        <w:pStyle w:val="5"/>
                        <w:spacing w:before="128"/>
                        <w:rPr>
                          <w:rFonts w:ascii="Arial"/>
                          <w:b/>
                          <w:sz w:val="22"/>
                        </w:rPr>
                      </w:pPr>
                    </w:p>
                    <w:p w14:paraId="04C7A281">
                      <w:pPr>
                        <w:spacing w:before="0"/>
                        <w:ind w:left="285" w:right="0" w:firstLine="0"/>
                        <w:jc w:val="left"/>
                        <w:rPr>
                          <w:rFonts w:ascii="Arial"/>
                          <w:b/>
                          <w:sz w:val="22"/>
                        </w:rPr>
                      </w:pPr>
                      <w:r>
                        <w:rPr>
                          <w:rFonts w:ascii="Arial"/>
                          <w:b/>
                          <w:w w:val="80"/>
                          <w:sz w:val="22"/>
                        </w:rPr>
                        <w:t>return</w:t>
                      </w:r>
                      <w:r>
                        <w:rPr>
                          <w:rFonts w:ascii="Arial"/>
                          <w:b/>
                          <w:spacing w:val="-5"/>
                          <w:sz w:val="22"/>
                        </w:rPr>
                        <w:t xml:space="preserve"> </w:t>
                      </w:r>
                      <w:r>
                        <w:rPr>
                          <w:rFonts w:ascii="Arial"/>
                          <w:b/>
                          <w:w w:val="80"/>
                          <w:sz w:val="22"/>
                        </w:rPr>
                        <w:t>0;</w:t>
                      </w:r>
                      <w:r>
                        <w:rPr>
                          <w:rFonts w:ascii="Arial"/>
                          <w:b/>
                          <w:spacing w:val="76"/>
                          <w:w w:val="150"/>
                          <w:sz w:val="22"/>
                        </w:rPr>
                        <w:t xml:space="preserve"> </w:t>
                      </w:r>
                      <w:r>
                        <w:rPr>
                          <w:rFonts w:ascii="Arial"/>
                          <w:b/>
                          <w:w w:val="80"/>
                          <w:sz w:val="22"/>
                        </w:rPr>
                        <w:t>//</w:t>
                      </w:r>
                      <w:r>
                        <w:rPr>
                          <w:rFonts w:ascii="Arial"/>
                          <w:b/>
                          <w:spacing w:val="-5"/>
                          <w:sz w:val="22"/>
                        </w:rPr>
                        <w:t xml:space="preserve"> </w:t>
                      </w:r>
                      <w:r>
                        <w:rPr>
                          <w:rFonts w:ascii="Arial"/>
                          <w:b/>
                          <w:w w:val="80"/>
                          <w:sz w:val="22"/>
                        </w:rPr>
                        <w:t>Program</w:t>
                      </w:r>
                      <w:r>
                        <w:rPr>
                          <w:rFonts w:ascii="Arial"/>
                          <w:b/>
                          <w:spacing w:val="-5"/>
                          <w:sz w:val="22"/>
                        </w:rPr>
                        <w:t xml:space="preserve"> </w:t>
                      </w:r>
                      <w:r>
                        <w:rPr>
                          <w:rFonts w:ascii="Arial"/>
                          <w:b/>
                          <w:w w:val="80"/>
                          <w:sz w:val="22"/>
                        </w:rPr>
                        <w:t>successfully</w:t>
                      </w:r>
                      <w:r>
                        <w:rPr>
                          <w:rFonts w:ascii="Arial"/>
                          <w:b/>
                          <w:spacing w:val="-4"/>
                          <w:sz w:val="22"/>
                        </w:rPr>
                        <w:t xml:space="preserve"> </w:t>
                      </w:r>
                      <w:r>
                        <w:rPr>
                          <w:rFonts w:ascii="Arial"/>
                          <w:b/>
                          <w:spacing w:val="-5"/>
                          <w:w w:val="80"/>
                          <w:sz w:val="22"/>
                        </w:rPr>
                        <w:t>end</w:t>
                      </w:r>
                    </w:p>
                    <w:p w14:paraId="5AB18EEF">
                      <w:pPr>
                        <w:spacing w:before="126"/>
                        <w:ind w:left="441" w:right="0" w:firstLine="0"/>
                        <w:jc w:val="left"/>
                        <w:rPr>
                          <w:rFonts w:ascii="Arial"/>
                          <w:b/>
                          <w:sz w:val="22"/>
                        </w:rPr>
                      </w:pPr>
                      <w:r>
                        <w:rPr>
                          <w:rFonts w:ascii="Arial"/>
                          <w:b/>
                          <w:spacing w:val="-10"/>
                          <w:w w:val="90"/>
                          <w:sz w:val="22"/>
                        </w:rPr>
                        <w:t>}</w:t>
                      </w:r>
                    </w:p>
                    <w:p w14:paraId="0A42B483">
                      <w:pPr>
                        <w:pStyle w:val="5"/>
                        <w:spacing w:before="250"/>
                        <w:rPr>
                          <w:rFonts w:ascii="Arial"/>
                          <w:b/>
                          <w:sz w:val="22"/>
                        </w:rPr>
                      </w:pPr>
                    </w:p>
                    <w:p w14:paraId="5B154573">
                      <w:pPr>
                        <w:spacing w:before="0"/>
                        <w:ind w:left="0" w:right="4215" w:firstLine="0"/>
                        <w:jc w:val="right"/>
                        <w:rPr>
                          <w:rFonts w:ascii="Arial"/>
                          <w:b/>
                          <w:sz w:val="22"/>
                        </w:rPr>
                      </w:pPr>
                      <w:r>
                        <w:rPr>
                          <w:rFonts w:ascii="Arial"/>
                          <w:b/>
                          <w:w w:val="80"/>
                          <w:sz w:val="22"/>
                        </w:rPr>
                        <w:t>//</w:t>
                      </w:r>
                      <w:r>
                        <w:rPr>
                          <w:rFonts w:ascii="Arial"/>
                          <w:b/>
                          <w:spacing w:val="-1"/>
                          <w:sz w:val="22"/>
                        </w:rPr>
                        <w:t xml:space="preserve"> </w:t>
                      </w:r>
                      <w:r>
                        <w:rPr>
                          <w:rFonts w:ascii="Arial"/>
                          <w:b/>
                          <w:w w:val="80"/>
                          <w:sz w:val="22"/>
                        </w:rPr>
                        <w:t>Function</w:t>
                      </w:r>
                      <w:r>
                        <w:rPr>
                          <w:rFonts w:ascii="Arial"/>
                          <w:b/>
                          <w:spacing w:val="-1"/>
                          <w:sz w:val="22"/>
                        </w:rPr>
                        <w:t xml:space="preserve"> </w:t>
                      </w:r>
                      <w:r>
                        <w:rPr>
                          <w:rFonts w:ascii="Arial"/>
                          <w:b/>
                          <w:spacing w:val="-2"/>
                          <w:w w:val="80"/>
                          <w:sz w:val="22"/>
                        </w:rPr>
                        <w:t>definition</w:t>
                      </w:r>
                    </w:p>
                    <w:p w14:paraId="7D8B7503">
                      <w:pPr>
                        <w:spacing w:before="127"/>
                        <w:ind w:left="0" w:right="4294" w:firstLine="0"/>
                        <w:jc w:val="right"/>
                        <w:rPr>
                          <w:rFonts w:ascii="Arial"/>
                          <w:b/>
                          <w:sz w:val="22"/>
                        </w:rPr>
                      </w:pPr>
                      <w:r>
                        <w:rPr>
                          <w:rFonts w:ascii="Arial"/>
                          <w:b/>
                          <w:w w:val="80"/>
                          <w:sz w:val="22"/>
                        </w:rPr>
                        <w:t>void</w:t>
                      </w:r>
                      <w:r>
                        <w:rPr>
                          <w:rFonts w:ascii="Arial"/>
                          <w:b/>
                          <w:spacing w:val="-2"/>
                          <w:sz w:val="22"/>
                        </w:rPr>
                        <w:t xml:space="preserve"> </w:t>
                      </w:r>
                      <w:r>
                        <w:rPr>
                          <w:rFonts w:ascii="Arial"/>
                          <w:b/>
                          <w:spacing w:val="-2"/>
                          <w:w w:val="90"/>
                          <w:sz w:val="22"/>
                        </w:rPr>
                        <w:t>greet()</w:t>
                      </w:r>
                    </w:p>
                    <w:p w14:paraId="56650E3A">
                      <w:pPr>
                        <w:spacing w:before="126"/>
                        <w:ind w:left="441" w:right="0" w:firstLine="0"/>
                        <w:jc w:val="left"/>
                        <w:rPr>
                          <w:rFonts w:ascii="Arial"/>
                          <w:b/>
                          <w:sz w:val="22"/>
                        </w:rPr>
                      </w:pPr>
                      <w:r>
                        <w:rPr>
                          <w:rFonts w:ascii="Arial"/>
                          <w:b/>
                          <w:spacing w:val="-10"/>
                          <w:w w:val="90"/>
                          <w:sz w:val="22"/>
                        </w:rPr>
                        <w:t>{</w:t>
                      </w:r>
                    </w:p>
                    <w:p w14:paraId="25E02C72">
                      <w:pPr>
                        <w:spacing w:before="127"/>
                        <w:ind w:left="643" w:right="0" w:firstLine="0"/>
                        <w:jc w:val="left"/>
                        <w:rPr>
                          <w:rFonts w:ascii="Arial"/>
                          <w:b/>
                          <w:sz w:val="22"/>
                        </w:rPr>
                      </w:pPr>
                      <w:r>
                        <w:rPr>
                          <w:rFonts w:ascii="Arial"/>
                          <w:b/>
                          <w:w w:val="80"/>
                          <w:sz w:val="22"/>
                        </w:rPr>
                        <w:t>//</w:t>
                      </w:r>
                      <w:r>
                        <w:rPr>
                          <w:rFonts w:ascii="Arial"/>
                          <w:b/>
                          <w:spacing w:val="-5"/>
                          <w:sz w:val="22"/>
                        </w:rPr>
                        <w:t xml:space="preserve"> </w:t>
                      </w:r>
                      <w:r>
                        <w:rPr>
                          <w:rFonts w:ascii="Arial"/>
                          <w:b/>
                          <w:w w:val="80"/>
                          <w:sz w:val="22"/>
                        </w:rPr>
                        <w:t>Message</w:t>
                      </w:r>
                      <w:r>
                        <w:rPr>
                          <w:rFonts w:ascii="Arial"/>
                          <w:b/>
                          <w:spacing w:val="-4"/>
                          <w:sz w:val="22"/>
                        </w:rPr>
                        <w:t xml:space="preserve"> </w:t>
                      </w:r>
                      <w:r>
                        <w:rPr>
                          <w:rFonts w:ascii="Arial"/>
                          <w:b/>
                          <w:w w:val="80"/>
                          <w:sz w:val="22"/>
                        </w:rPr>
                        <w:t>display</w:t>
                      </w:r>
                      <w:r>
                        <w:rPr>
                          <w:rFonts w:ascii="Arial"/>
                          <w:b/>
                          <w:spacing w:val="-5"/>
                          <w:sz w:val="22"/>
                        </w:rPr>
                        <w:t xml:space="preserve"> </w:t>
                      </w:r>
                      <w:r>
                        <w:rPr>
                          <w:rFonts w:ascii="Arial"/>
                          <w:b/>
                          <w:w w:val="80"/>
                          <w:sz w:val="22"/>
                        </w:rPr>
                        <w:t>kar</w:t>
                      </w:r>
                      <w:r>
                        <w:rPr>
                          <w:rFonts w:ascii="Arial"/>
                          <w:b/>
                          <w:spacing w:val="-5"/>
                          <w:sz w:val="22"/>
                        </w:rPr>
                        <w:t xml:space="preserve"> </w:t>
                      </w:r>
                      <w:r>
                        <w:rPr>
                          <w:rFonts w:ascii="Arial"/>
                          <w:b/>
                          <w:w w:val="80"/>
                          <w:sz w:val="22"/>
                        </w:rPr>
                        <w:t>raha</w:t>
                      </w:r>
                      <w:r>
                        <w:rPr>
                          <w:rFonts w:ascii="Arial"/>
                          <w:b/>
                          <w:spacing w:val="-4"/>
                          <w:sz w:val="22"/>
                        </w:rPr>
                        <w:t xml:space="preserve"> </w:t>
                      </w:r>
                      <w:r>
                        <w:rPr>
                          <w:rFonts w:ascii="Arial"/>
                          <w:b/>
                          <w:spacing w:val="-5"/>
                          <w:w w:val="80"/>
                          <w:sz w:val="22"/>
                        </w:rPr>
                        <w:t>hai</w:t>
                      </w:r>
                    </w:p>
                    <w:p w14:paraId="1B5561E2">
                      <w:pPr>
                        <w:spacing w:before="124"/>
                        <w:ind w:left="643" w:right="0" w:firstLine="0"/>
                        <w:jc w:val="left"/>
                        <w:rPr>
                          <w:rFonts w:ascii="Arial"/>
                          <w:b/>
                          <w:sz w:val="22"/>
                        </w:rPr>
                      </w:pPr>
                      <w:r>
                        <w:rPr>
                          <w:rFonts w:ascii="Arial"/>
                          <w:b/>
                          <w:w w:val="80"/>
                          <w:sz w:val="22"/>
                        </w:rPr>
                        <w:t>cout</w:t>
                      </w:r>
                      <w:r>
                        <w:rPr>
                          <w:rFonts w:ascii="Arial"/>
                          <w:b/>
                          <w:spacing w:val="1"/>
                          <w:sz w:val="22"/>
                        </w:rPr>
                        <w:t xml:space="preserve"> </w:t>
                      </w:r>
                      <w:r>
                        <w:rPr>
                          <w:rFonts w:ascii="Arial"/>
                          <w:b/>
                          <w:w w:val="80"/>
                          <w:sz w:val="22"/>
                        </w:rPr>
                        <w:t>&lt;&lt;</w:t>
                      </w:r>
                      <w:r>
                        <w:rPr>
                          <w:rFonts w:ascii="Arial"/>
                          <w:b/>
                          <w:spacing w:val="1"/>
                          <w:sz w:val="22"/>
                        </w:rPr>
                        <w:t xml:space="preserve"> </w:t>
                      </w:r>
                      <w:r>
                        <w:rPr>
                          <w:rFonts w:ascii="Arial"/>
                          <w:b/>
                          <w:w w:val="80"/>
                          <w:sz w:val="22"/>
                        </w:rPr>
                        <w:t>"Assalam-o-Alaikum!</w:t>
                      </w:r>
                      <w:r>
                        <w:rPr>
                          <w:rFonts w:ascii="Arial"/>
                          <w:b/>
                          <w:spacing w:val="2"/>
                          <w:sz w:val="22"/>
                        </w:rPr>
                        <w:t xml:space="preserve"> </w:t>
                      </w:r>
                      <w:r>
                        <w:rPr>
                          <w:rFonts w:ascii="Arial"/>
                          <w:b/>
                          <w:w w:val="80"/>
                          <w:sz w:val="22"/>
                        </w:rPr>
                        <w:t>Welcome</w:t>
                      </w:r>
                      <w:r>
                        <w:rPr>
                          <w:rFonts w:ascii="Arial"/>
                          <w:b/>
                          <w:spacing w:val="-1"/>
                          <w:sz w:val="22"/>
                        </w:rPr>
                        <w:t xml:space="preserve"> </w:t>
                      </w:r>
                      <w:r>
                        <w:rPr>
                          <w:rFonts w:ascii="Arial"/>
                          <w:b/>
                          <w:w w:val="80"/>
                          <w:sz w:val="22"/>
                        </w:rPr>
                        <w:t>to</w:t>
                      </w:r>
                      <w:r>
                        <w:rPr>
                          <w:rFonts w:ascii="Arial"/>
                          <w:b/>
                          <w:spacing w:val="3"/>
                          <w:sz w:val="22"/>
                        </w:rPr>
                        <w:t xml:space="preserve"> </w:t>
                      </w:r>
                      <w:r>
                        <w:rPr>
                          <w:rFonts w:ascii="Arial"/>
                          <w:b/>
                          <w:w w:val="80"/>
                          <w:sz w:val="22"/>
                        </w:rPr>
                        <w:t>C++</w:t>
                      </w:r>
                      <w:r>
                        <w:rPr>
                          <w:rFonts w:ascii="Arial"/>
                          <w:b/>
                          <w:spacing w:val="3"/>
                          <w:sz w:val="22"/>
                        </w:rPr>
                        <w:t xml:space="preserve"> </w:t>
                      </w:r>
                      <w:r>
                        <w:rPr>
                          <w:rFonts w:ascii="Arial"/>
                          <w:b/>
                          <w:spacing w:val="-2"/>
                          <w:w w:val="80"/>
                          <w:sz w:val="22"/>
                        </w:rPr>
                        <w:t>Programming!"</w:t>
                      </w:r>
                    </w:p>
                    <w:p w14:paraId="132F776A">
                      <w:pPr>
                        <w:spacing w:before="126"/>
                        <w:ind w:left="797" w:right="0" w:firstLine="0"/>
                        <w:jc w:val="left"/>
                        <w:rPr>
                          <w:rFonts w:ascii="Arial"/>
                          <w:b/>
                          <w:sz w:val="22"/>
                        </w:rPr>
                      </w:pPr>
                      <w:r>
                        <w:rPr>
                          <w:rFonts w:ascii="Arial"/>
                          <w:b/>
                          <w:w w:val="80"/>
                          <w:sz w:val="22"/>
                        </w:rPr>
                        <w:t>&lt;&lt;</w:t>
                      </w:r>
                      <w:r>
                        <w:rPr>
                          <w:rFonts w:ascii="Arial"/>
                          <w:b/>
                          <w:spacing w:val="-6"/>
                          <w:sz w:val="22"/>
                        </w:rPr>
                        <w:t xml:space="preserve"> </w:t>
                      </w:r>
                      <w:r>
                        <w:rPr>
                          <w:rFonts w:ascii="Arial"/>
                          <w:b/>
                          <w:spacing w:val="-2"/>
                          <w:w w:val="90"/>
                          <w:sz w:val="22"/>
                        </w:rPr>
                        <w:t>endl;</w:t>
                      </w:r>
                    </w:p>
                    <w:p w14:paraId="1EEEC18C">
                      <w:pPr>
                        <w:spacing w:before="126"/>
                        <w:ind w:left="84" w:right="0" w:firstLine="0"/>
                        <w:jc w:val="left"/>
                        <w:rPr>
                          <w:rFonts w:ascii="Arial"/>
                          <w:b/>
                          <w:sz w:val="22"/>
                        </w:rPr>
                      </w:pPr>
                      <w:r>
                        <w:rPr>
                          <w:rFonts w:ascii="Arial"/>
                          <w:b/>
                          <w:spacing w:val="-10"/>
                          <w:w w:val="90"/>
                          <w:sz w:val="22"/>
                        </w:rPr>
                        <w:t>}</w:t>
                      </w:r>
                    </w:p>
                  </w:txbxContent>
                </v:textbox>
                <w10:wrap type="topAndBottom"/>
              </v:shape>
            </w:pict>
          </mc:Fallback>
        </mc:AlternateContent>
      </w:r>
    </w:p>
    <w:p w14:paraId="6762DC15">
      <w:pPr>
        <w:pStyle w:val="5"/>
        <w:spacing w:before="218"/>
        <w:rPr>
          <w:b/>
          <w:sz w:val="28"/>
        </w:rPr>
      </w:pPr>
    </w:p>
    <w:p w14:paraId="06325303">
      <w:pPr>
        <w:pStyle w:val="9"/>
        <w:numPr>
          <w:ilvl w:val="0"/>
          <w:numId w:val="5"/>
        </w:numPr>
        <w:tabs>
          <w:tab w:val="left" w:pos="362"/>
        </w:tabs>
        <w:spacing w:before="0" w:after="0" w:line="240" w:lineRule="auto"/>
        <w:ind w:left="362" w:right="0" w:hanging="360"/>
        <w:jc w:val="left"/>
        <w:rPr>
          <w:b/>
          <w:sz w:val="28"/>
        </w:rPr>
      </w:pPr>
      <w:r>
        <w:rPr>
          <w:b/>
          <w:spacing w:val="-2"/>
          <w:sz w:val="28"/>
        </w:rPr>
        <w:t>Output:</w:t>
      </w:r>
    </w:p>
    <w:p w14:paraId="139C0ADC">
      <w:pPr>
        <w:spacing w:before="160"/>
        <w:ind w:left="1759" w:right="0" w:firstLine="0"/>
        <w:jc w:val="left"/>
        <w:rPr>
          <w:b/>
          <w:sz w:val="28"/>
        </w:rPr>
      </w:pPr>
      <w:r>
        <w:rPr>
          <w:b/>
          <w:sz w:val="28"/>
        </w:rPr>
        <w:t>Assalam-o-Alaikum!</w:t>
      </w:r>
      <w:r>
        <w:rPr>
          <w:b/>
          <w:spacing w:val="-6"/>
          <w:sz w:val="28"/>
        </w:rPr>
        <w:t xml:space="preserve"> </w:t>
      </w:r>
      <w:r>
        <w:rPr>
          <w:b/>
          <w:sz w:val="28"/>
        </w:rPr>
        <w:t>Welcome</w:t>
      </w:r>
      <w:r>
        <w:rPr>
          <w:b/>
          <w:spacing w:val="-6"/>
          <w:sz w:val="28"/>
        </w:rPr>
        <w:t xml:space="preserve"> </w:t>
      </w:r>
      <w:r>
        <w:rPr>
          <w:b/>
          <w:sz w:val="28"/>
        </w:rPr>
        <w:t>to</w:t>
      </w:r>
      <w:r>
        <w:rPr>
          <w:b/>
          <w:spacing w:val="-6"/>
          <w:sz w:val="28"/>
        </w:rPr>
        <w:t xml:space="preserve"> </w:t>
      </w:r>
      <w:r>
        <w:rPr>
          <w:b/>
          <w:sz w:val="28"/>
        </w:rPr>
        <w:t>C++</w:t>
      </w:r>
      <w:r>
        <w:rPr>
          <w:b/>
          <w:spacing w:val="-7"/>
          <w:sz w:val="28"/>
        </w:rPr>
        <w:t xml:space="preserve"> </w:t>
      </w:r>
      <w:r>
        <w:rPr>
          <w:b/>
          <w:spacing w:val="-2"/>
          <w:sz w:val="28"/>
        </w:rPr>
        <w:t>Programming!</w:t>
      </w:r>
    </w:p>
    <w:p w14:paraId="21661AFF">
      <w:pPr>
        <w:spacing w:after="0"/>
        <w:jc w:val="left"/>
        <w:rPr>
          <w:b/>
          <w:sz w:val="28"/>
        </w:rPr>
        <w:sectPr>
          <w:pgSz w:w="11910" w:h="16840"/>
          <w:pgMar w:top="900" w:right="708" w:bottom="980" w:left="850" w:header="0" w:footer="785" w:gutter="0"/>
          <w:cols w:space="720" w:num="1"/>
        </w:sectPr>
      </w:pPr>
    </w:p>
    <w:p w14:paraId="66B591A2">
      <w:pPr>
        <w:pStyle w:val="5"/>
        <w:rPr>
          <w:b/>
        </w:rPr>
      </w:pPr>
      <w:r>
        <w:rPr>
          <w:b/>
        </w:rPr>
        <mc:AlternateContent>
          <mc:Choice Requires="wpg">
            <w:drawing>
              <wp:anchor distT="0" distB="0" distL="0" distR="0" simplePos="0" relativeHeight="251670528" behindDoc="1" locked="0" layoutInCell="1" allowOverlap="1">
                <wp:simplePos x="0" y="0"/>
                <wp:positionH relativeFrom="page">
                  <wp:posOffset>303530</wp:posOffset>
                </wp:positionH>
                <wp:positionV relativeFrom="page">
                  <wp:posOffset>303530</wp:posOffset>
                </wp:positionV>
                <wp:extent cx="6953250" cy="10085070"/>
                <wp:effectExtent l="0" t="0" r="0" b="0"/>
                <wp:wrapNone/>
                <wp:docPr id="32" name="Group 32"/>
                <wp:cNvGraphicFramePr/>
                <a:graphic xmlns:a="http://schemas.openxmlformats.org/drawingml/2006/main">
                  <a:graphicData uri="http://schemas.microsoft.com/office/word/2010/wordprocessingGroup">
                    <wpg:wgp>
                      <wpg:cNvGrpSpPr/>
                      <wpg:grpSpPr>
                        <a:xfrm>
                          <a:off x="0" y="0"/>
                          <a:ext cx="6953250" cy="10085070"/>
                          <a:chOff x="0" y="0"/>
                          <a:chExt cx="6953250" cy="10085070"/>
                        </a:xfrm>
                      </wpg:grpSpPr>
                      <pic:pic xmlns:pic="http://schemas.openxmlformats.org/drawingml/2006/picture">
                        <pic:nvPicPr>
                          <pic:cNvPr id="33" name="Image 33"/>
                          <pic:cNvPicPr/>
                        </pic:nvPicPr>
                        <pic:blipFill>
                          <a:blip r:embed="rId17" cstate="print"/>
                          <a:stretch>
                            <a:fillRect/>
                          </a:stretch>
                        </pic:blipFill>
                        <pic:spPr>
                          <a:xfrm>
                            <a:off x="2525648" y="7709814"/>
                            <a:ext cx="1819275" cy="571500"/>
                          </a:xfrm>
                          <a:prstGeom prst="rect">
                            <a:avLst/>
                          </a:prstGeom>
                        </pic:spPr>
                      </pic:pic>
                      <pic:pic xmlns:pic="http://schemas.openxmlformats.org/drawingml/2006/picture">
                        <pic:nvPicPr>
                          <pic:cNvPr id="34" name="Image 34"/>
                          <pic:cNvPicPr/>
                        </pic:nvPicPr>
                        <pic:blipFill>
                          <a:blip r:embed="rId18" cstate="print"/>
                          <a:stretch>
                            <a:fillRect/>
                          </a:stretch>
                        </pic:blipFill>
                        <pic:spPr>
                          <a:xfrm>
                            <a:off x="218820" y="943000"/>
                            <a:ext cx="6517894" cy="18288"/>
                          </a:xfrm>
                          <a:prstGeom prst="rect">
                            <a:avLst/>
                          </a:prstGeom>
                        </pic:spPr>
                      </pic:pic>
                      <pic:pic xmlns:pic="http://schemas.openxmlformats.org/drawingml/2006/picture">
                        <pic:nvPicPr>
                          <pic:cNvPr id="35" name="Image 35"/>
                          <pic:cNvPicPr/>
                        </pic:nvPicPr>
                        <pic:blipFill>
                          <a:blip r:embed="rId19" cstate="print"/>
                          <a:stretch>
                            <a:fillRect/>
                          </a:stretch>
                        </pic:blipFill>
                        <pic:spPr>
                          <a:xfrm>
                            <a:off x="1644014" y="3392449"/>
                            <a:ext cx="3531743" cy="3680714"/>
                          </a:xfrm>
                          <a:prstGeom prst="rect">
                            <a:avLst/>
                          </a:prstGeom>
                        </pic:spPr>
                      </pic:pic>
                      <pic:pic xmlns:pic="http://schemas.openxmlformats.org/drawingml/2006/picture">
                        <pic:nvPicPr>
                          <pic:cNvPr id="36" name="Image 36"/>
                          <pic:cNvPicPr/>
                        </pic:nvPicPr>
                        <pic:blipFill>
                          <a:blip r:embed="rId18" cstate="print"/>
                          <a:stretch>
                            <a:fillRect/>
                          </a:stretch>
                        </pic:blipFill>
                        <pic:spPr>
                          <a:xfrm>
                            <a:off x="218820" y="8658504"/>
                            <a:ext cx="6517894" cy="18287"/>
                          </a:xfrm>
                          <a:prstGeom prst="rect">
                            <a:avLst/>
                          </a:prstGeom>
                        </pic:spPr>
                      </pic:pic>
                      <pic:pic xmlns:pic="http://schemas.openxmlformats.org/drawingml/2006/picture">
                        <pic:nvPicPr>
                          <pic:cNvPr id="37" name="Image 37"/>
                          <pic:cNvPicPr/>
                        </pic:nvPicPr>
                        <pic:blipFill>
                          <a:blip r:embed="rId11" cstate="print"/>
                          <a:stretch>
                            <a:fillRect/>
                          </a:stretch>
                        </pic:blipFill>
                        <pic:spPr>
                          <a:xfrm>
                            <a:off x="0" y="0"/>
                            <a:ext cx="6952767" cy="10084587"/>
                          </a:xfrm>
                          <a:prstGeom prst="rect">
                            <a:avLst/>
                          </a:prstGeom>
                        </pic:spPr>
                      </pic:pic>
                    </wpg:wgp>
                  </a:graphicData>
                </a:graphic>
              </wp:anchor>
            </w:drawing>
          </mc:Choice>
          <mc:Fallback>
            <w:pict>
              <v:group id="_x0000_s1026" o:spid="_x0000_s1026" o:spt="203" style="position:absolute;left:0pt;margin-left:23.9pt;margin-top:23.9pt;height:794.1pt;width:547.5pt;mso-position-horizontal-relative:page;mso-position-vertical-relative:page;z-index:-251645952;mso-width-relative:page;mso-height-relative:page;" coordsize="6953250,10085070" o:gfxdata="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Gz5gH3NAAAArQIAABkAAABkcnMvX3JlbHMvZTJv&#10;RG9jLnhtbC5yZWxzvZLBasMwDIbvg76D0X1xkpYxRp1eRqHX0T2AsBXHNJaN7ZX17WcogxVKd8tR&#10;Ev/3fwdtd99+FmdK2QVW0DUtCGIdjGOr4PO4f34FkQuywTkwKbhQht2wetp+0IylhvLkYhaVwlnB&#10;VEp8kzLriTzmJkTiehlD8ljqmKyMqE9oSfZt+yLTXwYMN0xxMArSwWxAHC+xNv/PDuPoNL0H/eWJ&#10;y50K6XztrkBMlooCT8bhdblpIluQ9x3WyzisHzn0yzj0jxy6ZRy6Xwd582TDD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">
                <o:lock v:ext="edit" aspectratio="f"/>
                <v:shape id="Image 33" o:spid="_x0000_s1026" o:spt="75" type="#_x0000_t75" style="position:absolute;left:2525648;top:7709814;height:571500;width:1819275;" filled="f" o:preferrelative="t" stroked="f" coordsize="21600,21600" o:gfxdata="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TfX&#10;wAAAANsAAAAPAAAAAAAAAAEAIAAAACIAAABkcnMvZG93bnJldi54bWxQSwECFAAUAAAACACHTuJA&#10;My8FnjsAAAA5AAAAEAAAAAAAAAABACAAAAAPAQAAZHJzL3NoYXBleG1sLnhtbFBLBQYAAAAABgAG&#10;AFsBAAC5AwAAAAA=&#10;">
                  <v:fill on="f" focussize="0,0"/>
                  <v:stroke on="f"/>
                  <v:imagedata r:id="rId17" o:title=""/>
                  <o:lock v:ext="edit" aspectratio="f"/>
                </v:shape>
                <v:shape id="Image 34" o:spid="_x0000_s1026" o:spt="75" type="#_x0000_t75" style="position:absolute;left:218820;top:943000;height:18288;width:6517894;" filled="f" o:preferrelative="t" stroked="f" coordsize="21600,21600" o:gfxdata="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zpQ2/&#10;AAAA2wAAAA8AAAAAAAAAAQAgAAAAIgAAAGRycy9kb3ducmV2LnhtbFBLAQIUABQAAAAIAIdO4kAz&#10;LwWeOwAAADkAAAAQAAAAAAAAAAEAIAAAAA4BAABkcnMvc2hhcGV4bWwueG1sUEsFBgAAAAAGAAYA&#10;WwEAALgDAAAAAA==&#10;">
                  <v:fill on="f" focussize="0,0"/>
                  <v:stroke on="f"/>
                  <v:imagedata r:id="rId18" o:title=""/>
                  <o:lock v:ext="edit" aspectratio="f"/>
                </v:shape>
                <v:shape id="Image 35" o:spid="_x0000_s1026" o:spt="75" type="#_x0000_t75" style="position:absolute;left:1644014;top:3392449;height:3680714;width:3531743;" filled="f" o:preferrelative="t" stroked="f" coordsize="21600,21600" o:gfxdata="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KiglugAAANsA&#10;AAAPAAAAAAAAAAEAIAAAACIAAABkcnMvZG93bnJldi54bWxQSwECFAAUAAAACACHTuJAMy8FnjsA&#10;AAA5AAAAEAAAAAAAAAABACAAAAAJAQAAZHJzL3NoYXBleG1sLnhtbFBLBQYAAAAABgAGAFsBAACz&#10;AwAAAAA=&#10;">
                  <v:fill on="f" focussize="0,0"/>
                  <v:stroke on="f"/>
                  <v:imagedata r:id="rId19" o:title=""/>
                  <o:lock v:ext="edit" aspectratio="f"/>
                </v:shape>
                <v:shape id="Image 36" o:spid="_x0000_s1026" o:spt="75" type="#_x0000_t75" style="position:absolute;left:218820;top:8658504;height:18287;width:6517894;" filled="f" o:preferrelative="t" stroked="f" coordsize="21600,21600" o:gfxdata="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5tnuG/&#10;AAAA2wAAAA8AAAAAAAAAAQAgAAAAIgAAAGRycy9kb3ducmV2LnhtbFBLAQIUABQAAAAIAIdO4kAz&#10;LwWeOwAAADkAAAAQAAAAAAAAAAEAIAAAAA4BAABkcnMvc2hhcGV4bWwueG1sUEsFBgAAAAAGAAYA&#10;WwEAALgDAAAAAA==&#10;">
                  <v:fill on="f" focussize="0,0"/>
                  <v:stroke on="f"/>
                  <v:imagedata r:id="rId18" o:title=""/>
                  <o:lock v:ext="edit" aspectratio="f"/>
                </v:shape>
                <v:shape id="Image 37" o:spid="_x0000_s1026" o:spt="75" type="#_x0000_t75" style="position:absolute;left:0;top:0;height:10084587;width:6952767;" filled="f" o:preferrelative="t" stroked="f" coordsize="21600,21600" o:gfxdata="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3SxcvQAA&#10;ANsAAAAPAAAAAAAAAAEAIAAAACIAAABkcnMvZG93bnJldi54bWxQSwECFAAUAAAACACHTuJAMy8F&#10;njsAAAA5AAAAEAAAAAAAAAABACAAAAAMAQAAZHJzL3NoYXBleG1sLnhtbFBLBQYAAAAABgAGAFsB&#10;AAC2AwAAAAA=&#10;">
                  <v:fill on="f" focussize="0,0"/>
                  <v:stroke on="f"/>
                  <v:imagedata r:id="rId11" o:title=""/>
                  <o:lock v:ext="edit" aspectratio="f"/>
                </v:shape>
              </v:group>
            </w:pict>
          </mc:Fallback>
        </mc:AlternateContent>
      </w:r>
    </w:p>
    <w:p w14:paraId="309C0870">
      <w:pPr>
        <w:pStyle w:val="5"/>
        <w:spacing w:before="21"/>
        <w:rPr>
          <w:b/>
        </w:rPr>
      </w:pPr>
    </w:p>
    <w:p w14:paraId="52F0C34A">
      <w:pPr>
        <w:pStyle w:val="2"/>
        <w:numPr>
          <w:ilvl w:val="0"/>
          <w:numId w:val="4"/>
        </w:numPr>
        <w:tabs>
          <w:tab w:val="left" w:pos="362"/>
        </w:tabs>
        <w:spacing w:before="0" w:after="0" w:line="240" w:lineRule="auto"/>
        <w:ind w:left="362" w:right="0" w:hanging="360"/>
        <w:jc w:val="left"/>
      </w:pPr>
      <w:r>
        <w:t>Task</w:t>
      </w:r>
      <w:r>
        <w:rPr>
          <w:spacing w:val="-7"/>
        </w:rPr>
        <w:t xml:space="preserve"> </w:t>
      </w:r>
      <w:r>
        <w:t>2:</w:t>
      </w:r>
      <w:r>
        <w:rPr>
          <w:spacing w:val="-6"/>
        </w:rPr>
        <w:t xml:space="preserve"> </w:t>
      </w:r>
      <w:r>
        <w:t>Basic</w:t>
      </w:r>
      <w:r>
        <w:rPr>
          <w:spacing w:val="-6"/>
        </w:rPr>
        <w:t xml:space="preserve"> </w:t>
      </w:r>
      <w:r>
        <w:t>Function</w:t>
      </w:r>
      <w:r>
        <w:rPr>
          <w:spacing w:val="-8"/>
        </w:rPr>
        <w:t xml:space="preserve"> </w:t>
      </w:r>
      <w:r>
        <w:t>Declaration</w:t>
      </w:r>
      <w:r>
        <w:rPr>
          <w:spacing w:val="-5"/>
        </w:rPr>
        <w:t xml:space="preserve"> </w:t>
      </w:r>
      <w:r>
        <w:t>and</w:t>
      </w:r>
      <w:r>
        <w:rPr>
          <w:spacing w:val="-6"/>
        </w:rPr>
        <w:t xml:space="preserve"> </w:t>
      </w:r>
      <w:r>
        <w:rPr>
          <w:spacing w:val="-2"/>
        </w:rPr>
        <w:t>Call:</w:t>
      </w:r>
    </w:p>
    <w:p w14:paraId="61D62DBE">
      <w:pPr>
        <w:pStyle w:val="9"/>
        <w:numPr>
          <w:ilvl w:val="1"/>
          <w:numId w:val="4"/>
        </w:numPr>
        <w:tabs>
          <w:tab w:val="left" w:pos="1496"/>
        </w:tabs>
        <w:spacing w:before="239" w:after="0" w:line="240" w:lineRule="auto"/>
        <w:ind w:left="1496" w:right="0" w:hanging="359"/>
        <w:jc w:val="left"/>
        <w:rPr>
          <w:sz w:val="24"/>
        </w:rPr>
      </w:pPr>
      <w:r>
        <w:rPr>
          <w:sz w:val="24"/>
        </w:rPr>
        <w:t>Declare</w:t>
      </w:r>
      <w:r>
        <w:rPr>
          <w:spacing w:val="-5"/>
          <w:sz w:val="24"/>
        </w:rPr>
        <w:t xml:space="preserve"> </w:t>
      </w:r>
      <w:r>
        <w:rPr>
          <w:sz w:val="24"/>
        </w:rPr>
        <w:t>a</w:t>
      </w:r>
      <w:r>
        <w:rPr>
          <w:spacing w:val="-1"/>
          <w:sz w:val="24"/>
        </w:rPr>
        <w:t xml:space="preserve"> </w:t>
      </w:r>
      <w:r>
        <w:rPr>
          <w:sz w:val="24"/>
        </w:rPr>
        <w:t>function</w:t>
      </w:r>
      <w:r>
        <w:rPr>
          <w:spacing w:val="-2"/>
          <w:sz w:val="24"/>
        </w:rPr>
        <w:t xml:space="preserve"> </w:t>
      </w:r>
      <w:r>
        <w:rPr>
          <w:sz w:val="24"/>
        </w:rPr>
        <w:t>called</w:t>
      </w:r>
      <w:r>
        <w:rPr>
          <w:spacing w:val="-1"/>
          <w:sz w:val="24"/>
        </w:rPr>
        <w:t xml:space="preserve"> </w:t>
      </w:r>
      <w:r>
        <w:rPr>
          <w:sz w:val="24"/>
        </w:rPr>
        <w:t>"sayHello"</w:t>
      </w:r>
      <w:r>
        <w:rPr>
          <w:spacing w:val="-3"/>
          <w:sz w:val="24"/>
        </w:rPr>
        <w:t xml:space="preserve"> </w:t>
      </w:r>
      <w:r>
        <w:rPr>
          <w:sz w:val="24"/>
        </w:rPr>
        <w:t>that</w:t>
      </w:r>
      <w:r>
        <w:rPr>
          <w:spacing w:val="-2"/>
          <w:sz w:val="24"/>
        </w:rPr>
        <w:t xml:space="preserve"> </w:t>
      </w:r>
      <w:r>
        <w:rPr>
          <w:sz w:val="24"/>
        </w:rPr>
        <w:t>takes</w:t>
      </w:r>
      <w:r>
        <w:rPr>
          <w:spacing w:val="-2"/>
          <w:sz w:val="24"/>
        </w:rPr>
        <w:t xml:space="preserve"> </w:t>
      </w:r>
      <w:r>
        <w:rPr>
          <w:sz w:val="24"/>
        </w:rPr>
        <w:t>no</w:t>
      </w:r>
      <w:r>
        <w:rPr>
          <w:spacing w:val="-1"/>
          <w:sz w:val="24"/>
        </w:rPr>
        <w:t xml:space="preserve"> </w:t>
      </w:r>
      <w:r>
        <w:rPr>
          <w:sz w:val="24"/>
        </w:rPr>
        <w:t>parameters</w:t>
      </w:r>
      <w:r>
        <w:rPr>
          <w:spacing w:val="-3"/>
          <w:sz w:val="24"/>
        </w:rPr>
        <w:t xml:space="preserve"> </w:t>
      </w:r>
      <w:r>
        <w:rPr>
          <w:sz w:val="24"/>
        </w:rPr>
        <w:t>and</w:t>
      </w:r>
      <w:r>
        <w:rPr>
          <w:spacing w:val="-2"/>
          <w:sz w:val="24"/>
        </w:rPr>
        <w:t xml:space="preserve"> </w:t>
      </w:r>
      <w:r>
        <w:rPr>
          <w:sz w:val="24"/>
        </w:rPr>
        <w:t>returns</w:t>
      </w:r>
      <w:r>
        <w:rPr>
          <w:spacing w:val="-2"/>
          <w:sz w:val="24"/>
        </w:rPr>
        <w:t xml:space="preserve"> nothing.</w:t>
      </w:r>
    </w:p>
    <w:p w14:paraId="6F2E9AD3">
      <w:pPr>
        <w:pStyle w:val="9"/>
        <w:numPr>
          <w:ilvl w:val="1"/>
          <w:numId w:val="4"/>
        </w:numPr>
        <w:tabs>
          <w:tab w:val="left" w:pos="1496"/>
        </w:tabs>
        <w:spacing w:before="178" w:after="0" w:line="240" w:lineRule="auto"/>
        <w:ind w:left="1496" w:right="0" w:hanging="359"/>
        <w:jc w:val="left"/>
        <w:rPr>
          <w:sz w:val="24"/>
        </w:rPr>
      </w:pPr>
      <w:r>
        <w:rPr>
          <w:sz w:val="24"/>
        </w:rPr>
        <w:t>Inside</w:t>
      </w:r>
      <w:r>
        <w:rPr>
          <w:spacing w:val="-4"/>
          <w:sz w:val="24"/>
        </w:rPr>
        <w:t xml:space="preserve"> </w:t>
      </w:r>
      <w:r>
        <w:rPr>
          <w:sz w:val="24"/>
        </w:rPr>
        <w:t>the</w:t>
      </w:r>
      <w:r>
        <w:rPr>
          <w:spacing w:val="-1"/>
          <w:sz w:val="24"/>
        </w:rPr>
        <w:t xml:space="preserve"> </w:t>
      </w:r>
      <w:r>
        <w:rPr>
          <w:sz w:val="24"/>
        </w:rPr>
        <w:t>function,</w:t>
      </w:r>
      <w:r>
        <w:rPr>
          <w:spacing w:val="-1"/>
          <w:sz w:val="24"/>
        </w:rPr>
        <w:t xml:space="preserve"> </w:t>
      </w:r>
      <w:r>
        <w:rPr>
          <w:sz w:val="24"/>
        </w:rPr>
        <w:t>display</w:t>
      </w:r>
      <w:r>
        <w:rPr>
          <w:spacing w:val="-1"/>
          <w:sz w:val="24"/>
        </w:rPr>
        <w:t xml:space="preserve"> </w:t>
      </w:r>
      <w:r>
        <w:rPr>
          <w:sz w:val="24"/>
        </w:rPr>
        <w:t>the</w:t>
      </w:r>
      <w:r>
        <w:rPr>
          <w:spacing w:val="-2"/>
          <w:sz w:val="24"/>
        </w:rPr>
        <w:t xml:space="preserve"> </w:t>
      </w:r>
      <w:r>
        <w:rPr>
          <w:sz w:val="24"/>
        </w:rPr>
        <w:t>message</w:t>
      </w:r>
      <w:r>
        <w:rPr>
          <w:spacing w:val="-2"/>
          <w:sz w:val="24"/>
        </w:rPr>
        <w:t xml:space="preserve"> </w:t>
      </w:r>
      <w:r>
        <w:rPr>
          <w:sz w:val="24"/>
        </w:rPr>
        <w:t>"Hello,</w:t>
      </w:r>
      <w:r>
        <w:rPr>
          <w:spacing w:val="-3"/>
          <w:sz w:val="24"/>
        </w:rPr>
        <w:t xml:space="preserve"> </w:t>
      </w:r>
      <w:r>
        <w:rPr>
          <w:spacing w:val="-2"/>
          <w:sz w:val="24"/>
        </w:rPr>
        <w:t>World!".</w:t>
      </w:r>
    </w:p>
    <w:p w14:paraId="25BFC47F">
      <w:pPr>
        <w:pStyle w:val="9"/>
        <w:numPr>
          <w:ilvl w:val="1"/>
          <w:numId w:val="4"/>
        </w:numPr>
        <w:tabs>
          <w:tab w:val="left" w:pos="1496"/>
        </w:tabs>
        <w:spacing w:before="180" w:after="0" w:line="240" w:lineRule="auto"/>
        <w:ind w:left="1496" w:right="0" w:hanging="359"/>
        <w:jc w:val="left"/>
        <w:rPr>
          <w:sz w:val="24"/>
        </w:rPr>
      </w:pPr>
      <w:r>
        <w:rPr>
          <w:sz w:val="24"/>
        </w:rPr>
        <w:t>Call</w:t>
      </w:r>
      <w:r>
        <w:rPr>
          <w:spacing w:val="-3"/>
          <w:sz w:val="24"/>
        </w:rPr>
        <w:t xml:space="preserve"> </w:t>
      </w:r>
      <w:r>
        <w:rPr>
          <w:sz w:val="24"/>
        </w:rPr>
        <w:t>the</w:t>
      </w:r>
      <w:r>
        <w:rPr>
          <w:spacing w:val="-1"/>
          <w:sz w:val="24"/>
        </w:rPr>
        <w:t xml:space="preserve"> </w:t>
      </w:r>
      <w:r>
        <w:rPr>
          <w:sz w:val="24"/>
        </w:rPr>
        <w:t>function</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main</w:t>
      </w:r>
      <w:r>
        <w:rPr>
          <w:spacing w:val="-1"/>
          <w:sz w:val="24"/>
        </w:rPr>
        <w:t xml:space="preserve"> </w:t>
      </w:r>
      <w:r>
        <w:rPr>
          <w:sz w:val="24"/>
        </w:rPr>
        <w:t>program</w:t>
      </w:r>
      <w:r>
        <w:rPr>
          <w:spacing w:val="-1"/>
          <w:sz w:val="24"/>
        </w:rPr>
        <w:t xml:space="preserve"> </w:t>
      </w:r>
      <w:r>
        <w:rPr>
          <w:sz w:val="24"/>
        </w:rPr>
        <w:t>to</w:t>
      </w:r>
      <w:r>
        <w:rPr>
          <w:spacing w:val="-1"/>
          <w:sz w:val="24"/>
        </w:rPr>
        <w:t xml:space="preserve"> </w:t>
      </w:r>
      <w:r>
        <w:rPr>
          <w:sz w:val="24"/>
        </w:rPr>
        <w:t>execute</w:t>
      </w:r>
      <w:r>
        <w:rPr>
          <w:spacing w:val="-2"/>
          <w:sz w:val="24"/>
        </w:rPr>
        <w:t xml:space="preserve"> </w:t>
      </w:r>
      <w:r>
        <w:rPr>
          <w:sz w:val="24"/>
        </w:rPr>
        <w:t xml:space="preserve">the </w:t>
      </w:r>
      <w:r>
        <w:rPr>
          <w:spacing w:val="-2"/>
          <w:sz w:val="24"/>
        </w:rPr>
        <w:t>greeting.</w:t>
      </w:r>
    </w:p>
    <w:p w14:paraId="3FCC4922">
      <w:pPr>
        <w:pStyle w:val="5"/>
      </w:pPr>
    </w:p>
    <w:p w14:paraId="38B49338">
      <w:pPr>
        <w:pStyle w:val="5"/>
      </w:pPr>
    </w:p>
    <w:p w14:paraId="4A7CF423">
      <w:pPr>
        <w:pStyle w:val="5"/>
        <w:spacing w:before="261"/>
      </w:pPr>
    </w:p>
    <w:p w14:paraId="2EB3AE8E">
      <w:pPr>
        <w:pStyle w:val="9"/>
        <w:numPr>
          <w:ilvl w:val="0"/>
          <w:numId w:val="5"/>
        </w:numPr>
        <w:tabs>
          <w:tab w:val="left" w:pos="362"/>
        </w:tabs>
        <w:spacing w:before="0" w:after="0" w:line="240" w:lineRule="auto"/>
        <w:ind w:left="362" w:right="0" w:hanging="360"/>
        <w:jc w:val="left"/>
        <w:rPr>
          <w:b/>
          <w:sz w:val="28"/>
        </w:rPr>
      </w:pPr>
      <w:r>
        <w:rPr>
          <w:b/>
          <w:sz w:val="28"/>
        </w:rPr>
        <w:drawing>
          <wp:anchor distT="0" distB="0" distL="0" distR="0" simplePos="0" relativeHeight="251669504" behindDoc="1" locked="0" layoutInCell="1" allowOverlap="1">
            <wp:simplePos x="0" y="0"/>
            <wp:positionH relativeFrom="page">
              <wp:posOffset>2019935</wp:posOffset>
            </wp:positionH>
            <wp:positionV relativeFrom="paragraph">
              <wp:posOffset>289560</wp:posOffset>
            </wp:positionV>
            <wp:extent cx="3528695" cy="3280410"/>
            <wp:effectExtent l="0" t="0" r="0" b="0"/>
            <wp:wrapNone/>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0" cstate="print"/>
                    <a:stretch>
                      <a:fillRect/>
                    </a:stretch>
                  </pic:blipFill>
                  <pic:spPr>
                    <a:xfrm>
                      <a:off x="0" y="0"/>
                      <a:ext cx="3528926" cy="3280393"/>
                    </a:xfrm>
                    <a:prstGeom prst="rect">
                      <a:avLst/>
                    </a:prstGeom>
                  </pic:spPr>
                </pic:pic>
              </a:graphicData>
            </a:graphic>
          </wp:anchor>
        </w:drawing>
      </w:r>
      <w:r>
        <w:rPr>
          <w:b/>
          <w:spacing w:val="-2"/>
          <w:sz w:val="28"/>
        </w:rPr>
        <w:t>Input:</w:t>
      </w:r>
    </w:p>
    <w:p w14:paraId="219E9016">
      <w:pPr>
        <w:pStyle w:val="5"/>
        <w:spacing w:before="6"/>
        <w:rPr>
          <w:b/>
          <w:sz w:val="18"/>
        </w:rPr>
      </w:pPr>
      <w:r>
        <w:rPr>
          <w:b/>
          <w:sz w:val="18"/>
        </w:rPr>
        <mc:AlternateContent>
          <mc:Choice Requires="wps">
            <w:drawing>
              <wp:anchor distT="0" distB="0" distL="0" distR="0" simplePos="0" relativeHeight="251676672" behindDoc="1" locked="0" layoutInCell="1" allowOverlap="1">
                <wp:simplePos x="0" y="0"/>
                <wp:positionH relativeFrom="page">
                  <wp:posOffset>1984375</wp:posOffset>
                </wp:positionH>
                <wp:positionV relativeFrom="paragraph">
                  <wp:posOffset>150495</wp:posOffset>
                </wp:positionV>
                <wp:extent cx="3458845" cy="3608070"/>
                <wp:effectExtent l="0" t="0" r="0" b="0"/>
                <wp:wrapTopAndBottom/>
                <wp:docPr id="39" name="Textbox 39"/>
                <wp:cNvGraphicFramePr/>
                <a:graphic xmlns:a="http://schemas.openxmlformats.org/drawingml/2006/main">
                  <a:graphicData uri="http://schemas.microsoft.com/office/word/2010/wordprocessingShape">
                    <wps:wsp>
                      <wps:cNvSpPr txBox="1"/>
                      <wps:spPr>
                        <a:xfrm>
                          <a:off x="0" y="0"/>
                          <a:ext cx="3458845" cy="3608070"/>
                        </a:xfrm>
                        <a:prstGeom prst="rect">
                          <a:avLst/>
                        </a:prstGeom>
                      </wps:spPr>
                      <wps:txbx>
                        <w:txbxContent>
                          <w:p w14:paraId="5F6F5535">
                            <w:pPr>
                              <w:spacing w:before="19" w:line="320" w:lineRule="exact"/>
                              <w:ind w:left="84" w:right="0" w:firstLine="0"/>
                              <w:jc w:val="left"/>
                              <w:rPr>
                                <w:rFonts w:ascii="Arial"/>
                                <w:b/>
                                <w:sz w:val="20"/>
                              </w:rPr>
                            </w:pPr>
                            <w:r>
                              <w:rPr>
                                <w:b/>
                                <w:w w:val="80"/>
                                <w:sz w:val="28"/>
                              </w:rPr>
                              <w:t>#</w:t>
                            </w:r>
                            <w:r>
                              <w:rPr>
                                <w:rFonts w:ascii="Arial"/>
                                <w:b/>
                                <w:w w:val="80"/>
                                <w:sz w:val="20"/>
                              </w:rPr>
                              <w:t>include</w:t>
                            </w:r>
                            <w:r>
                              <w:rPr>
                                <w:rFonts w:ascii="Arial"/>
                                <w:b/>
                                <w:spacing w:val="-2"/>
                                <w:sz w:val="20"/>
                              </w:rPr>
                              <w:t xml:space="preserve"> </w:t>
                            </w:r>
                            <w:r>
                              <w:rPr>
                                <w:rFonts w:ascii="Arial"/>
                                <w:b/>
                                <w:w w:val="80"/>
                                <w:sz w:val="20"/>
                              </w:rPr>
                              <w:t>&lt;iostream&gt;</w:t>
                            </w:r>
                            <w:r>
                              <w:rPr>
                                <w:rFonts w:ascii="Arial"/>
                                <w:b/>
                                <w:spacing w:val="26"/>
                                <w:sz w:val="20"/>
                              </w:rPr>
                              <w:t xml:space="preserve">  </w:t>
                            </w:r>
                            <w:r>
                              <w:rPr>
                                <w:rFonts w:ascii="Arial"/>
                                <w:b/>
                                <w:w w:val="80"/>
                                <w:sz w:val="20"/>
                              </w:rPr>
                              <w:t>//</w:t>
                            </w:r>
                            <w:r>
                              <w:rPr>
                                <w:rFonts w:ascii="Arial"/>
                                <w:b/>
                                <w:spacing w:val="-1"/>
                                <w:sz w:val="20"/>
                              </w:rPr>
                              <w:t xml:space="preserve"> </w:t>
                            </w:r>
                            <w:r>
                              <w:rPr>
                                <w:rFonts w:ascii="Arial"/>
                                <w:b/>
                                <w:w w:val="80"/>
                                <w:sz w:val="20"/>
                              </w:rPr>
                              <w:t>Input/output</w:t>
                            </w:r>
                            <w:r>
                              <w:rPr>
                                <w:rFonts w:ascii="Arial"/>
                                <w:b/>
                                <w:spacing w:val="-1"/>
                                <w:sz w:val="20"/>
                              </w:rPr>
                              <w:t xml:space="preserve"> </w:t>
                            </w:r>
                            <w:r>
                              <w:rPr>
                                <w:rFonts w:ascii="Arial"/>
                                <w:b/>
                                <w:spacing w:val="-2"/>
                                <w:w w:val="80"/>
                                <w:sz w:val="20"/>
                              </w:rPr>
                              <w:t>library</w:t>
                            </w:r>
                          </w:p>
                          <w:p w14:paraId="0C153DE9">
                            <w:pPr>
                              <w:spacing w:before="0" w:line="228" w:lineRule="exact"/>
                              <w:ind w:left="84" w:right="0" w:firstLine="0"/>
                              <w:jc w:val="left"/>
                              <w:rPr>
                                <w:rFonts w:ascii="Arial"/>
                                <w:b/>
                                <w:sz w:val="20"/>
                              </w:rPr>
                            </w:pPr>
                            <w:r>
                              <w:rPr>
                                <w:rFonts w:ascii="Arial"/>
                                <w:b/>
                                <w:w w:val="80"/>
                                <w:sz w:val="20"/>
                              </w:rPr>
                              <w:t>using</w:t>
                            </w:r>
                            <w:r>
                              <w:rPr>
                                <w:rFonts w:ascii="Arial"/>
                                <w:b/>
                                <w:spacing w:val="-7"/>
                                <w:sz w:val="20"/>
                              </w:rPr>
                              <w:t xml:space="preserve"> </w:t>
                            </w:r>
                            <w:r>
                              <w:rPr>
                                <w:rFonts w:ascii="Arial"/>
                                <w:b/>
                                <w:w w:val="80"/>
                                <w:sz w:val="20"/>
                              </w:rPr>
                              <w:t>namespace</w:t>
                            </w:r>
                            <w:r>
                              <w:rPr>
                                <w:rFonts w:ascii="Arial"/>
                                <w:b/>
                                <w:spacing w:val="-8"/>
                                <w:sz w:val="20"/>
                              </w:rPr>
                              <w:t xml:space="preserve"> </w:t>
                            </w:r>
                            <w:r>
                              <w:rPr>
                                <w:rFonts w:ascii="Arial"/>
                                <w:b/>
                                <w:w w:val="80"/>
                                <w:sz w:val="20"/>
                              </w:rPr>
                              <w:t>std;</w:t>
                            </w:r>
                            <w:r>
                              <w:rPr>
                                <w:rFonts w:ascii="Arial"/>
                                <w:b/>
                                <w:spacing w:val="42"/>
                                <w:sz w:val="20"/>
                              </w:rPr>
                              <w:t xml:space="preserve"> </w:t>
                            </w:r>
                            <w:r>
                              <w:rPr>
                                <w:rFonts w:ascii="Arial"/>
                                <w:b/>
                                <w:w w:val="80"/>
                                <w:sz w:val="20"/>
                              </w:rPr>
                              <w:t>//</w:t>
                            </w:r>
                            <w:r>
                              <w:rPr>
                                <w:rFonts w:ascii="Arial"/>
                                <w:b/>
                                <w:spacing w:val="-7"/>
                                <w:sz w:val="20"/>
                              </w:rPr>
                              <w:t xml:space="preserve"> </w:t>
                            </w:r>
                            <w:r>
                              <w:rPr>
                                <w:rFonts w:ascii="Arial"/>
                                <w:b/>
                                <w:w w:val="80"/>
                                <w:sz w:val="20"/>
                              </w:rPr>
                              <w:t>std</w:t>
                            </w:r>
                            <w:r>
                              <w:rPr>
                                <w:rFonts w:ascii="Arial"/>
                                <w:b/>
                                <w:spacing w:val="-7"/>
                                <w:sz w:val="20"/>
                              </w:rPr>
                              <w:t xml:space="preserve"> </w:t>
                            </w:r>
                            <w:r>
                              <w:rPr>
                                <w:rFonts w:ascii="Arial"/>
                                <w:b/>
                                <w:w w:val="80"/>
                                <w:sz w:val="20"/>
                              </w:rPr>
                              <w:t>ko</w:t>
                            </w:r>
                            <w:r>
                              <w:rPr>
                                <w:rFonts w:ascii="Arial"/>
                                <w:b/>
                                <w:spacing w:val="-7"/>
                                <w:sz w:val="20"/>
                              </w:rPr>
                              <w:t xml:space="preserve"> </w:t>
                            </w:r>
                            <w:r>
                              <w:rPr>
                                <w:rFonts w:ascii="Arial"/>
                                <w:b/>
                                <w:w w:val="80"/>
                                <w:sz w:val="20"/>
                              </w:rPr>
                              <w:t>avoid</w:t>
                            </w:r>
                            <w:r>
                              <w:rPr>
                                <w:rFonts w:ascii="Arial"/>
                                <w:b/>
                                <w:spacing w:val="-7"/>
                                <w:sz w:val="20"/>
                              </w:rPr>
                              <w:t xml:space="preserve"> </w:t>
                            </w:r>
                            <w:r>
                              <w:rPr>
                                <w:rFonts w:ascii="Arial"/>
                                <w:b/>
                                <w:w w:val="80"/>
                                <w:sz w:val="20"/>
                              </w:rPr>
                              <w:t>karne</w:t>
                            </w:r>
                            <w:r>
                              <w:rPr>
                                <w:rFonts w:ascii="Arial"/>
                                <w:b/>
                                <w:spacing w:val="-8"/>
                                <w:sz w:val="20"/>
                              </w:rPr>
                              <w:t xml:space="preserve"> </w:t>
                            </w:r>
                            <w:r>
                              <w:rPr>
                                <w:rFonts w:ascii="Arial"/>
                                <w:b/>
                                <w:w w:val="80"/>
                                <w:sz w:val="20"/>
                              </w:rPr>
                              <w:t>ke</w:t>
                            </w:r>
                            <w:r>
                              <w:rPr>
                                <w:rFonts w:ascii="Arial"/>
                                <w:b/>
                                <w:spacing w:val="-7"/>
                                <w:sz w:val="20"/>
                              </w:rPr>
                              <w:t xml:space="preserve"> </w:t>
                            </w:r>
                            <w:r>
                              <w:rPr>
                                <w:rFonts w:ascii="Arial"/>
                                <w:b/>
                                <w:spacing w:val="-4"/>
                                <w:w w:val="80"/>
                                <w:sz w:val="20"/>
                              </w:rPr>
                              <w:t>liye</w:t>
                            </w:r>
                          </w:p>
                          <w:p w14:paraId="47E6D295">
                            <w:pPr>
                              <w:pStyle w:val="5"/>
                              <w:spacing w:before="1"/>
                              <w:rPr>
                                <w:rFonts w:ascii="Arial"/>
                                <w:b/>
                                <w:sz w:val="20"/>
                              </w:rPr>
                            </w:pPr>
                          </w:p>
                          <w:p w14:paraId="4A3B96F3">
                            <w:pPr>
                              <w:spacing w:before="0" w:line="229" w:lineRule="exact"/>
                              <w:ind w:left="84" w:right="0" w:firstLine="0"/>
                              <w:jc w:val="left"/>
                              <w:rPr>
                                <w:rFonts w:ascii="Arial"/>
                                <w:b/>
                                <w:sz w:val="20"/>
                              </w:rPr>
                            </w:pPr>
                            <w:r>
                              <w:rPr>
                                <w:rFonts w:ascii="Arial"/>
                                <w:b/>
                                <w:w w:val="80"/>
                                <w:sz w:val="20"/>
                              </w:rPr>
                              <w:t>//</w:t>
                            </w:r>
                            <w:r>
                              <w:rPr>
                                <w:rFonts w:ascii="Arial"/>
                                <w:b/>
                                <w:spacing w:val="-5"/>
                                <w:sz w:val="20"/>
                              </w:rPr>
                              <w:t xml:space="preserve"> </w:t>
                            </w:r>
                            <w:r>
                              <w:rPr>
                                <w:rFonts w:ascii="Arial"/>
                                <w:b/>
                                <w:w w:val="80"/>
                                <w:sz w:val="20"/>
                              </w:rPr>
                              <w:t>Function</w:t>
                            </w:r>
                            <w:r>
                              <w:rPr>
                                <w:rFonts w:ascii="Arial"/>
                                <w:b/>
                                <w:spacing w:val="-6"/>
                                <w:sz w:val="20"/>
                              </w:rPr>
                              <w:t xml:space="preserve"> </w:t>
                            </w:r>
                            <w:r>
                              <w:rPr>
                                <w:rFonts w:ascii="Arial"/>
                                <w:b/>
                                <w:spacing w:val="-2"/>
                                <w:w w:val="80"/>
                                <w:sz w:val="20"/>
                              </w:rPr>
                              <w:t>declaration</w:t>
                            </w:r>
                          </w:p>
                          <w:p w14:paraId="3AEA5760">
                            <w:pPr>
                              <w:spacing w:before="0"/>
                              <w:ind w:left="84" w:right="2123" w:firstLine="0"/>
                              <w:jc w:val="left"/>
                              <w:rPr>
                                <w:rFonts w:ascii="Arial"/>
                                <w:b/>
                                <w:sz w:val="20"/>
                              </w:rPr>
                            </w:pPr>
                            <w:r>
                              <w:rPr>
                                <w:rFonts w:ascii="Arial"/>
                                <w:b/>
                                <w:w w:val="80"/>
                                <w:sz w:val="20"/>
                              </w:rPr>
                              <w:t xml:space="preserve">// Yeh function koi parameter nahi leta </w:t>
                            </w:r>
                            <w:r>
                              <w:rPr>
                                <w:rFonts w:ascii="Arial"/>
                                <w:b/>
                                <w:w w:val="90"/>
                                <w:sz w:val="20"/>
                              </w:rPr>
                              <w:t>void sayHello();</w:t>
                            </w:r>
                          </w:p>
                          <w:p w14:paraId="41CDB597">
                            <w:pPr>
                              <w:spacing w:before="228"/>
                              <w:ind w:left="84" w:right="0" w:firstLine="0"/>
                              <w:jc w:val="left"/>
                              <w:rPr>
                                <w:rFonts w:ascii="Arial"/>
                                <w:b/>
                                <w:sz w:val="20"/>
                              </w:rPr>
                            </w:pPr>
                            <w:r>
                              <w:rPr>
                                <w:rFonts w:ascii="Arial"/>
                                <w:b/>
                                <w:w w:val="80"/>
                                <w:sz w:val="20"/>
                              </w:rPr>
                              <w:t>int</w:t>
                            </w:r>
                            <w:r>
                              <w:rPr>
                                <w:rFonts w:ascii="Arial"/>
                                <w:b/>
                                <w:spacing w:val="-1"/>
                                <w:w w:val="90"/>
                                <w:sz w:val="20"/>
                              </w:rPr>
                              <w:t xml:space="preserve"> </w:t>
                            </w:r>
                            <w:r>
                              <w:rPr>
                                <w:rFonts w:ascii="Arial"/>
                                <w:b/>
                                <w:spacing w:val="-2"/>
                                <w:w w:val="90"/>
                                <w:sz w:val="20"/>
                              </w:rPr>
                              <w:t>main()</w:t>
                            </w:r>
                          </w:p>
                          <w:p w14:paraId="1CF1E54A">
                            <w:pPr>
                              <w:spacing w:before="0" w:line="229" w:lineRule="exact"/>
                              <w:ind w:left="84" w:right="0" w:firstLine="0"/>
                              <w:jc w:val="left"/>
                              <w:rPr>
                                <w:rFonts w:ascii="Arial"/>
                                <w:b/>
                                <w:sz w:val="20"/>
                              </w:rPr>
                            </w:pPr>
                            <w:r>
                              <w:rPr>
                                <w:rFonts w:ascii="Arial"/>
                                <w:b/>
                                <w:spacing w:val="-10"/>
                                <w:w w:val="90"/>
                                <w:sz w:val="20"/>
                              </w:rPr>
                              <w:t>{</w:t>
                            </w:r>
                          </w:p>
                          <w:p w14:paraId="13E4BD3C">
                            <w:pPr>
                              <w:spacing w:before="0" w:line="229" w:lineRule="exact"/>
                              <w:ind w:left="266" w:right="0" w:firstLine="0"/>
                              <w:jc w:val="left"/>
                              <w:rPr>
                                <w:rFonts w:ascii="Arial"/>
                                <w:b/>
                                <w:sz w:val="20"/>
                              </w:rPr>
                            </w:pPr>
                            <w:r>
                              <w:rPr>
                                <w:rFonts w:ascii="Arial"/>
                                <w:b/>
                                <w:w w:val="80"/>
                                <w:sz w:val="20"/>
                              </w:rPr>
                              <w:t>//</w:t>
                            </w:r>
                            <w:r>
                              <w:rPr>
                                <w:rFonts w:ascii="Arial"/>
                                <w:b/>
                                <w:spacing w:val="-5"/>
                                <w:sz w:val="20"/>
                              </w:rPr>
                              <w:t xml:space="preserve"> </w:t>
                            </w:r>
                            <w:r>
                              <w:rPr>
                                <w:rFonts w:ascii="Arial"/>
                                <w:b/>
                                <w:w w:val="80"/>
                                <w:sz w:val="20"/>
                              </w:rPr>
                              <w:t>Function</w:t>
                            </w:r>
                            <w:r>
                              <w:rPr>
                                <w:rFonts w:ascii="Arial"/>
                                <w:b/>
                                <w:spacing w:val="-4"/>
                                <w:sz w:val="20"/>
                              </w:rPr>
                              <w:t xml:space="preserve"> </w:t>
                            </w:r>
                            <w:r>
                              <w:rPr>
                                <w:rFonts w:ascii="Arial"/>
                                <w:b/>
                                <w:spacing w:val="-4"/>
                                <w:w w:val="80"/>
                                <w:sz w:val="20"/>
                              </w:rPr>
                              <w:t>call</w:t>
                            </w:r>
                          </w:p>
                          <w:p w14:paraId="03AFD84D">
                            <w:pPr>
                              <w:spacing w:before="1"/>
                              <w:ind w:left="266" w:right="1262" w:firstLine="0"/>
                              <w:jc w:val="left"/>
                              <w:rPr>
                                <w:rFonts w:ascii="Arial"/>
                                <w:b/>
                                <w:sz w:val="20"/>
                              </w:rPr>
                            </w:pPr>
                            <w:r>
                              <w:rPr>
                                <w:rFonts w:ascii="Arial"/>
                                <w:b/>
                                <w:w w:val="80"/>
                                <w:sz w:val="20"/>
                              </w:rPr>
                              <w:t xml:space="preserve">// sayHello function yahan execute hoga </w:t>
                            </w:r>
                            <w:r>
                              <w:rPr>
                                <w:rFonts w:ascii="Arial"/>
                                <w:b/>
                                <w:spacing w:val="-2"/>
                                <w:w w:val="90"/>
                                <w:sz w:val="20"/>
                              </w:rPr>
                              <w:t>sayHello();</w:t>
                            </w:r>
                          </w:p>
                          <w:p w14:paraId="0E78F2E0">
                            <w:pPr>
                              <w:spacing w:before="229" w:line="229" w:lineRule="exact"/>
                              <w:ind w:left="266" w:right="0" w:firstLine="0"/>
                              <w:jc w:val="left"/>
                              <w:rPr>
                                <w:rFonts w:ascii="Arial"/>
                                <w:b/>
                                <w:sz w:val="20"/>
                              </w:rPr>
                            </w:pPr>
                            <w:r>
                              <w:rPr>
                                <w:rFonts w:ascii="Arial"/>
                                <w:b/>
                                <w:w w:val="80"/>
                                <w:sz w:val="20"/>
                              </w:rPr>
                              <w:t>return</w:t>
                            </w:r>
                            <w:r>
                              <w:rPr>
                                <w:rFonts w:ascii="Arial"/>
                                <w:b/>
                                <w:spacing w:val="-9"/>
                                <w:sz w:val="20"/>
                              </w:rPr>
                              <w:t xml:space="preserve"> </w:t>
                            </w:r>
                            <w:r>
                              <w:rPr>
                                <w:rFonts w:ascii="Arial"/>
                                <w:b/>
                                <w:w w:val="80"/>
                                <w:sz w:val="20"/>
                              </w:rPr>
                              <w:t>0;</w:t>
                            </w:r>
                            <w:r>
                              <w:rPr>
                                <w:rFonts w:ascii="Arial"/>
                                <w:b/>
                                <w:spacing w:val="58"/>
                                <w:w w:val="150"/>
                                <w:sz w:val="20"/>
                              </w:rPr>
                              <w:t xml:space="preserve"> </w:t>
                            </w:r>
                            <w:r>
                              <w:rPr>
                                <w:rFonts w:ascii="Arial"/>
                                <w:b/>
                                <w:w w:val="80"/>
                                <w:sz w:val="20"/>
                              </w:rPr>
                              <w:t>//</w:t>
                            </w:r>
                            <w:r>
                              <w:rPr>
                                <w:rFonts w:ascii="Arial"/>
                                <w:b/>
                                <w:spacing w:val="-10"/>
                                <w:sz w:val="20"/>
                              </w:rPr>
                              <w:t xml:space="preserve"> </w:t>
                            </w:r>
                            <w:r>
                              <w:rPr>
                                <w:rFonts w:ascii="Arial"/>
                                <w:b/>
                                <w:w w:val="80"/>
                                <w:sz w:val="20"/>
                              </w:rPr>
                              <w:t>Program</w:t>
                            </w:r>
                            <w:r>
                              <w:rPr>
                                <w:rFonts w:ascii="Arial"/>
                                <w:b/>
                                <w:spacing w:val="-7"/>
                                <w:sz w:val="20"/>
                              </w:rPr>
                              <w:t xml:space="preserve"> </w:t>
                            </w:r>
                            <w:r>
                              <w:rPr>
                                <w:rFonts w:ascii="Arial"/>
                                <w:b/>
                                <w:spacing w:val="-5"/>
                                <w:w w:val="80"/>
                                <w:sz w:val="20"/>
                              </w:rPr>
                              <w:t>end</w:t>
                            </w:r>
                          </w:p>
                          <w:p w14:paraId="034A0E6B">
                            <w:pPr>
                              <w:spacing w:before="0" w:line="229" w:lineRule="exact"/>
                              <w:ind w:left="84" w:right="0" w:firstLine="0"/>
                              <w:jc w:val="left"/>
                              <w:rPr>
                                <w:rFonts w:ascii="Arial"/>
                                <w:b/>
                                <w:sz w:val="20"/>
                              </w:rPr>
                            </w:pPr>
                            <w:r>
                              <w:rPr>
                                <w:rFonts w:ascii="Arial"/>
                                <w:b/>
                                <w:spacing w:val="-10"/>
                                <w:w w:val="90"/>
                                <w:sz w:val="20"/>
                              </w:rPr>
                              <w:t>}</w:t>
                            </w:r>
                          </w:p>
                          <w:p w14:paraId="38039D3D">
                            <w:pPr>
                              <w:pStyle w:val="5"/>
                              <w:spacing w:before="1"/>
                              <w:rPr>
                                <w:rFonts w:ascii="Arial"/>
                                <w:b/>
                                <w:sz w:val="20"/>
                              </w:rPr>
                            </w:pPr>
                          </w:p>
                          <w:p w14:paraId="30713343">
                            <w:pPr>
                              <w:spacing w:before="0"/>
                              <w:ind w:left="84" w:right="3439" w:firstLine="0"/>
                              <w:jc w:val="left"/>
                              <w:rPr>
                                <w:rFonts w:ascii="Arial"/>
                                <w:b/>
                                <w:sz w:val="20"/>
                              </w:rPr>
                            </w:pPr>
                            <w:r>
                              <w:rPr>
                                <w:rFonts w:ascii="Arial"/>
                                <w:b/>
                                <w:w w:val="80"/>
                                <w:sz w:val="20"/>
                              </w:rPr>
                              <w:t xml:space="preserve">// Function definition </w:t>
                            </w:r>
                            <w:r>
                              <w:rPr>
                                <w:rFonts w:ascii="Arial"/>
                                <w:b/>
                                <w:w w:val="90"/>
                                <w:sz w:val="20"/>
                              </w:rPr>
                              <w:t>void sayHello()</w:t>
                            </w:r>
                          </w:p>
                          <w:p w14:paraId="44A79E9F">
                            <w:pPr>
                              <w:spacing w:before="0" w:line="228" w:lineRule="exact"/>
                              <w:ind w:left="84" w:right="0" w:firstLine="0"/>
                              <w:jc w:val="left"/>
                              <w:rPr>
                                <w:rFonts w:ascii="Arial"/>
                                <w:b/>
                                <w:sz w:val="20"/>
                              </w:rPr>
                            </w:pPr>
                            <w:r>
                              <w:rPr>
                                <w:rFonts w:ascii="Arial"/>
                                <w:b/>
                                <w:spacing w:val="-5"/>
                                <w:w w:val="90"/>
                                <w:sz w:val="20"/>
                              </w:rPr>
                              <w:t>\{</w:t>
                            </w:r>
                          </w:p>
                          <w:p w14:paraId="2D1A4B17">
                            <w:pPr>
                              <w:spacing w:before="0" w:line="229" w:lineRule="exact"/>
                              <w:ind w:left="266" w:right="0" w:firstLine="0"/>
                              <w:jc w:val="left"/>
                              <w:rPr>
                                <w:rFonts w:ascii="Arial"/>
                                <w:b/>
                                <w:sz w:val="20"/>
                              </w:rPr>
                            </w:pPr>
                            <w:r>
                              <w:rPr>
                                <w:rFonts w:ascii="Arial"/>
                                <w:b/>
                                <w:w w:val="80"/>
                                <w:sz w:val="20"/>
                              </w:rPr>
                              <w:t>//</w:t>
                            </w:r>
                            <w:r>
                              <w:rPr>
                                <w:rFonts w:ascii="Arial"/>
                                <w:b/>
                                <w:spacing w:val="-7"/>
                                <w:sz w:val="20"/>
                              </w:rPr>
                              <w:t xml:space="preserve"> </w:t>
                            </w:r>
                            <w:r>
                              <w:rPr>
                                <w:rFonts w:ascii="Arial"/>
                                <w:b/>
                                <w:w w:val="80"/>
                                <w:sz w:val="20"/>
                              </w:rPr>
                              <w:t>Simple</w:t>
                            </w:r>
                            <w:r>
                              <w:rPr>
                                <w:rFonts w:ascii="Arial"/>
                                <w:b/>
                                <w:spacing w:val="-5"/>
                                <w:sz w:val="20"/>
                              </w:rPr>
                              <w:t xml:space="preserve"> </w:t>
                            </w:r>
                            <w:r>
                              <w:rPr>
                                <w:rFonts w:ascii="Arial"/>
                                <w:b/>
                                <w:w w:val="80"/>
                                <w:sz w:val="20"/>
                              </w:rPr>
                              <w:t>message</w:t>
                            </w:r>
                            <w:r>
                              <w:rPr>
                                <w:rFonts w:ascii="Arial"/>
                                <w:b/>
                                <w:spacing w:val="-6"/>
                                <w:sz w:val="20"/>
                              </w:rPr>
                              <w:t xml:space="preserve"> </w:t>
                            </w:r>
                            <w:r>
                              <w:rPr>
                                <w:rFonts w:ascii="Arial"/>
                                <w:b/>
                                <w:spacing w:val="-4"/>
                                <w:w w:val="80"/>
                                <w:sz w:val="20"/>
                              </w:rPr>
                              <w:t>print</w:t>
                            </w:r>
                          </w:p>
                          <w:p w14:paraId="15243086">
                            <w:pPr>
                              <w:spacing w:before="0" w:line="229" w:lineRule="exact"/>
                              <w:ind w:left="266" w:right="0" w:firstLine="0"/>
                              <w:jc w:val="left"/>
                              <w:rPr>
                                <w:rFonts w:ascii="Arial"/>
                                <w:b/>
                                <w:sz w:val="20"/>
                              </w:rPr>
                            </w:pPr>
                            <w:r>
                              <w:rPr>
                                <w:rFonts w:ascii="Arial"/>
                                <w:b/>
                                <w:w w:val="80"/>
                                <w:sz w:val="20"/>
                              </w:rPr>
                              <w:t>cout</w:t>
                            </w:r>
                            <w:r>
                              <w:rPr>
                                <w:rFonts w:ascii="Arial"/>
                                <w:b/>
                                <w:spacing w:val="-6"/>
                                <w:sz w:val="20"/>
                              </w:rPr>
                              <w:t xml:space="preserve"> </w:t>
                            </w:r>
                            <w:r>
                              <w:rPr>
                                <w:rFonts w:ascii="Arial"/>
                                <w:b/>
                                <w:w w:val="80"/>
                                <w:sz w:val="20"/>
                              </w:rPr>
                              <w:t>&lt;&lt;</w:t>
                            </w:r>
                            <w:r>
                              <w:rPr>
                                <w:rFonts w:ascii="Arial"/>
                                <w:b/>
                                <w:spacing w:val="-5"/>
                                <w:sz w:val="20"/>
                              </w:rPr>
                              <w:t xml:space="preserve"> </w:t>
                            </w:r>
                            <w:r>
                              <w:rPr>
                                <w:rFonts w:ascii="Arial"/>
                                <w:b/>
                                <w:w w:val="80"/>
                                <w:sz w:val="20"/>
                              </w:rPr>
                              <w:t>"Hello,</w:t>
                            </w:r>
                            <w:r>
                              <w:rPr>
                                <w:rFonts w:ascii="Arial"/>
                                <w:b/>
                                <w:spacing w:val="-7"/>
                                <w:sz w:val="20"/>
                              </w:rPr>
                              <w:t xml:space="preserve"> </w:t>
                            </w:r>
                            <w:r>
                              <w:rPr>
                                <w:rFonts w:ascii="Arial"/>
                                <w:b/>
                                <w:w w:val="80"/>
                                <w:sz w:val="20"/>
                              </w:rPr>
                              <w:t>World!"</w:t>
                            </w:r>
                            <w:r>
                              <w:rPr>
                                <w:rFonts w:ascii="Arial"/>
                                <w:b/>
                                <w:spacing w:val="-6"/>
                                <w:sz w:val="20"/>
                              </w:rPr>
                              <w:t xml:space="preserve"> </w:t>
                            </w:r>
                            <w:r>
                              <w:rPr>
                                <w:rFonts w:ascii="Arial"/>
                                <w:b/>
                                <w:w w:val="80"/>
                                <w:sz w:val="20"/>
                              </w:rPr>
                              <w:t>&lt;&lt;</w:t>
                            </w:r>
                            <w:r>
                              <w:rPr>
                                <w:rFonts w:ascii="Arial"/>
                                <w:b/>
                                <w:spacing w:val="-6"/>
                                <w:sz w:val="20"/>
                              </w:rPr>
                              <w:t xml:space="preserve"> </w:t>
                            </w:r>
                            <w:r>
                              <w:rPr>
                                <w:rFonts w:ascii="Arial"/>
                                <w:b/>
                                <w:spacing w:val="-4"/>
                                <w:w w:val="80"/>
                                <w:sz w:val="20"/>
                              </w:rPr>
                              <w:t>endl;</w:t>
                            </w:r>
                          </w:p>
                          <w:p w14:paraId="35B44B65">
                            <w:pPr>
                              <w:spacing w:before="1"/>
                              <w:ind w:left="84" w:right="0" w:firstLine="0"/>
                              <w:jc w:val="left"/>
                              <w:rPr>
                                <w:rFonts w:ascii="Arial"/>
                                <w:b/>
                                <w:sz w:val="20"/>
                              </w:rPr>
                            </w:pPr>
                            <w:r>
                              <w:rPr>
                                <w:rFonts w:ascii="Arial"/>
                                <w:b/>
                                <w:spacing w:val="-10"/>
                                <w:w w:val="90"/>
                                <w:sz w:val="20"/>
                              </w:rPr>
                              <w:t>}</w:t>
                            </w:r>
                          </w:p>
                        </w:txbxContent>
                      </wps:txbx>
                      <wps:bodyPr wrap="square" lIns="0" tIns="0" rIns="0" bIns="0" rtlCol="0">
                        <a:noAutofit/>
                      </wps:bodyPr>
                    </wps:wsp>
                  </a:graphicData>
                </a:graphic>
              </wp:anchor>
            </w:drawing>
          </mc:Choice>
          <mc:Fallback>
            <w:pict>
              <v:shape id="Textbox 39" o:spid="_x0000_s1026" o:spt="202" type="#_x0000_t202" style="position:absolute;left:0pt;margin-left:156.25pt;margin-top:11.85pt;height:284.1pt;width:272.35pt;mso-position-horizontal-relative:page;mso-wrap-distance-bottom:0pt;mso-wrap-distance-top:0pt;z-index:-251639808;mso-width-relative:page;mso-height-relative:page;" filled="f" stroked="f" coordsize="21600,21600" o:gfxdata="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BdiGg2gAAAAoBAAAPAAAAAAAAAAEAIAAAACIAAABkcnMvZG93bnJldi54bWxQSwECFAAU&#10;AAAACACHTuJACGboebYBAAB3AwAADgAAAAAAAAABACAAAAApAQAAZHJzL2Uyb0RvYy54bWxQSwUG&#10;AAAAAAYABgBZAQAAUQUAAAAA&#10;">
                <v:fill on="f" focussize="0,0"/>
                <v:stroke on="f"/>
                <v:imagedata o:title=""/>
                <o:lock v:ext="edit" aspectratio="f"/>
                <v:textbox inset="0mm,0mm,0mm,0mm">
                  <w:txbxContent>
                    <w:p w14:paraId="5F6F5535">
                      <w:pPr>
                        <w:spacing w:before="19" w:line="320" w:lineRule="exact"/>
                        <w:ind w:left="84" w:right="0" w:firstLine="0"/>
                        <w:jc w:val="left"/>
                        <w:rPr>
                          <w:rFonts w:ascii="Arial"/>
                          <w:b/>
                          <w:sz w:val="20"/>
                        </w:rPr>
                      </w:pPr>
                      <w:r>
                        <w:rPr>
                          <w:b/>
                          <w:w w:val="80"/>
                          <w:sz w:val="28"/>
                        </w:rPr>
                        <w:t>#</w:t>
                      </w:r>
                      <w:r>
                        <w:rPr>
                          <w:rFonts w:ascii="Arial"/>
                          <w:b/>
                          <w:w w:val="80"/>
                          <w:sz w:val="20"/>
                        </w:rPr>
                        <w:t>include</w:t>
                      </w:r>
                      <w:r>
                        <w:rPr>
                          <w:rFonts w:ascii="Arial"/>
                          <w:b/>
                          <w:spacing w:val="-2"/>
                          <w:sz w:val="20"/>
                        </w:rPr>
                        <w:t xml:space="preserve"> </w:t>
                      </w:r>
                      <w:r>
                        <w:rPr>
                          <w:rFonts w:ascii="Arial"/>
                          <w:b/>
                          <w:w w:val="80"/>
                          <w:sz w:val="20"/>
                        </w:rPr>
                        <w:t>&lt;iostream&gt;</w:t>
                      </w:r>
                      <w:r>
                        <w:rPr>
                          <w:rFonts w:ascii="Arial"/>
                          <w:b/>
                          <w:spacing w:val="26"/>
                          <w:sz w:val="20"/>
                        </w:rPr>
                        <w:t xml:space="preserve">  </w:t>
                      </w:r>
                      <w:r>
                        <w:rPr>
                          <w:rFonts w:ascii="Arial"/>
                          <w:b/>
                          <w:w w:val="80"/>
                          <w:sz w:val="20"/>
                        </w:rPr>
                        <w:t>//</w:t>
                      </w:r>
                      <w:r>
                        <w:rPr>
                          <w:rFonts w:ascii="Arial"/>
                          <w:b/>
                          <w:spacing w:val="-1"/>
                          <w:sz w:val="20"/>
                        </w:rPr>
                        <w:t xml:space="preserve"> </w:t>
                      </w:r>
                      <w:r>
                        <w:rPr>
                          <w:rFonts w:ascii="Arial"/>
                          <w:b/>
                          <w:w w:val="80"/>
                          <w:sz w:val="20"/>
                        </w:rPr>
                        <w:t>Input/output</w:t>
                      </w:r>
                      <w:r>
                        <w:rPr>
                          <w:rFonts w:ascii="Arial"/>
                          <w:b/>
                          <w:spacing w:val="-1"/>
                          <w:sz w:val="20"/>
                        </w:rPr>
                        <w:t xml:space="preserve"> </w:t>
                      </w:r>
                      <w:r>
                        <w:rPr>
                          <w:rFonts w:ascii="Arial"/>
                          <w:b/>
                          <w:spacing w:val="-2"/>
                          <w:w w:val="80"/>
                          <w:sz w:val="20"/>
                        </w:rPr>
                        <w:t>library</w:t>
                      </w:r>
                    </w:p>
                    <w:p w14:paraId="0C153DE9">
                      <w:pPr>
                        <w:spacing w:before="0" w:line="228" w:lineRule="exact"/>
                        <w:ind w:left="84" w:right="0" w:firstLine="0"/>
                        <w:jc w:val="left"/>
                        <w:rPr>
                          <w:rFonts w:ascii="Arial"/>
                          <w:b/>
                          <w:sz w:val="20"/>
                        </w:rPr>
                      </w:pPr>
                      <w:r>
                        <w:rPr>
                          <w:rFonts w:ascii="Arial"/>
                          <w:b/>
                          <w:w w:val="80"/>
                          <w:sz w:val="20"/>
                        </w:rPr>
                        <w:t>using</w:t>
                      </w:r>
                      <w:r>
                        <w:rPr>
                          <w:rFonts w:ascii="Arial"/>
                          <w:b/>
                          <w:spacing w:val="-7"/>
                          <w:sz w:val="20"/>
                        </w:rPr>
                        <w:t xml:space="preserve"> </w:t>
                      </w:r>
                      <w:r>
                        <w:rPr>
                          <w:rFonts w:ascii="Arial"/>
                          <w:b/>
                          <w:w w:val="80"/>
                          <w:sz w:val="20"/>
                        </w:rPr>
                        <w:t>namespace</w:t>
                      </w:r>
                      <w:r>
                        <w:rPr>
                          <w:rFonts w:ascii="Arial"/>
                          <w:b/>
                          <w:spacing w:val="-8"/>
                          <w:sz w:val="20"/>
                        </w:rPr>
                        <w:t xml:space="preserve"> </w:t>
                      </w:r>
                      <w:r>
                        <w:rPr>
                          <w:rFonts w:ascii="Arial"/>
                          <w:b/>
                          <w:w w:val="80"/>
                          <w:sz w:val="20"/>
                        </w:rPr>
                        <w:t>std;</w:t>
                      </w:r>
                      <w:r>
                        <w:rPr>
                          <w:rFonts w:ascii="Arial"/>
                          <w:b/>
                          <w:spacing w:val="42"/>
                          <w:sz w:val="20"/>
                        </w:rPr>
                        <w:t xml:space="preserve"> </w:t>
                      </w:r>
                      <w:r>
                        <w:rPr>
                          <w:rFonts w:ascii="Arial"/>
                          <w:b/>
                          <w:w w:val="80"/>
                          <w:sz w:val="20"/>
                        </w:rPr>
                        <w:t>//</w:t>
                      </w:r>
                      <w:r>
                        <w:rPr>
                          <w:rFonts w:ascii="Arial"/>
                          <w:b/>
                          <w:spacing w:val="-7"/>
                          <w:sz w:val="20"/>
                        </w:rPr>
                        <w:t xml:space="preserve"> </w:t>
                      </w:r>
                      <w:r>
                        <w:rPr>
                          <w:rFonts w:ascii="Arial"/>
                          <w:b/>
                          <w:w w:val="80"/>
                          <w:sz w:val="20"/>
                        </w:rPr>
                        <w:t>std</w:t>
                      </w:r>
                      <w:r>
                        <w:rPr>
                          <w:rFonts w:ascii="Arial"/>
                          <w:b/>
                          <w:spacing w:val="-7"/>
                          <w:sz w:val="20"/>
                        </w:rPr>
                        <w:t xml:space="preserve"> </w:t>
                      </w:r>
                      <w:r>
                        <w:rPr>
                          <w:rFonts w:ascii="Arial"/>
                          <w:b/>
                          <w:w w:val="80"/>
                          <w:sz w:val="20"/>
                        </w:rPr>
                        <w:t>ko</w:t>
                      </w:r>
                      <w:r>
                        <w:rPr>
                          <w:rFonts w:ascii="Arial"/>
                          <w:b/>
                          <w:spacing w:val="-7"/>
                          <w:sz w:val="20"/>
                        </w:rPr>
                        <w:t xml:space="preserve"> </w:t>
                      </w:r>
                      <w:r>
                        <w:rPr>
                          <w:rFonts w:ascii="Arial"/>
                          <w:b/>
                          <w:w w:val="80"/>
                          <w:sz w:val="20"/>
                        </w:rPr>
                        <w:t>avoid</w:t>
                      </w:r>
                      <w:r>
                        <w:rPr>
                          <w:rFonts w:ascii="Arial"/>
                          <w:b/>
                          <w:spacing w:val="-7"/>
                          <w:sz w:val="20"/>
                        </w:rPr>
                        <w:t xml:space="preserve"> </w:t>
                      </w:r>
                      <w:r>
                        <w:rPr>
                          <w:rFonts w:ascii="Arial"/>
                          <w:b/>
                          <w:w w:val="80"/>
                          <w:sz w:val="20"/>
                        </w:rPr>
                        <w:t>karne</w:t>
                      </w:r>
                      <w:r>
                        <w:rPr>
                          <w:rFonts w:ascii="Arial"/>
                          <w:b/>
                          <w:spacing w:val="-8"/>
                          <w:sz w:val="20"/>
                        </w:rPr>
                        <w:t xml:space="preserve"> </w:t>
                      </w:r>
                      <w:r>
                        <w:rPr>
                          <w:rFonts w:ascii="Arial"/>
                          <w:b/>
                          <w:w w:val="80"/>
                          <w:sz w:val="20"/>
                        </w:rPr>
                        <w:t>ke</w:t>
                      </w:r>
                      <w:r>
                        <w:rPr>
                          <w:rFonts w:ascii="Arial"/>
                          <w:b/>
                          <w:spacing w:val="-7"/>
                          <w:sz w:val="20"/>
                        </w:rPr>
                        <w:t xml:space="preserve"> </w:t>
                      </w:r>
                      <w:r>
                        <w:rPr>
                          <w:rFonts w:ascii="Arial"/>
                          <w:b/>
                          <w:spacing w:val="-4"/>
                          <w:w w:val="80"/>
                          <w:sz w:val="20"/>
                        </w:rPr>
                        <w:t>liye</w:t>
                      </w:r>
                    </w:p>
                    <w:p w14:paraId="47E6D295">
                      <w:pPr>
                        <w:pStyle w:val="5"/>
                        <w:spacing w:before="1"/>
                        <w:rPr>
                          <w:rFonts w:ascii="Arial"/>
                          <w:b/>
                          <w:sz w:val="20"/>
                        </w:rPr>
                      </w:pPr>
                    </w:p>
                    <w:p w14:paraId="4A3B96F3">
                      <w:pPr>
                        <w:spacing w:before="0" w:line="229" w:lineRule="exact"/>
                        <w:ind w:left="84" w:right="0" w:firstLine="0"/>
                        <w:jc w:val="left"/>
                        <w:rPr>
                          <w:rFonts w:ascii="Arial"/>
                          <w:b/>
                          <w:sz w:val="20"/>
                        </w:rPr>
                      </w:pPr>
                      <w:r>
                        <w:rPr>
                          <w:rFonts w:ascii="Arial"/>
                          <w:b/>
                          <w:w w:val="80"/>
                          <w:sz w:val="20"/>
                        </w:rPr>
                        <w:t>//</w:t>
                      </w:r>
                      <w:r>
                        <w:rPr>
                          <w:rFonts w:ascii="Arial"/>
                          <w:b/>
                          <w:spacing w:val="-5"/>
                          <w:sz w:val="20"/>
                        </w:rPr>
                        <w:t xml:space="preserve"> </w:t>
                      </w:r>
                      <w:r>
                        <w:rPr>
                          <w:rFonts w:ascii="Arial"/>
                          <w:b/>
                          <w:w w:val="80"/>
                          <w:sz w:val="20"/>
                        </w:rPr>
                        <w:t>Function</w:t>
                      </w:r>
                      <w:r>
                        <w:rPr>
                          <w:rFonts w:ascii="Arial"/>
                          <w:b/>
                          <w:spacing w:val="-6"/>
                          <w:sz w:val="20"/>
                        </w:rPr>
                        <w:t xml:space="preserve"> </w:t>
                      </w:r>
                      <w:r>
                        <w:rPr>
                          <w:rFonts w:ascii="Arial"/>
                          <w:b/>
                          <w:spacing w:val="-2"/>
                          <w:w w:val="80"/>
                          <w:sz w:val="20"/>
                        </w:rPr>
                        <w:t>declaration</w:t>
                      </w:r>
                    </w:p>
                    <w:p w14:paraId="3AEA5760">
                      <w:pPr>
                        <w:spacing w:before="0"/>
                        <w:ind w:left="84" w:right="2123" w:firstLine="0"/>
                        <w:jc w:val="left"/>
                        <w:rPr>
                          <w:rFonts w:ascii="Arial"/>
                          <w:b/>
                          <w:sz w:val="20"/>
                        </w:rPr>
                      </w:pPr>
                      <w:r>
                        <w:rPr>
                          <w:rFonts w:ascii="Arial"/>
                          <w:b/>
                          <w:w w:val="80"/>
                          <w:sz w:val="20"/>
                        </w:rPr>
                        <w:t xml:space="preserve">// Yeh function koi parameter nahi leta </w:t>
                      </w:r>
                      <w:r>
                        <w:rPr>
                          <w:rFonts w:ascii="Arial"/>
                          <w:b/>
                          <w:w w:val="90"/>
                          <w:sz w:val="20"/>
                        </w:rPr>
                        <w:t>void sayHello();</w:t>
                      </w:r>
                    </w:p>
                    <w:p w14:paraId="41CDB597">
                      <w:pPr>
                        <w:spacing w:before="228"/>
                        <w:ind w:left="84" w:right="0" w:firstLine="0"/>
                        <w:jc w:val="left"/>
                        <w:rPr>
                          <w:rFonts w:ascii="Arial"/>
                          <w:b/>
                          <w:sz w:val="20"/>
                        </w:rPr>
                      </w:pPr>
                      <w:r>
                        <w:rPr>
                          <w:rFonts w:ascii="Arial"/>
                          <w:b/>
                          <w:w w:val="80"/>
                          <w:sz w:val="20"/>
                        </w:rPr>
                        <w:t>int</w:t>
                      </w:r>
                      <w:r>
                        <w:rPr>
                          <w:rFonts w:ascii="Arial"/>
                          <w:b/>
                          <w:spacing w:val="-1"/>
                          <w:w w:val="90"/>
                          <w:sz w:val="20"/>
                        </w:rPr>
                        <w:t xml:space="preserve"> </w:t>
                      </w:r>
                      <w:r>
                        <w:rPr>
                          <w:rFonts w:ascii="Arial"/>
                          <w:b/>
                          <w:spacing w:val="-2"/>
                          <w:w w:val="90"/>
                          <w:sz w:val="20"/>
                        </w:rPr>
                        <w:t>main()</w:t>
                      </w:r>
                    </w:p>
                    <w:p w14:paraId="1CF1E54A">
                      <w:pPr>
                        <w:spacing w:before="0" w:line="229" w:lineRule="exact"/>
                        <w:ind w:left="84" w:right="0" w:firstLine="0"/>
                        <w:jc w:val="left"/>
                        <w:rPr>
                          <w:rFonts w:ascii="Arial"/>
                          <w:b/>
                          <w:sz w:val="20"/>
                        </w:rPr>
                      </w:pPr>
                      <w:r>
                        <w:rPr>
                          <w:rFonts w:ascii="Arial"/>
                          <w:b/>
                          <w:spacing w:val="-10"/>
                          <w:w w:val="90"/>
                          <w:sz w:val="20"/>
                        </w:rPr>
                        <w:t>{</w:t>
                      </w:r>
                    </w:p>
                    <w:p w14:paraId="13E4BD3C">
                      <w:pPr>
                        <w:spacing w:before="0" w:line="229" w:lineRule="exact"/>
                        <w:ind w:left="266" w:right="0" w:firstLine="0"/>
                        <w:jc w:val="left"/>
                        <w:rPr>
                          <w:rFonts w:ascii="Arial"/>
                          <w:b/>
                          <w:sz w:val="20"/>
                        </w:rPr>
                      </w:pPr>
                      <w:r>
                        <w:rPr>
                          <w:rFonts w:ascii="Arial"/>
                          <w:b/>
                          <w:w w:val="80"/>
                          <w:sz w:val="20"/>
                        </w:rPr>
                        <w:t>//</w:t>
                      </w:r>
                      <w:r>
                        <w:rPr>
                          <w:rFonts w:ascii="Arial"/>
                          <w:b/>
                          <w:spacing w:val="-5"/>
                          <w:sz w:val="20"/>
                        </w:rPr>
                        <w:t xml:space="preserve"> </w:t>
                      </w:r>
                      <w:r>
                        <w:rPr>
                          <w:rFonts w:ascii="Arial"/>
                          <w:b/>
                          <w:w w:val="80"/>
                          <w:sz w:val="20"/>
                        </w:rPr>
                        <w:t>Function</w:t>
                      </w:r>
                      <w:r>
                        <w:rPr>
                          <w:rFonts w:ascii="Arial"/>
                          <w:b/>
                          <w:spacing w:val="-4"/>
                          <w:sz w:val="20"/>
                        </w:rPr>
                        <w:t xml:space="preserve"> </w:t>
                      </w:r>
                      <w:r>
                        <w:rPr>
                          <w:rFonts w:ascii="Arial"/>
                          <w:b/>
                          <w:spacing w:val="-4"/>
                          <w:w w:val="80"/>
                          <w:sz w:val="20"/>
                        </w:rPr>
                        <w:t>call</w:t>
                      </w:r>
                    </w:p>
                    <w:p w14:paraId="03AFD84D">
                      <w:pPr>
                        <w:spacing w:before="1"/>
                        <w:ind w:left="266" w:right="1262" w:firstLine="0"/>
                        <w:jc w:val="left"/>
                        <w:rPr>
                          <w:rFonts w:ascii="Arial"/>
                          <w:b/>
                          <w:sz w:val="20"/>
                        </w:rPr>
                      </w:pPr>
                      <w:r>
                        <w:rPr>
                          <w:rFonts w:ascii="Arial"/>
                          <w:b/>
                          <w:w w:val="80"/>
                          <w:sz w:val="20"/>
                        </w:rPr>
                        <w:t xml:space="preserve">// sayHello function yahan execute hoga </w:t>
                      </w:r>
                      <w:r>
                        <w:rPr>
                          <w:rFonts w:ascii="Arial"/>
                          <w:b/>
                          <w:spacing w:val="-2"/>
                          <w:w w:val="90"/>
                          <w:sz w:val="20"/>
                        </w:rPr>
                        <w:t>sayHello();</w:t>
                      </w:r>
                    </w:p>
                    <w:p w14:paraId="0E78F2E0">
                      <w:pPr>
                        <w:spacing w:before="229" w:line="229" w:lineRule="exact"/>
                        <w:ind w:left="266" w:right="0" w:firstLine="0"/>
                        <w:jc w:val="left"/>
                        <w:rPr>
                          <w:rFonts w:ascii="Arial"/>
                          <w:b/>
                          <w:sz w:val="20"/>
                        </w:rPr>
                      </w:pPr>
                      <w:r>
                        <w:rPr>
                          <w:rFonts w:ascii="Arial"/>
                          <w:b/>
                          <w:w w:val="80"/>
                          <w:sz w:val="20"/>
                        </w:rPr>
                        <w:t>return</w:t>
                      </w:r>
                      <w:r>
                        <w:rPr>
                          <w:rFonts w:ascii="Arial"/>
                          <w:b/>
                          <w:spacing w:val="-9"/>
                          <w:sz w:val="20"/>
                        </w:rPr>
                        <w:t xml:space="preserve"> </w:t>
                      </w:r>
                      <w:r>
                        <w:rPr>
                          <w:rFonts w:ascii="Arial"/>
                          <w:b/>
                          <w:w w:val="80"/>
                          <w:sz w:val="20"/>
                        </w:rPr>
                        <w:t>0;</w:t>
                      </w:r>
                      <w:r>
                        <w:rPr>
                          <w:rFonts w:ascii="Arial"/>
                          <w:b/>
                          <w:spacing w:val="58"/>
                          <w:w w:val="150"/>
                          <w:sz w:val="20"/>
                        </w:rPr>
                        <w:t xml:space="preserve"> </w:t>
                      </w:r>
                      <w:r>
                        <w:rPr>
                          <w:rFonts w:ascii="Arial"/>
                          <w:b/>
                          <w:w w:val="80"/>
                          <w:sz w:val="20"/>
                        </w:rPr>
                        <w:t>//</w:t>
                      </w:r>
                      <w:r>
                        <w:rPr>
                          <w:rFonts w:ascii="Arial"/>
                          <w:b/>
                          <w:spacing w:val="-10"/>
                          <w:sz w:val="20"/>
                        </w:rPr>
                        <w:t xml:space="preserve"> </w:t>
                      </w:r>
                      <w:r>
                        <w:rPr>
                          <w:rFonts w:ascii="Arial"/>
                          <w:b/>
                          <w:w w:val="80"/>
                          <w:sz w:val="20"/>
                        </w:rPr>
                        <w:t>Program</w:t>
                      </w:r>
                      <w:r>
                        <w:rPr>
                          <w:rFonts w:ascii="Arial"/>
                          <w:b/>
                          <w:spacing w:val="-7"/>
                          <w:sz w:val="20"/>
                        </w:rPr>
                        <w:t xml:space="preserve"> </w:t>
                      </w:r>
                      <w:r>
                        <w:rPr>
                          <w:rFonts w:ascii="Arial"/>
                          <w:b/>
                          <w:spacing w:val="-5"/>
                          <w:w w:val="80"/>
                          <w:sz w:val="20"/>
                        </w:rPr>
                        <w:t>end</w:t>
                      </w:r>
                    </w:p>
                    <w:p w14:paraId="034A0E6B">
                      <w:pPr>
                        <w:spacing w:before="0" w:line="229" w:lineRule="exact"/>
                        <w:ind w:left="84" w:right="0" w:firstLine="0"/>
                        <w:jc w:val="left"/>
                        <w:rPr>
                          <w:rFonts w:ascii="Arial"/>
                          <w:b/>
                          <w:sz w:val="20"/>
                        </w:rPr>
                      </w:pPr>
                      <w:r>
                        <w:rPr>
                          <w:rFonts w:ascii="Arial"/>
                          <w:b/>
                          <w:spacing w:val="-10"/>
                          <w:w w:val="90"/>
                          <w:sz w:val="20"/>
                        </w:rPr>
                        <w:t>}</w:t>
                      </w:r>
                    </w:p>
                    <w:p w14:paraId="38039D3D">
                      <w:pPr>
                        <w:pStyle w:val="5"/>
                        <w:spacing w:before="1"/>
                        <w:rPr>
                          <w:rFonts w:ascii="Arial"/>
                          <w:b/>
                          <w:sz w:val="20"/>
                        </w:rPr>
                      </w:pPr>
                    </w:p>
                    <w:p w14:paraId="30713343">
                      <w:pPr>
                        <w:spacing w:before="0"/>
                        <w:ind w:left="84" w:right="3439" w:firstLine="0"/>
                        <w:jc w:val="left"/>
                        <w:rPr>
                          <w:rFonts w:ascii="Arial"/>
                          <w:b/>
                          <w:sz w:val="20"/>
                        </w:rPr>
                      </w:pPr>
                      <w:r>
                        <w:rPr>
                          <w:rFonts w:ascii="Arial"/>
                          <w:b/>
                          <w:w w:val="80"/>
                          <w:sz w:val="20"/>
                        </w:rPr>
                        <w:t xml:space="preserve">// Function definition </w:t>
                      </w:r>
                      <w:r>
                        <w:rPr>
                          <w:rFonts w:ascii="Arial"/>
                          <w:b/>
                          <w:w w:val="90"/>
                          <w:sz w:val="20"/>
                        </w:rPr>
                        <w:t>void sayHello()</w:t>
                      </w:r>
                    </w:p>
                    <w:p w14:paraId="44A79E9F">
                      <w:pPr>
                        <w:spacing w:before="0" w:line="228" w:lineRule="exact"/>
                        <w:ind w:left="84" w:right="0" w:firstLine="0"/>
                        <w:jc w:val="left"/>
                        <w:rPr>
                          <w:rFonts w:ascii="Arial"/>
                          <w:b/>
                          <w:sz w:val="20"/>
                        </w:rPr>
                      </w:pPr>
                      <w:r>
                        <w:rPr>
                          <w:rFonts w:ascii="Arial"/>
                          <w:b/>
                          <w:spacing w:val="-5"/>
                          <w:w w:val="90"/>
                          <w:sz w:val="20"/>
                        </w:rPr>
                        <w:t>\{</w:t>
                      </w:r>
                    </w:p>
                    <w:p w14:paraId="2D1A4B17">
                      <w:pPr>
                        <w:spacing w:before="0" w:line="229" w:lineRule="exact"/>
                        <w:ind w:left="266" w:right="0" w:firstLine="0"/>
                        <w:jc w:val="left"/>
                        <w:rPr>
                          <w:rFonts w:ascii="Arial"/>
                          <w:b/>
                          <w:sz w:val="20"/>
                        </w:rPr>
                      </w:pPr>
                      <w:r>
                        <w:rPr>
                          <w:rFonts w:ascii="Arial"/>
                          <w:b/>
                          <w:w w:val="80"/>
                          <w:sz w:val="20"/>
                        </w:rPr>
                        <w:t>//</w:t>
                      </w:r>
                      <w:r>
                        <w:rPr>
                          <w:rFonts w:ascii="Arial"/>
                          <w:b/>
                          <w:spacing w:val="-7"/>
                          <w:sz w:val="20"/>
                        </w:rPr>
                        <w:t xml:space="preserve"> </w:t>
                      </w:r>
                      <w:r>
                        <w:rPr>
                          <w:rFonts w:ascii="Arial"/>
                          <w:b/>
                          <w:w w:val="80"/>
                          <w:sz w:val="20"/>
                        </w:rPr>
                        <w:t>Simple</w:t>
                      </w:r>
                      <w:r>
                        <w:rPr>
                          <w:rFonts w:ascii="Arial"/>
                          <w:b/>
                          <w:spacing w:val="-5"/>
                          <w:sz w:val="20"/>
                        </w:rPr>
                        <w:t xml:space="preserve"> </w:t>
                      </w:r>
                      <w:r>
                        <w:rPr>
                          <w:rFonts w:ascii="Arial"/>
                          <w:b/>
                          <w:w w:val="80"/>
                          <w:sz w:val="20"/>
                        </w:rPr>
                        <w:t>message</w:t>
                      </w:r>
                      <w:r>
                        <w:rPr>
                          <w:rFonts w:ascii="Arial"/>
                          <w:b/>
                          <w:spacing w:val="-6"/>
                          <w:sz w:val="20"/>
                        </w:rPr>
                        <w:t xml:space="preserve"> </w:t>
                      </w:r>
                      <w:r>
                        <w:rPr>
                          <w:rFonts w:ascii="Arial"/>
                          <w:b/>
                          <w:spacing w:val="-4"/>
                          <w:w w:val="80"/>
                          <w:sz w:val="20"/>
                        </w:rPr>
                        <w:t>print</w:t>
                      </w:r>
                    </w:p>
                    <w:p w14:paraId="15243086">
                      <w:pPr>
                        <w:spacing w:before="0" w:line="229" w:lineRule="exact"/>
                        <w:ind w:left="266" w:right="0" w:firstLine="0"/>
                        <w:jc w:val="left"/>
                        <w:rPr>
                          <w:rFonts w:ascii="Arial"/>
                          <w:b/>
                          <w:sz w:val="20"/>
                        </w:rPr>
                      </w:pPr>
                      <w:r>
                        <w:rPr>
                          <w:rFonts w:ascii="Arial"/>
                          <w:b/>
                          <w:w w:val="80"/>
                          <w:sz w:val="20"/>
                        </w:rPr>
                        <w:t>cout</w:t>
                      </w:r>
                      <w:r>
                        <w:rPr>
                          <w:rFonts w:ascii="Arial"/>
                          <w:b/>
                          <w:spacing w:val="-6"/>
                          <w:sz w:val="20"/>
                        </w:rPr>
                        <w:t xml:space="preserve"> </w:t>
                      </w:r>
                      <w:r>
                        <w:rPr>
                          <w:rFonts w:ascii="Arial"/>
                          <w:b/>
                          <w:w w:val="80"/>
                          <w:sz w:val="20"/>
                        </w:rPr>
                        <w:t>&lt;&lt;</w:t>
                      </w:r>
                      <w:r>
                        <w:rPr>
                          <w:rFonts w:ascii="Arial"/>
                          <w:b/>
                          <w:spacing w:val="-5"/>
                          <w:sz w:val="20"/>
                        </w:rPr>
                        <w:t xml:space="preserve"> </w:t>
                      </w:r>
                      <w:r>
                        <w:rPr>
                          <w:rFonts w:ascii="Arial"/>
                          <w:b/>
                          <w:w w:val="80"/>
                          <w:sz w:val="20"/>
                        </w:rPr>
                        <w:t>"Hello,</w:t>
                      </w:r>
                      <w:r>
                        <w:rPr>
                          <w:rFonts w:ascii="Arial"/>
                          <w:b/>
                          <w:spacing w:val="-7"/>
                          <w:sz w:val="20"/>
                        </w:rPr>
                        <w:t xml:space="preserve"> </w:t>
                      </w:r>
                      <w:r>
                        <w:rPr>
                          <w:rFonts w:ascii="Arial"/>
                          <w:b/>
                          <w:w w:val="80"/>
                          <w:sz w:val="20"/>
                        </w:rPr>
                        <w:t>World!"</w:t>
                      </w:r>
                      <w:r>
                        <w:rPr>
                          <w:rFonts w:ascii="Arial"/>
                          <w:b/>
                          <w:spacing w:val="-6"/>
                          <w:sz w:val="20"/>
                        </w:rPr>
                        <w:t xml:space="preserve"> </w:t>
                      </w:r>
                      <w:r>
                        <w:rPr>
                          <w:rFonts w:ascii="Arial"/>
                          <w:b/>
                          <w:w w:val="80"/>
                          <w:sz w:val="20"/>
                        </w:rPr>
                        <w:t>&lt;&lt;</w:t>
                      </w:r>
                      <w:r>
                        <w:rPr>
                          <w:rFonts w:ascii="Arial"/>
                          <w:b/>
                          <w:spacing w:val="-6"/>
                          <w:sz w:val="20"/>
                        </w:rPr>
                        <w:t xml:space="preserve"> </w:t>
                      </w:r>
                      <w:r>
                        <w:rPr>
                          <w:rFonts w:ascii="Arial"/>
                          <w:b/>
                          <w:spacing w:val="-4"/>
                          <w:w w:val="80"/>
                          <w:sz w:val="20"/>
                        </w:rPr>
                        <w:t>endl;</w:t>
                      </w:r>
                    </w:p>
                    <w:p w14:paraId="35B44B65">
                      <w:pPr>
                        <w:spacing w:before="1"/>
                        <w:ind w:left="84" w:right="0" w:firstLine="0"/>
                        <w:jc w:val="left"/>
                        <w:rPr>
                          <w:rFonts w:ascii="Arial"/>
                          <w:b/>
                          <w:sz w:val="20"/>
                        </w:rPr>
                      </w:pPr>
                      <w:r>
                        <w:rPr>
                          <w:rFonts w:ascii="Arial"/>
                          <w:b/>
                          <w:spacing w:val="-10"/>
                          <w:w w:val="90"/>
                          <w:sz w:val="20"/>
                        </w:rPr>
                        <w:t>}</w:t>
                      </w:r>
                    </w:p>
                  </w:txbxContent>
                </v:textbox>
                <w10:wrap type="topAndBottom"/>
              </v:shape>
            </w:pict>
          </mc:Fallback>
        </mc:AlternateContent>
      </w:r>
    </w:p>
    <w:p w14:paraId="42BD061E">
      <w:pPr>
        <w:pStyle w:val="5"/>
        <w:spacing w:before="240"/>
        <w:rPr>
          <w:b/>
          <w:sz w:val="28"/>
        </w:rPr>
      </w:pPr>
    </w:p>
    <w:p w14:paraId="292B03D3">
      <w:pPr>
        <w:pStyle w:val="9"/>
        <w:numPr>
          <w:ilvl w:val="0"/>
          <w:numId w:val="5"/>
        </w:numPr>
        <w:tabs>
          <w:tab w:val="left" w:pos="362"/>
        </w:tabs>
        <w:spacing w:before="0" w:after="0" w:line="240" w:lineRule="auto"/>
        <w:ind w:left="362" w:right="0" w:hanging="360"/>
        <w:jc w:val="left"/>
        <w:rPr>
          <w:b/>
          <w:sz w:val="28"/>
        </w:rPr>
      </w:pPr>
      <w:r>
        <w:rPr>
          <w:b/>
          <w:spacing w:val="-2"/>
          <w:sz w:val="28"/>
        </w:rPr>
        <w:t>Output:</w:t>
      </w:r>
    </w:p>
    <w:p w14:paraId="4FDFE75C">
      <w:pPr>
        <w:pStyle w:val="5"/>
        <w:rPr>
          <w:b/>
        </w:rPr>
      </w:pPr>
    </w:p>
    <w:p w14:paraId="6E481DF9">
      <w:pPr>
        <w:pStyle w:val="5"/>
        <w:rPr>
          <w:b/>
        </w:rPr>
      </w:pPr>
    </w:p>
    <w:p w14:paraId="4540C702">
      <w:pPr>
        <w:pStyle w:val="5"/>
        <w:rPr>
          <w:b/>
        </w:rPr>
      </w:pPr>
    </w:p>
    <w:p w14:paraId="435EF364">
      <w:pPr>
        <w:pStyle w:val="5"/>
        <w:rPr>
          <w:b/>
        </w:rPr>
      </w:pPr>
    </w:p>
    <w:p w14:paraId="0195A128">
      <w:pPr>
        <w:pStyle w:val="5"/>
        <w:rPr>
          <w:b/>
        </w:rPr>
      </w:pPr>
    </w:p>
    <w:p w14:paraId="2E0C1613">
      <w:pPr>
        <w:pStyle w:val="5"/>
        <w:spacing w:before="245"/>
        <w:rPr>
          <w:b/>
        </w:rPr>
      </w:pPr>
    </w:p>
    <w:p w14:paraId="5B548847">
      <w:pPr>
        <w:pStyle w:val="2"/>
        <w:numPr>
          <w:ilvl w:val="0"/>
          <w:numId w:val="4"/>
        </w:numPr>
        <w:tabs>
          <w:tab w:val="left" w:pos="362"/>
        </w:tabs>
        <w:spacing w:before="1" w:after="0" w:line="240" w:lineRule="auto"/>
        <w:ind w:left="362" w:right="0" w:hanging="360"/>
        <w:jc w:val="left"/>
      </w:pPr>
      <w:r>
        <w:t>Task</w:t>
      </w:r>
      <w:r>
        <w:rPr>
          <w:spacing w:val="-6"/>
        </w:rPr>
        <w:t xml:space="preserve"> </w:t>
      </w:r>
      <w:r>
        <w:t>3:</w:t>
      </w:r>
      <w:r>
        <w:rPr>
          <w:spacing w:val="-15"/>
        </w:rPr>
        <w:t xml:space="preserve"> </w:t>
      </w:r>
      <w:r>
        <w:t>Write</w:t>
      </w:r>
      <w:r>
        <w:rPr>
          <w:spacing w:val="-7"/>
        </w:rPr>
        <w:t xml:space="preserve"> </w:t>
      </w:r>
      <w:r>
        <w:t>a</w:t>
      </w:r>
      <w:r>
        <w:rPr>
          <w:spacing w:val="-6"/>
        </w:rPr>
        <w:t xml:space="preserve"> </w:t>
      </w:r>
      <w:r>
        <w:t>C++</w:t>
      </w:r>
      <w:r>
        <w:rPr>
          <w:spacing w:val="-6"/>
        </w:rPr>
        <w:t xml:space="preserve"> </w:t>
      </w:r>
      <w:r>
        <w:t>program</w:t>
      </w:r>
      <w:r>
        <w:rPr>
          <w:spacing w:val="-6"/>
        </w:rPr>
        <w:t xml:space="preserve"> </w:t>
      </w:r>
      <w:r>
        <w:rPr>
          <w:spacing w:val="-2"/>
        </w:rPr>
        <w:t>that:</w:t>
      </w:r>
    </w:p>
    <w:p w14:paraId="1546C9E0">
      <w:pPr>
        <w:spacing w:before="237" w:line="360" w:lineRule="auto"/>
        <w:ind w:left="50" w:right="3245" w:hanging="48"/>
        <w:jc w:val="left"/>
        <w:rPr>
          <w:rFonts w:ascii="Candara"/>
          <w:sz w:val="22"/>
        </w:rPr>
      </w:pPr>
      <w:r>
        <w:rPr>
          <w:rFonts w:ascii="Candara"/>
          <w:sz w:val="22"/>
        </w:rPr>
        <w:t>Takes</w:t>
      </w:r>
      <w:r>
        <w:rPr>
          <w:rFonts w:ascii="Candara"/>
          <w:spacing w:val="-8"/>
          <w:sz w:val="22"/>
        </w:rPr>
        <w:t xml:space="preserve"> </w:t>
      </w:r>
      <w:r>
        <w:rPr>
          <w:rFonts w:ascii="Candara"/>
          <w:sz w:val="22"/>
        </w:rPr>
        <w:t>10</w:t>
      </w:r>
      <w:r>
        <w:rPr>
          <w:rFonts w:ascii="Candara"/>
          <w:spacing w:val="-8"/>
          <w:sz w:val="22"/>
        </w:rPr>
        <w:t xml:space="preserve"> </w:t>
      </w:r>
      <w:r>
        <w:rPr>
          <w:rFonts w:ascii="Candara"/>
          <w:sz w:val="22"/>
        </w:rPr>
        <w:t>integer</w:t>
      </w:r>
      <w:r>
        <w:rPr>
          <w:rFonts w:ascii="Candara"/>
          <w:spacing w:val="-8"/>
          <w:sz w:val="22"/>
        </w:rPr>
        <w:t xml:space="preserve"> </w:t>
      </w:r>
      <w:r>
        <w:rPr>
          <w:rFonts w:ascii="Candara"/>
          <w:sz w:val="22"/>
        </w:rPr>
        <w:t>values</w:t>
      </w:r>
      <w:r>
        <w:rPr>
          <w:rFonts w:ascii="Candara"/>
          <w:spacing w:val="-7"/>
          <w:sz w:val="22"/>
        </w:rPr>
        <w:t xml:space="preserve"> </w:t>
      </w:r>
      <w:r>
        <w:rPr>
          <w:rFonts w:ascii="Candara"/>
          <w:sz w:val="22"/>
        </w:rPr>
        <w:t>as</w:t>
      </w:r>
      <w:r>
        <w:rPr>
          <w:rFonts w:ascii="Candara"/>
          <w:spacing w:val="-10"/>
          <w:sz w:val="22"/>
        </w:rPr>
        <w:t xml:space="preserve"> </w:t>
      </w:r>
      <w:r>
        <w:rPr>
          <w:rFonts w:ascii="Candara"/>
          <w:sz w:val="22"/>
        </w:rPr>
        <w:t>input</w:t>
      </w:r>
      <w:r>
        <w:rPr>
          <w:rFonts w:ascii="Candara"/>
          <w:spacing w:val="-7"/>
          <w:sz w:val="22"/>
        </w:rPr>
        <w:t xml:space="preserve"> </w:t>
      </w:r>
      <w:r>
        <w:rPr>
          <w:rFonts w:ascii="Candara"/>
          <w:sz w:val="22"/>
        </w:rPr>
        <w:t>from</w:t>
      </w:r>
      <w:r>
        <w:rPr>
          <w:rFonts w:ascii="Candara"/>
          <w:spacing w:val="-10"/>
          <w:sz w:val="22"/>
        </w:rPr>
        <w:t xml:space="preserve"> </w:t>
      </w:r>
      <w:r>
        <w:rPr>
          <w:rFonts w:ascii="Candara"/>
          <w:sz w:val="22"/>
        </w:rPr>
        <w:t>the</w:t>
      </w:r>
      <w:r>
        <w:rPr>
          <w:rFonts w:ascii="Candara"/>
          <w:spacing w:val="-9"/>
          <w:sz w:val="22"/>
        </w:rPr>
        <w:t xml:space="preserve"> </w:t>
      </w:r>
      <w:r>
        <w:rPr>
          <w:rFonts w:ascii="Candara"/>
          <w:sz w:val="22"/>
        </w:rPr>
        <w:t>user</w:t>
      </w:r>
      <w:r>
        <w:rPr>
          <w:rFonts w:ascii="Candara"/>
          <w:spacing w:val="-8"/>
          <w:sz w:val="22"/>
        </w:rPr>
        <w:t xml:space="preserve"> </w:t>
      </w:r>
      <w:r>
        <w:rPr>
          <w:rFonts w:ascii="Candara"/>
          <w:sz w:val="22"/>
        </w:rPr>
        <w:t>and</w:t>
      </w:r>
      <w:r>
        <w:rPr>
          <w:rFonts w:ascii="Candara"/>
          <w:spacing w:val="-10"/>
          <w:sz w:val="22"/>
        </w:rPr>
        <w:t xml:space="preserve"> </w:t>
      </w:r>
      <w:r>
        <w:rPr>
          <w:rFonts w:ascii="Candara"/>
          <w:sz w:val="22"/>
        </w:rPr>
        <w:t>stores</w:t>
      </w:r>
      <w:r>
        <w:rPr>
          <w:rFonts w:ascii="Candara"/>
          <w:spacing w:val="-8"/>
          <w:sz w:val="22"/>
        </w:rPr>
        <w:t xml:space="preserve"> </w:t>
      </w:r>
      <w:r>
        <w:rPr>
          <w:rFonts w:ascii="Candara"/>
          <w:sz w:val="22"/>
        </w:rPr>
        <w:t>them</w:t>
      </w:r>
      <w:r>
        <w:rPr>
          <w:rFonts w:ascii="Candara"/>
          <w:spacing w:val="-8"/>
          <w:sz w:val="22"/>
        </w:rPr>
        <w:t xml:space="preserve"> </w:t>
      </w:r>
      <w:r>
        <w:rPr>
          <w:rFonts w:ascii="Candara"/>
          <w:sz w:val="22"/>
        </w:rPr>
        <w:t>in</w:t>
      </w:r>
      <w:r>
        <w:rPr>
          <w:rFonts w:ascii="Candara"/>
          <w:spacing w:val="-8"/>
          <w:sz w:val="22"/>
        </w:rPr>
        <w:t xml:space="preserve"> </w:t>
      </w:r>
      <w:r>
        <w:rPr>
          <w:rFonts w:ascii="Candara"/>
          <w:sz w:val="22"/>
        </w:rPr>
        <w:t>a</w:t>
      </w:r>
      <w:r>
        <w:rPr>
          <w:rFonts w:ascii="Candara"/>
          <w:spacing w:val="-10"/>
          <w:sz w:val="22"/>
        </w:rPr>
        <w:t xml:space="preserve"> </w:t>
      </w:r>
      <w:r>
        <w:rPr>
          <w:rFonts w:ascii="Candara"/>
          <w:sz w:val="22"/>
        </w:rPr>
        <w:t>1D</w:t>
      </w:r>
      <w:r>
        <w:rPr>
          <w:rFonts w:ascii="Candara"/>
          <w:spacing w:val="-8"/>
          <w:sz w:val="22"/>
        </w:rPr>
        <w:t xml:space="preserve"> </w:t>
      </w:r>
      <w:r>
        <w:rPr>
          <w:rFonts w:ascii="Candara"/>
          <w:sz w:val="22"/>
        </w:rPr>
        <w:t>array. Creates a function named calculateSum that:</w:t>
      </w:r>
    </w:p>
    <w:p w14:paraId="61107B71">
      <w:pPr>
        <w:spacing w:after="0" w:line="360" w:lineRule="auto"/>
        <w:jc w:val="left"/>
        <w:rPr>
          <w:rFonts w:ascii="Candara"/>
          <w:sz w:val="22"/>
        </w:rPr>
        <w:sectPr>
          <w:pgSz w:w="11910" w:h="16840"/>
          <w:pgMar w:top="1920" w:right="708" w:bottom="1040" w:left="850" w:header="0" w:footer="785" w:gutter="0"/>
          <w:cols w:space="720" w:num="1"/>
        </w:sectPr>
      </w:pPr>
    </w:p>
    <w:p w14:paraId="39B60E49">
      <w:pPr>
        <w:spacing w:before="37"/>
        <w:ind w:left="50" w:right="0" w:firstLine="0"/>
        <w:jc w:val="left"/>
        <w:rPr>
          <w:rFonts w:ascii="Candara"/>
          <w:sz w:val="22"/>
        </w:rPr>
      </w:pPr>
      <w:r>
        <w:rPr>
          <w:rFonts w:ascii="Candara"/>
          <w:sz w:val="22"/>
        </w:rPr>
        <w:drawing>
          <wp:anchor distT="0" distB="0" distL="0" distR="0" simplePos="0" relativeHeight="251671552" behindDoc="1" locked="0" layoutInCell="1" allowOverlap="1">
            <wp:simplePos x="0" y="0"/>
            <wp:positionH relativeFrom="page">
              <wp:posOffset>2019935</wp:posOffset>
            </wp:positionH>
            <wp:positionV relativeFrom="page">
              <wp:posOffset>3667125</wp:posOffset>
            </wp:positionV>
            <wp:extent cx="3528695" cy="3280410"/>
            <wp:effectExtent l="0" t="0" r="0" b="0"/>
            <wp:wrapNone/>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0" cstate="print"/>
                    <a:stretch>
                      <a:fillRect/>
                    </a:stretch>
                  </pic:blipFill>
                  <pic:spPr>
                    <a:xfrm>
                      <a:off x="0" y="0"/>
                      <a:ext cx="3528926" cy="3280393"/>
                    </a:xfrm>
                    <a:prstGeom prst="rect">
                      <a:avLst/>
                    </a:prstGeom>
                  </pic:spPr>
                </pic:pic>
              </a:graphicData>
            </a:graphic>
          </wp:anchor>
        </w:drawing>
      </w:r>
      <w:r>
        <w:rPr>
          <w:rFonts w:ascii="Candara"/>
          <w:sz w:val="22"/>
        </w:rPr>
        <mc:AlternateContent>
          <mc:Choice Requires="wpg">
            <w:drawing>
              <wp:anchor distT="0" distB="0" distL="0" distR="0" simplePos="0" relativeHeight="251671552" behindDoc="1" locked="0" layoutInCell="1" allowOverlap="1">
                <wp:simplePos x="0" y="0"/>
                <wp:positionH relativeFrom="page">
                  <wp:posOffset>303530</wp:posOffset>
                </wp:positionH>
                <wp:positionV relativeFrom="page">
                  <wp:posOffset>303530</wp:posOffset>
                </wp:positionV>
                <wp:extent cx="6953250" cy="10085070"/>
                <wp:effectExtent l="0" t="0" r="0" b="0"/>
                <wp:wrapNone/>
                <wp:docPr id="41" name="Group 41"/>
                <wp:cNvGraphicFramePr/>
                <a:graphic xmlns:a="http://schemas.openxmlformats.org/drawingml/2006/main">
                  <a:graphicData uri="http://schemas.microsoft.com/office/word/2010/wordprocessingGroup">
                    <wpg:wgp>
                      <wpg:cNvGrpSpPr/>
                      <wpg:grpSpPr>
                        <a:xfrm>
                          <a:off x="0" y="0"/>
                          <a:ext cx="6953250" cy="10085070"/>
                          <a:chOff x="0" y="0"/>
                          <a:chExt cx="6953250" cy="10085070"/>
                        </a:xfrm>
                      </wpg:grpSpPr>
                      <pic:pic xmlns:pic="http://schemas.openxmlformats.org/drawingml/2006/picture">
                        <pic:nvPicPr>
                          <pic:cNvPr id="42" name="Image 42"/>
                          <pic:cNvPicPr/>
                        </pic:nvPicPr>
                        <pic:blipFill>
                          <a:blip r:embed="rId20" cstate="print"/>
                          <a:stretch>
                            <a:fillRect/>
                          </a:stretch>
                        </pic:blipFill>
                        <pic:spPr>
                          <a:xfrm>
                            <a:off x="1128902" y="1467256"/>
                            <a:ext cx="4562348" cy="7689545"/>
                          </a:xfrm>
                          <a:prstGeom prst="rect">
                            <a:avLst/>
                          </a:prstGeom>
                        </pic:spPr>
                      </pic:pic>
                      <pic:pic xmlns:pic="http://schemas.openxmlformats.org/drawingml/2006/picture">
                        <pic:nvPicPr>
                          <pic:cNvPr id="43" name="Image 43"/>
                          <pic:cNvPicPr/>
                        </pic:nvPicPr>
                        <pic:blipFill>
                          <a:blip r:embed="rId11" cstate="print"/>
                          <a:stretch>
                            <a:fillRect/>
                          </a:stretch>
                        </pic:blipFill>
                        <pic:spPr>
                          <a:xfrm>
                            <a:off x="0" y="0"/>
                            <a:ext cx="6952767" cy="10084587"/>
                          </a:xfrm>
                          <a:prstGeom prst="rect">
                            <a:avLst/>
                          </a:prstGeom>
                        </pic:spPr>
                      </pic:pic>
                    </wpg:wgp>
                  </a:graphicData>
                </a:graphic>
              </wp:anchor>
            </w:drawing>
          </mc:Choice>
          <mc:Fallback>
            <w:pict>
              <v:group id="_x0000_s1026" o:spid="_x0000_s1026" o:spt="203" style="position:absolute;left:0pt;margin-left:23.9pt;margin-top:23.9pt;height:794.1pt;width:547.5pt;mso-position-horizontal-relative:page;mso-position-vertical-relative:page;z-index:-251644928;mso-width-relative:page;mso-height-relative:page;" coordsize="6953250,10085070" o:gfxdata="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AubPAA&#10;vwAAAKUBAAAZAAAAZHJzL19yZWxzL2Uyb0RvYy54bWwucmVsc72QwYrCMBCG7wv7DmHu27Q9LLKY&#10;9iKCV3EfYEimabCZhCSKvr2BZUFB8OZxZvi//2PW48Uv4kwpu8AKuqYFQayDcWwV/B62XysQuSAb&#10;XAKTgitlGIfPj/WeFiw1lGcXs6gUzgrmUuKPlFnP5DE3IRLXyxSSx1LHZGVEfURLsm/bb5nuGTA8&#10;MMXOKEg704M4XGNtfs0O0+Q0bYI+eeLypEI6X7srEJOlosCTcfi37JvIFuRzh+49Dt2/g3x47n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">
                <o:lock v:ext="edit" aspectratio="f"/>
                <v:shape id="Image 42" o:spid="_x0000_s1026" o:spt="75" type="#_x0000_t75" style="position:absolute;left:1128902;top:1467256;height:7689545;width:4562348;" filled="f" o:preferrelative="t" stroked="f" coordsize="21600,21600" o:gfxdata="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RFMl74A&#10;AADbAAAADwAAAAAAAAABACAAAAAiAAAAZHJzL2Rvd25yZXYueG1sUEsBAhQAFAAAAAgAh07iQDMv&#10;BZ47AAAAOQAAABAAAAAAAAAAAQAgAAAADQEAAGRycy9zaGFwZXhtbC54bWxQSwUGAAAAAAYABgBb&#10;AQAAtwMAAAAA&#10;">
                  <v:fill on="f" focussize="0,0"/>
                  <v:stroke on="f"/>
                  <v:imagedata r:id="rId20" o:title=""/>
                  <o:lock v:ext="edit" aspectratio="f"/>
                </v:shape>
                <v:shape id="Image 43" o:spid="_x0000_s1026" o:spt="75" type="#_x0000_t75" style="position:absolute;left:0;top:0;height:10084587;width:6952767;" filled="f" o:preferrelative="t" stroked="f" coordsize="21600,21600" o:gfxdata="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4FkivQAA&#10;ANsAAAAPAAAAAAAAAAEAIAAAACIAAABkcnMvZG93bnJldi54bWxQSwECFAAUAAAACACHTuJAMy8F&#10;njsAAAA5AAAAEAAAAAAAAAABACAAAAAMAQAAZHJzL3NoYXBleG1sLnhtbFBLBQYAAAAABgAGAFsB&#10;AAC2AwAAAAA=&#10;">
                  <v:fill on="f" focussize="0,0"/>
                  <v:stroke on="f"/>
                  <v:imagedata r:id="rId11" o:title=""/>
                  <o:lock v:ext="edit" aspectratio="f"/>
                </v:shape>
              </v:group>
            </w:pict>
          </mc:Fallback>
        </mc:AlternateContent>
      </w:r>
      <w:r>
        <w:rPr>
          <w:rFonts w:ascii="Candara"/>
          <w:sz w:val="22"/>
        </w:rPr>
        <w:t>Accepts</w:t>
      </w:r>
      <w:r>
        <w:rPr>
          <w:rFonts w:ascii="Candara"/>
          <w:spacing w:val="-11"/>
          <w:sz w:val="22"/>
        </w:rPr>
        <w:t xml:space="preserve"> </w:t>
      </w:r>
      <w:r>
        <w:rPr>
          <w:rFonts w:ascii="Candara"/>
          <w:sz w:val="22"/>
        </w:rPr>
        <w:t>the</w:t>
      </w:r>
      <w:r>
        <w:rPr>
          <w:rFonts w:ascii="Candara"/>
          <w:spacing w:val="-11"/>
          <w:sz w:val="22"/>
        </w:rPr>
        <w:t xml:space="preserve"> </w:t>
      </w:r>
      <w:r>
        <w:rPr>
          <w:rFonts w:ascii="Candara"/>
          <w:sz w:val="22"/>
        </w:rPr>
        <w:t>array</w:t>
      </w:r>
      <w:r>
        <w:rPr>
          <w:rFonts w:ascii="Candara"/>
          <w:spacing w:val="-9"/>
          <w:sz w:val="22"/>
        </w:rPr>
        <w:t xml:space="preserve"> </w:t>
      </w:r>
      <w:r>
        <w:rPr>
          <w:rFonts w:ascii="Candara"/>
          <w:sz w:val="22"/>
        </w:rPr>
        <w:t>and</w:t>
      </w:r>
      <w:r>
        <w:rPr>
          <w:rFonts w:ascii="Candara"/>
          <w:spacing w:val="-11"/>
          <w:sz w:val="22"/>
        </w:rPr>
        <w:t xml:space="preserve"> </w:t>
      </w:r>
      <w:r>
        <w:rPr>
          <w:rFonts w:ascii="Candara"/>
          <w:sz w:val="22"/>
        </w:rPr>
        <w:t>its</w:t>
      </w:r>
      <w:r>
        <w:rPr>
          <w:rFonts w:ascii="Candara"/>
          <w:spacing w:val="-9"/>
          <w:sz w:val="22"/>
        </w:rPr>
        <w:t xml:space="preserve"> </w:t>
      </w:r>
      <w:r>
        <w:rPr>
          <w:rFonts w:ascii="Candara"/>
          <w:sz w:val="22"/>
        </w:rPr>
        <w:t>size</w:t>
      </w:r>
      <w:r>
        <w:rPr>
          <w:rFonts w:ascii="Candara"/>
          <w:spacing w:val="-9"/>
          <w:sz w:val="22"/>
        </w:rPr>
        <w:t xml:space="preserve"> </w:t>
      </w:r>
      <w:r>
        <w:rPr>
          <w:rFonts w:ascii="Candara"/>
          <w:sz w:val="22"/>
        </w:rPr>
        <w:t>as</w:t>
      </w:r>
      <w:r>
        <w:rPr>
          <w:rFonts w:ascii="Candara"/>
          <w:spacing w:val="-8"/>
          <w:sz w:val="22"/>
        </w:rPr>
        <w:t xml:space="preserve"> </w:t>
      </w:r>
      <w:r>
        <w:rPr>
          <w:rFonts w:ascii="Candara"/>
          <w:sz w:val="22"/>
        </w:rPr>
        <w:t>parameters</w:t>
      </w:r>
      <w:r>
        <w:rPr>
          <w:rFonts w:ascii="Candara"/>
          <w:spacing w:val="-11"/>
          <w:sz w:val="22"/>
        </w:rPr>
        <w:t xml:space="preserve"> </w:t>
      </w:r>
      <w:r>
        <w:rPr>
          <w:rFonts w:ascii="Candara"/>
          <w:sz w:val="22"/>
        </w:rPr>
        <w:t>Returns</w:t>
      </w:r>
      <w:r>
        <w:rPr>
          <w:rFonts w:ascii="Candara"/>
          <w:spacing w:val="-11"/>
          <w:sz w:val="22"/>
        </w:rPr>
        <w:t xml:space="preserve"> </w:t>
      </w:r>
      <w:r>
        <w:rPr>
          <w:rFonts w:ascii="Candara"/>
          <w:sz w:val="22"/>
        </w:rPr>
        <w:t>the</w:t>
      </w:r>
      <w:r>
        <w:rPr>
          <w:rFonts w:ascii="Candara"/>
          <w:spacing w:val="-10"/>
          <w:sz w:val="22"/>
        </w:rPr>
        <w:t xml:space="preserve"> </w:t>
      </w:r>
      <w:r>
        <w:rPr>
          <w:rFonts w:ascii="Candara"/>
          <w:sz w:val="22"/>
        </w:rPr>
        <w:t>sum</w:t>
      </w:r>
      <w:r>
        <w:rPr>
          <w:rFonts w:ascii="Candara"/>
          <w:spacing w:val="-9"/>
          <w:sz w:val="22"/>
        </w:rPr>
        <w:t xml:space="preserve"> </w:t>
      </w:r>
      <w:r>
        <w:rPr>
          <w:rFonts w:ascii="Candara"/>
          <w:sz w:val="22"/>
        </w:rPr>
        <w:t>of</w:t>
      </w:r>
      <w:r>
        <w:rPr>
          <w:rFonts w:ascii="Candara"/>
          <w:spacing w:val="-9"/>
          <w:sz w:val="22"/>
        </w:rPr>
        <w:t xml:space="preserve"> </w:t>
      </w:r>
      <w:r>
        <w:rPr>
          <w:rFonts w:ascii="Candara"/>
          <w:sz w:val="22"/>
        </w:rPr>
        <w:t>all</w:t>
      </w:r>
      <w:r>
        <w:rPr>
          <w:rFonts w:ascii="Candara"/>
          <w:spacing w:val="-10"/>
          <w:sz w:val="22"/>
        </w:rPr>
        <w:t xml:space="preserve"> </w:t>
      </w:r>
      <w:r>
        <w:rPr>
          <w:rFonts w:ascii="Candara"/>
          <w:sz w:val="22"/>
        </w:rPr>
        <w:t>elements</w:t>
      </w:r>
      <w:r>
        <w:rPr>
          <w:rFonts w:ascii="Candara"/>
          <w:spacing w:val="-8"/>
          <w:sz w:val="22"/>
        </w:rPr>
        <w:t xml:space="preserve"> </w:t>
      </w:r>
      <w:r>
        <w:rPr>
          <w:rFonts w:ascii="Candara"/>
          <w:sz w:val="22"/>
        </w:rPr>
        <w:t>In</w:t>
      </w:r>
      <w:r>
        <w:rPr>
          <w:rFonts w:ascii="Candara"/>
          <w:spacing w:val="-12"/>
          <w:sz w:val="22"/>
        </w:rPr>
        <w:t xml:space="preserve"> </w:t>
      </w:r>
      <w:r>
        <w:rPr>
          <w:rFonts w:ascii="Candara"/>
          <w:sz w:val="22"/>
        </w:rPr>
        <w:t>the</w:t>
      </w:r>
      <w:r>
        <w:rPr>
          <w:rFonts w:ascii="Candara"/>
          <w:spacing w:val="-10"/>
          <w:sz w:val="22"/>
        </w:rPr>
        <w:t xml:space="preserve"> </w:t>
      </w:r>
      <w:r>
        <w:rPr>
          <w:rFonts w:ascii="Candara"/>
          <w:sz w:val="22"/>
        </w:rPr>
        <w:t>main()</w:t>
      </w:r>
      <w:r>
        <w:rPr>
          <w:rFonts w:ascii="Candara"/>
          <w:spacing w:val="-9"/>
          <w:sz w:val="22"/>
        </w:rPr>
        <w:t xml:space="preserve"> </w:t>
      </w:r>
      <w:r>
        <w:rPr>
          <w:rFonts w:ascii="Candara"/>
          <w:spacing w:val="-2"/>
          <w:sz w:val="22"/>
        </w:rPr>
        <w:t>function:</w:t>
      </w:r>
    </w:p>
    <w:p w14:paraId="6E213A56">
      <w:pPr>
        <w:spacing w:before="135" w:line="360" w:lineRule="auto"/>
        <w:ind w:left="2" w:right="0" w:firstLine="0"/>
        <w:jc w:val="left"/>
        <w:rPr>
          <w:rFonts w:ascii="Candara"/>
          <w:sz w:val="22"/>
        </w:rPr>
      </w:pPr>
      <w:r>
        <w:rPr>
          <w:rFonts w:ascii="Candara"/>
          <w:sz w:val="22"/>
        </w:rPr>
        <w:t>Call</w:t>
      </w:r>
      <w:r>
        <w:rPr>
          <w:rFonts w:ascii="Candara"/>
          <w:spacing w:val="-6"/>
          <w:sz w:val="22"/>
        </w:rPr>
        <w:t xml:space="preserve"> </w:t>
      </w:r>
      <w:r>
        <w:rPr>
          <w:rFonts w:ascii="Candara"/>
          <w:sz w:val="22"/>
        </w:rPr>
        <w:t>the</w:t>
      </w:r>
      <w:r>
        <w:rPr>
          <w:rFonts w:ascii="Candara"/>
          <w:spacing w:val="-8"/>
          <w:sz w:val="22"/>
        </w:rPr>
        <w:t xml:space="preserve"> </w:t>
      </w:r>
      <w:r>
        <w:rPr>
          <w:rFonts w:ascii="Candara"/>
          <w:sz w:val="22"/>
        </w:rPr>
        <w:t>function</w:t>
      </w:r>
      <w:r>
        <w:rPr>
          <w:rFonts w:ascii="Candara"/>
          <w:spacing w:val="-7"/>
          <w:sz w:val="22"/>
        </w:rPr>
        <w:t xml:space="preserve"> </w:t>
      </w:r>
      <w:r>
        <w:rPr>
          <w:rFonts w:ascii="Candara"/>
          <w:sz w:val="22"/>
        </w:rPr>
        <w:t>Calculate</w:t>
      </w:r>
      <w:r>
        <w:rPr>
          <w:rFonts w:ascii="Candara"/>
          <w:spacing w:val="-9"/>
          <w:sz w:val="22"/>
        </w:rPr>
        <w:t xml:space="preserve"> </w:t>
      </w:r>
      <w:r>
        <w:rPr>
          <w:rFonts w:ascii="Candara"/>
          <w:sz w:val="22"/>
        </w:rPr>
        <w:t>and</w:t>
      </w:r>
      <w:r>
        <w:rPr>
          <w:rFonts w:ascii="Candara"/>
          <w:spacing w:val="-6"/>
          <w:sz w:val="22"/>
        </w:rPr>
        <w:t xml:space="preserve"> </w:t>
      </w:r>
      <w:r>
        <w:rPr>
          <w:rFonts w:ascii="Candara"/>
          <w:sz w:val="22"/>
        </w:rPr>
        <w:t>display</w:t>
      </w:r>
      <w:r>
        <w:rPr>
          <w:rFonts w:ascii="Candara"/>
          <w:spacing w:val="-6"/>
          <w:sz w:val="22"/>
        </w:rPr>
        <w:t xml:space="preserve"> </w:t>
      </w:r>
      <w:r>
        <w:rPr>
          <w:rFonts w:ascii="Candara"/>
          <w:sz w:val="22"/>
        </w:rPr>
        <w:t>the</w:t>
      </w:r>
      <w:r>
        <w:rPr>
          <w:rFonts w:ascii="Candara"/>
          <w:spacing w:val="-8"/>
          <w:sz w:val="22"/>
        </w:rPr>
        <w:t xml:space="preserve"> </w:t>
      </w:r>
      <w:r>
        <w:rPr>
          <w:rFonts w:ascii="Candara"/>
          <w:sz w:val="22"/>
        </w:rPr>
        <w:t>average</w:t>
      </w:r>
      <w:r>
        <w:rPr>
          <w:rFonts w:ascii="Candara"/>
          <w:spacing w:val="-7"/>
          <w:sz w:val="22"/>
        </w:rPr>
        <w:t xml:space="preserve"> </w:t>
      </w:r>
      <w:r>
        <w:rPr>
          <w:rFonts w:ascii="Candara"/>
          <w:sz w:val="22"/>
        </w:rPr>
        <w:t>of</w:t>
      </w:r>
      <w:r>
        <w:rPr>
          <w:rFonts w:ascii="Candara"/>
          <w:spacing w:val="-8"/>
          <w:sz w:val="22"/>
        </w:rPr>
        <w:t xml:space="preserve"> </w:t>
      </w:r>
      <w:r>
        <w:rPr>
          <w:rFonts w:ascii="Candara"/>
          <w:sz w:val="22"/>
        </w:rPr>
        <w:t>the</w:t>
      </w:r>
      <w:r>
        <w:rPr>
          <w:rFonts w:ascii="Candara"/>
          <w:spacing w:val="-8"/>
          <w:sz w:val="22"/>
        </w:rPr>
        <w:t xml:space="preserve"> </w:t>
      </w:r>
      <w:r>
        <w:rPr>
          <w:rFonts w:ascii="Candara"/>
          <w:sz w:val="22"/>
        </w:rPr>
        <w:t>array</w:t>
      </w:r>
      <w:r>
        <w:rPr>
          <w:rFonts w:ascii="Candara"/>
          <w:spacing w:val="-6"/>
          <w:sz w:val="22"/>
        </w:rPr>
        <w:t xml:space="preserve"> </w:t>
      </w:r>
      <w:r>
        <w:rPr>
          <w:rFonts w:ascii="Candara"/>
          <w:sz w:val="22"/>
        </w:rPr>
        <w:t>elements</w:t>
      </w:r>
      <w:r>
        <w:rPr>
          <w:rFonts w:ascii="Candara"/>
          <w:spacing w:val="-6"/>
          <w:sz w:val="22"/>
        </w:rPr>
        <w:t xml:space="preserve"> </w:t>
      </w:r>
      <w:r>
        <w:rPr>
          <w:rFonts w:ascii="Candara"/>
          <w:sz w:val="22"/>
        </w:rPr>
        <w:t>Constraints:</w:t>
      </w:r>
      <w:r>
        <w:rPr>
          <w:rFonts w:ascii="Candara"/>
          <w:spacing w:val="-7"/>
          <w:sz w:val="22"/>
        </w:rPr>
        <w:t xml:space="preserve"> </w:t>
      </w:r>
      <w:r>
        <w:rPr>
          <w:rFonts w:ascii="Candara"/>
          <w:sz w:val="22"/>
        </w:rPr>
        <w:t>Use</w:t>
      </w:r>
      <w:r>
        <w:rPr>
          <w:rFonts w:ascii="Candara"/>
          <w:spacing w:val="-7"/>
          <w:sz w:val="22"/>
        </w:rPr>
        <w:t xml:space="preserve"> </w:t>
      </w:r>
      <w:r>
        <w:rPr>
          <w:rFonts w:ascii="Candara"/>
          <w:sz w:val="22"/>
        </w:rPr>
        <w:t>only</w:t>
      </w:r>
      <w:r>
        <w:rPr>
          <w:rFonts w:ascii="Candara"/>
          <w:spacing w:val="-6"/>
          <w:sz w:val="22"/>
        </w:rPr>
        <w:t xml:space="preserve"> </w:t>
      </w:r>
      <w:r>
        <w:rPr>
          <w:rFonts w:ascii="Candara"/>
          <w:sz w:val="22"/>
        </w:rPr>
        <w:t>one-dimensional array Use function for sum calculation</w:t>
      </w:r>
    </w:p>
    <w:p w14:paraId="36121787">
      <w:pPr>
        <w:pStyle w:val="5"/>
        <w:rPr>
          <w:rFonts w:ascii="Candara"/>
          <w:sz w:val="20"/>
        </w:rPr>
      </w:pPr>
    </w:p>
    <w:p w14:paraId="01325C23">
      <w:pPr>
        <w:pStyle w:val="5"/>
        <w:spacing w:before="149"/>
        <w:rPr>
          <w:rFonts w:ascii="Candara"/>
          <w:sz w:val="20"/>
        </w:rPr>
      </w:pPr>
      <w:r>
        <w:rPr>
          <w:rFonts w:ascii="Candara"/>
          <w:sz w:val="20"/>
        </w:rPr>
        <mc:AlternateContent>
          <mc:Choice Requires="wps">
            <w:drawing>
              <wp:anchor distT="0" distB="0" distL="0" distR="0" simplePos="0" relativeHeight="251677696" behindDoc="1" locked="0" layoutInCell="1" allowOverlap="1">
                <wp:simplePos x="0" y="0"/>
                <wp:positionH relativeFrom="page">
                  <wp:posOffset>1468755</wp:posOffset>
                </wp:positionH>
                <wp:positionV relativeFrom="paragraph">
                  <wp:posOffset>264795</wp:posOffset>
                </wp:positionV>
                <wp:extent cx="4489450" cy="7616825"/>
                <wp:effectExtent l="0" t="0" r="0" b="0"/>
                <wp:wrapTopAndBottom/>
                <wp:docPr id="44" name="Textbox 44"/>
                <wp:cNvGraphicFramePr/>
                <a:graphic xmlns:a="http://schemas.openxmlformats.org/drawingml/2006/main">
                  <a:graphicData uri="http://schemas.microsoft.com/office/word/2010/wordprocessingShape">
                    <wps:wsp>
                      <wps:cNvSpPr txBox="1"/>
                      <wps:spPr>
                        <a:xfrm>
                          <a:off x="0" y="0"/>
                          <a:ext cx="4489450" cy="7616825"/>
                        </a:xfrm>
                        <a:prstGeom prst="rect">
                          <a:avLst/>
                        </a:prstGeom>
                      </wps:spPr>
                      <wps:txbx>
                        <w:txbxContent>
                          <w:p w14:paraId="6A3486EC">
                            <w:pPr>
                              <w:spacing w:before="16"/>
                              <w:ind w:left="86" w:right="1966" w:firstLine="0"/>
                              <w:jc w:val="left"/>
                              <w:rPr>
                                <w:rFonts w:ascii="Arial"/>
                                <w:b/>
                                <w:sz w:val="20"/>
                              </w:rPr>
                            </w:pPr>
                            <w:r>
                              <w:rPr>
                                <w:rFonts w:ascii="Arial"/>
                                <w:b/>
                                <w:sz w:val="20"/>
                              </w:rPr>
                              <w:t>#include &lt;iostream&gt;</w:t>
                            </w:r>
                            <w:r>
                              <w:rPr>
                                <w:rFonts w:ascii="Arial"/>
                                <w:b/>
                                <w:spacing w:val="80"/>
                                <w:sz w:val="20"/>
                              </w:rPr>
                              <w:t xml:space="preserve"> </w:t>
                            </w:r>
                            <w:r>
                              <w:rPr>
                                <w:rFonts w:ascii="Arial"/>
                                <w:b/>
                                <w:sz w:val="20"/>
                              </w:rPr>
                              <w:t>// Input/Output ke liye library using</w:t>
                            </w:r>
                            <w:r>
                              <w:rPr>
                                <w:rFonts w:ascii="Arial"/>
                                <w:b/>
                                <w:spacing w:val="-5"/>
                                <w:sz w:val="20"/>
                              </w:rPr>
                              <w:t xml:space="preserve"> </w:t>
                            </w:r>
                            <w:r>
                              <w:rPr>
                                <w:rFonts w:ascii="Arial"/>
                                <w:b/>
                                <w:sz w:val="20"/>
                              </w:rPr>
                              <w:t>namespace</w:t>
                            </w:r>
                            <w:r>
                              <w:rPr>
                                <w:rFonts w:ascii="Arial"/>
                                <w:b/>
                                <w:spacing w:val="-4"/>
                                <w:sz w:val="20"/>
                              </w:rPr>
                              <w:t xml:space="preserve"> </w:t>
                            </w:r>
                            <w:r>
                              <w:rPr>
                                <w:rFonts w:ascii="Arial"/>
                                <w:b/>
                                <w:sz w:val="20"/>
                              </w:rPr>
                              <w:t>std;</w:t>
                            </w:r>
                            <w:r>
                              <w:rPr>
                                <w:rFonts w:ascii="Arial"/>
                                <w:b/>
                                <w:spacing w:val="40"/>
                                <w:sz w:val="20"/>
                              </w:rPr>
                              <w:t xml:space="preserve"> </w:t>
                            </w:r>
                            <w:r>
                              <w:rPr>
                                <w:rFonts w:ascii="Arial"/>
                                <w:b/>
                                <w:sz w:val="20"/>
                              </w:rPr>
                              <w:t>//</w:t>
                            </w:r>
                            <w:r>
                              <w:rPr>
                                <w:rFonts w:ascii="Arial"/>
                                <w:b/>
                                <w:spacing w:val="-4"/>
                                <w:sz w:val="20"/>
                              </w:rPr>
                              <w:t xml:space="preserve"> </w:t>
                            </w:r>
                            <w:r>
                              <w:rPr>
                                <w:rFonts w:ascii="Arial"/>
                                <w:b/>
                                <w:sz w:val="20"/>
                              </w:rPr>
                              <w:t>std</w:t>
                            </w:r>
                            <w:r>
                              <w:rPr>
                                <w:rFonts w:ascii="Arial"/>
                                <w:b/>
                                <w:spacing w:val="-5"/>
                                <w:sz w:val="20"/>
                              </w:rPr>
                              <w:t xml:space="preserve"> </w:t>
                            </w:r>
                            <w:r>
                              <w:rPr>
                                <w:rFonts w:ascii="Arial"/>
                                <w:b/>
                                <w:sz w:val="20"/>
                              </w:rPr>
                              <w:t>likhne</w:t>
                            </w:r>
                            <w:r>
                              <w:rPr>
                                <w:rFonts w:ascii="Arial"/>
                                <w:b/>
                                <w:spacing w:val="-5"/>
                                <w:sz w:val="20"/>
                              </w:rPr>
                              <w:t xml:space="preserve"> </w:t>
                            </w:r>
                            <w:r>
                              <w:rPr>
                                <w:rFonts w:ascii="Arial"/>
                                <w:b/>
                                <w:sz w:val="20"/>
                              </w:rPr>
                              <w:t>se</w:t>
                            </w:r>
                            <w:r>
                              <w:rPr>
                                <w:rFonts w:ascii="Arial"/>
                                <w:b/>
                                <w:spacing w:val="-5"/>
                                <w:sz w:val="20"/>
                              </w:rPr>
                              <w:t xml:space="preserve"> </w:t>
                            </w:r>
                            <w:r>
                              <w:rPr>
                                <w:rFonts w:ascii="Arial"/>
                                <w:b/>
                                <w:sz w:val="20"/>
                              </w:rPr>
                              <w:t>bachne</w:t>
                            </w:r>
                            <w:r>
                              <w:rPr>
                                <w:rFonts w:ascii="Arial"/>
                                <w:b/>
                                <w:spacing w:val="-5"/>
                                <w:sz w:val="20"/>
                              </w:rPr>
                              <w:t xml:space="preserve"> </w:t>
                            </w:r>
                            <w:r>
                              <w:rPr>
                                <w:rFonts w:ascii="Arial"/>
                                <w:b/>
                                <w:sz w:val="20"/>
                              </w:rPr>
                              <w:t>ke</w:t>
                            </w:r>
                            <w:r>
                              <w:rPr>
                                <w:rFonts w:ascii="Arial"/>
                                <w:b/>
                                <w:spacing w:val="-5"/>
                                <w:sz w:val="20"/>
                              </w:rPr>
                              <w:t xml:space="preserve"> </w:t>
                            </w:r>
                            <w:r>
                              <w:rPr>
                                <w:rFonts w:ascii="Arial"/>
                                <w:b/>
                                <w:sz w:val="20"/>
                              </w:rPr>
                              <w:t>liye</w:t>
                            </w:r>
                          </w:p>
                          <w:p w14:paraId="0CF1F3FB">
                            <w:pPr>
                              <w:pStyle w:val="5"/>
                              <w:spacing w:before="1"/>
                              <w:rPr>
                                <w:rFonts w:ascii="Arial"/>
                                <w:b/>
                                <w:sz w:val="20"/>
                              </w:rPr>
                            </w:pPr>
                          </w:p>
                          <w:p w14:paraId="3984C283">
                            <w:pPr>
                              <w:spacing w:before="0" w:line="229" w:lineRule="exact"/>
                              <w:ind w:left="86" w:right="0" w:firstLine="0"/>
                              <w:jc w:val="left"/>
                              <w:rPr>
                                <w:rFonts w:ascii="Arial"/>
                                <w:b/>
                                <w:sz w:val="20"/>
                              </w:rPr>
                            </w:pPr>
                            <w:r>
                              <w:rPr>
                                <w:rFonts w:ascii="Arial"/>
                                <w:b/>
                                <w:sz w:val="20"/>
                              </w:rPr>
                              <w:t>//</w:t>
                            </w:r>
                            <w:r>
                              <w:rPr>
                                <w:rFonts w:ascii="Arial"/>
                                <w:b/>
                                <w:spacing w:val="-9"/>
                                <w:sz w:val="20"/>
                              </w:rPr>
                              <w:t xml:space="preserve"> </w:t>
                            </w:r>
                            <w:r>
                              <w:rPr>
                                <w:rFonts w:ascii="Arial"/>
                                <w:b/>
                                <w:sz w:val="20"/>
                              </w:rPr>
                              <w:t>Function</w:t>
                            </w:r>
                            <w:r>
                              <w:rPr>
                                <w:rFonts w:ascii="Arial"/>
                                <w:b/>
                                <w:spacing w:val="-7"/>
                                <w:sz w:val="20"/>
                              </w:rPr>
                              <w:t xml:space="preserve"> </w:t>
                            </w:r>
                            <w:r>
                              <w:rPr>
                                <w:rFonts w:ascii="Arial"/>
                                <w:b/>
                                <w:sz w:val="20"/>
                              </w:rPr>
                              <w:t>declaration</w:t>
                            </w:r>
                            <w:r>
                              <w:rPr>
                                <w:rFonts w:ascii="Arial"/>
                                <w:b/>
                                <w:spacing w:val="-8"/>
                                <w:sz w:val="20"/>
                              </w:rPr>
                              <w:t xml:space="preserve"> </w:t>
                            </w:r>
                            <w:r>
                              <w:rPr>
                                <w:rFonts w:ascii="Arial"/>
                                <w:b/>
                                <w:spacing w:val="-2"/>
                                <w:sz w:val="20"/>
                              </w:rPr>
                              <w:t>(prototype)</w:t>
                            </w:r>
                          </w:p>
                          <w:p w14:paraId="20C1BCAC">
                            <w:pPr>
                              <w:spacing w:before="0"/>
                              <w:ind w:left="86" w:right="76" w:firstLine="0"/>
                              <w:jc w:val="left"/>
                              <w:rPr>
                                <w:rFonts w:ascii="Arial"/>
                                <w:b/>
                                <w:sz w:val="20"/>
                              </w:rPr>
                            </w:pPr>
                            <w:r>
                              <w:rPr>
                                <w:rFonts w:ascii="Arial"/>
                                <w:b/>
                                <w:sz w:val="20"/>
                              </w:rPr>
                              <w:t>//</w:t>
                            </w:r>
                            <w:r>
                              <w:rPr>
                                <w:rFonts w:ascii="Arial"/>
                                <w:b/>
                                <w:spacing w:val="-8"/>
                                <w:sz w:val="20"/>
                              </w:rPr>
                              <w:t xml:space="preserve"> </w:t>
                            </w:r>
                            <w:r>
                              <w:rPr>
                                <w:rFonts w:ascii="Arial"/>
                                <w:b/>
                                <w:sz w:val="20"/>
                              </w:rPr>
                              <w:t>Yeh</w:t>
                            </w:r>
                            <w:r>
                              <w:rPr>
                                <w:rFonts w:ascii="Arial"/>
                                <w:b/>
                                <w:spacing w:val="-5"/>
                                <w:sz w:val="20"/>
                              </w:rPr>
                              <w:t xml:space="preserve"> </w:t>
                            </w:r>
                            <w:r>
                              <w:rPr>
                                <w:rFonts w:ascii="Arial"/>
                                <w:b/>
                                <w:sz w:val="20"/>
                              </w:rPr>
                              <w:t>batata</w:t>
                            </w:r>
                            <w:r>
                              <w:rPr>
                                <w:rFonts w:ascii="Arial"/>
                                <w:b/>
                                <w:spacing w:val="-5"/>
                                <w:sz w:val="20"/>
                              </w:rPr>
                              <w:t xml:space="preserve"> </w:t>
                            </w:r>
                            <w:r>
                              <w:rPr>
                                <w:rFonts w:ascii="Arial"/>
                                <w:b/>
                                <w:sz w:val="20"/>
                              </w:rPr>
                              <w:t>hai</w:t>
                            </w:r>
                            <w:r>
                              <w:rPr>
                                <w:rFonts w:ascii="Arial"/>
                                <w:b/>
                                <w:spacing w:val="-3"/>
                                <w:sz w:val="20"/>
                              </w:rPr>
                              <w:t xml:space="preserve"> </w:t>
                            </w:r>
                            <w:r>
                              <w:rPr>
                                <w:rFonts w:ascii="Arial"/>
                                <w:b/>
                                <w:sz w:val="20"/>
                              </w:rPr>
                              <w:t>ke</w:t>
                            </w:r>
                            <w:r>
                              <w:rPr>
                                <w:rFonts w:ascii="Arial"/>
                                <w:b/>
                                <w:spacing w:val="-6"/>
                                <w:sz w:val="20"/>
                              </w:rPr>
                              <w:t xml:space="preserve"> </w:t>
                            </w:r>
                            <w:r>
                              <w:rPr>
                                <w:rFonts w:ascii="Arial"/>
                                <w:b/>
                                <w:sz w:val="20"/>
                              </w:rPr>
                              <w:t>function</w:t>
                            </w:r>
                            <w:r>
                              <w:rPr>
                                <w:rFonts w:ascii="Arial"/>
                                <w:b/>
                                <w:spacing w:val="-4"/>
                                <w:sz w:val="20"/>
                              </w:rPr>
                              <w:t xml:space="preserve"> </w:t>
                            </w:r>
                            <w:r>
                              <w:rPr>
                                <w:rFonts w:ascii="Arial"/>
                                <w:b/>
                                <w:sz w:val="20"/>
                              </w:rPr>
                              <w:t>ka</w:t>
                            </w:r>
                            <w:r>
                              <w:rPr>
                                <w:rFonts w:ascii="Arial"/>
                                <w:b/>
                                <w:spacing w:val="-6"/>
                                <w:sz w:val="20"/>
                              </w:rPr>
                              <w:t xml:space="preserve"> </w:t>
                            </w:r>
                            <w:r>
                              <w:rPr>
                                <w:rFonts w:ascii="Arial"/>
                                <w:b/>
                                <w:sz w:val="20"/>
                              </w:rPr>
                              <w:t>naam</w:t>
                            </w:r>
                            <w:r>
                              <w:rPr>
                                <w:rFonts w:ascii="Arial"/>
                                <w:b/>
                                <w:spacing w:val="-5"/>
                                <w:sz w:val="20"/>
                              </w:rPr>
                              <w:t xml:space="preserve"> </w:t>
                            </w:r>
                            <w:r>
                              <w:rPr>
                                <w:rFonts w:ascii="Arial"/>
                                <w:b/>
                                <w:sz w:val="20"/>
                              </w:rPr>
                              <w:t>kya</w:t>
                            </w:r>
                            <w:r>
                              <w:rPr>
                                <w:rFonts w:ascii="Arial"/>
                                <w:b/>
                                <w:spacing w:val="-5"/>
                                <w:sz w:val="20"/>
                              </w:rPr>
                              <w:t xml:space="preserve"> </w:t>
                            </w:r>
                            <w:r>
                              <w:rPr>
                                <w:rFonts w:ascii="Arial"/>
                                <w:b/>
                                <w:sz w:val="20"/>
                              </w:rPr>
                              <w:t>hai</w:t>
                            </w:r>
                            <w:r>
                              <w:rPr>
                                <w:rFonts w:ascii="Arial"/>
                                <w:b/>
                                <w:spacing w:val="-3"/>
                                <w:sz w:val="20"/>
                              </w:rPr>
                              <w:t xml:space="preserve"> </w:t>
                            </w:r>
                            <w:r>
                              <w:rPr>
                                <w:rFonts w:ascii="Arial"/>
                                <w:b/>
                                <w:sz w:val="20"/>
                              </w:rPr>
                              <w:t>aur</w:t>
                            </w:r>
                            <w:r>
                              <w:rPr>
                                <w:rFonts w:ascii="Arial"/>
                                <w:b/>
                                <w:spacing w:val="-3"/>
                                <w:sz w:val="20"/>
                              </w:rPr>
                              <w:t xml:space="preserve"> </w:t>
                            </w:r>
                            <w:r>
                              <w:rPr>
                                <w:rFonts w:ascii="Arial"/>
                                <w:b/>
                                <w:sz w:val="20"/>
                              </w:rPr>
                              <w:t>kya</w:t>
                            </w:r>
                            <w:r>
                              <w:rPr>
                                <w:rFonts w:ascii="Arial"/>
                                <w:b/>
                                <w:spacing w:val="-6"/>
                                <w:sz w:val="20"/>
                              </w:rPr>
                              <w:t xml:space="preserve"> </w:t>
                            </w:r>
                            <w:r>
                              <w:rPr>
                                <w:rFonts w:ascii="Arial"/>
                                <w:b/>
                                <w:sz w:val="20"/>
                              </w:rPr>
                              <w:t>input/output</w:t>
                            </w:r>
                            <w:r>
                              <w:rPr>
                                <w:rFonts w:ascii="Arial"/>
                                <w:b/>
                                <w:spacing w:val="-4"/>
                                <w:sz w:val="20"/>
                              </w:rPr>
                              <w:t xml:space="preserve"> </w:t>
                            </w:r>
                            <w:r>
                              <w:rPr>
                                <w:rFonts w:ascii="Arial"/>
                                <w:b/>
                                <w:sz w:val="20"/>
                              </w:rPr>
                              <w:t>hoga int calculateSum(int arr[], int size);</w:t>
                            </w:r>
                          </w:p>
                          <w:p w14:paraId="56005D50">
                            <w:pPr>
                              <w:pStyle w:val="5"/>
                              <w:rPr>
                                <w:rFonts w:ascii="Arial"/>
                                <w:b/>
                                <w:sz w:val="20"/>
                              </w:rPr>
                            </w:pPr>
                          </w:p>
                          <w:p w14:paraId="557AB7B2">
                            <w:pPr>
                              <w:spacing w:before="1"/>
                              <w:ind w:left="86" w:right="0" w:firstLine="0"/>
                              <w:jc w:val="left"/>
                              <w:rPr>
                                <w:rFonts w:ascii="Arial"/>
                                <w:b/>
                                <w:sz w:val="20"/>
                              </w:rPr>
                            </w:pPr>
                            <w:r>
                              <w:rPr>
                                <w:rFonts w:ascii="Arial"/>
                                <w:b/>
                                <w:sz w:val="20"/>
                              </w:rPr>
                              <w:t>int</w:t>
                            </w:r>
                            <w:r>
                              <w:rPr>
                                <w:rFonts w:ascii="Arial"/>
                                <w:b/>
                                <w:spacing w:val="-2"/>
                                <w:sz w:val="20"/>
                              </w:rPr>
                              <w:t xml:space="preserve"> main()</w:t>
                            </w:r>
                          </w:p>
                          <w:p w14:paraId="5AB55C42">
                            <w:pPr>
                              <w:spacing w:before="0"/>
                              <w:ind w:left="86" w:right="0" w:firstLine="0"/>
                              <w:jc w:val="left"/>
                              <w:rPr>
                                <w:rFonts w:ascii="Arial"/>
                                <w:b/>
                                <w:sz w:val="20"/>
                              </w:rPr>
                            </w:pPr>
                            <w:r>
                              <w:rPr>
                                <w:rFonts w:ascii="Arial"/>
                                <w:b/>
                                <w:spacing w:val="-10"/>
                                <w:sz w:val="20"/>
                              </w:rPr>
                              <w:t>{</w:t>
                            </w:r>
                          </w:p>
                          <w:p w14:paraId="2D000D33">
                            <w:pPr>
                              <w:tabs>
                                <w:tab w:val="left" w:pos="2372"/>
                              </w:tabs>
                              <w:spacing w:before="0" w:line="480" w:lineRule="auto"/>
                              <w:ind w:left="307" w:right="609" w:firstLine="0"/>
                              <w:jc w:val="left"/>
                              <w:rPr>
                                <w:rFonts w:ascii="Arial"/>
                                <w:b/>
                                <w:sz w:val="20"/>
                              </w:rPr>
                            </w:pPr>
                            <w:r>
                              <w:rPr>
                                <w:rFonts w:ascii="Arial"/>
                                <w:b/>
                                <w:sz w:val="20"/>
                              </w:rPr>
                              <w:t>const</w:t>
                            </w:r>
                            <w:r>
                              <w:rPr>
                                <w:rFonts w:ascii="Arial"/>
                                <w:b/>
                                <w:spacing w:val="-4"/>
                                <w:sz w:val="20"/>
                              </w:rPr>
                              <w:t xml:space="preserve"> </w:t>
                            </w:r>
                            <w:r>
                              <w:rPr>
                                <w:rFonts w:ascii="Arial"/>
                                <w:b/>
                                <w:sz w:val="20"/>
                              </w:rPr>
                              <w:t>int</w:t>
                            </w:r>
                            <w:r>
                              <w:rPr>
                                <w:rFonts w:ascii="Arial"/>
                                <w:b/>
                                <w:spacing w:val="-2"/>
                                <w:sz w:val="20"/>
                              </w:rPr>
                              <w:t xml:space="preserve"> </w:t>
                            </w:r>
                            <w:r>
                              <w:rPr>
                                <w:rFonts w:ascii="Arial"/>
                                <w:b/>
                                <w:sz w:val="20"/>
                              </w:rPr>
                              <w:t>SIZE</w:t>
                            </w:r>
                            <w:r>
                              <w:rPr>
                                <w:rFonts w:ascii="Arial"/>
                                <w:b/>
                                <w:spacing w:val="-3"/>
                                <w:sz w:val="20"/>
                              </w:rPr>
                              <w:t xml:space="preserve"> </w:t>
                            </w:r>
                            <w:r>
                              <w:rPr>
                                <w:rFonts w:ascii="Arial"/>
                                <w:b/>
                                <w:sz w:val="20"/>
                              </w:rPr>
                              <w:t>=</w:t>
                            </w:r>
                            <w:r>
                              <w:rPr>
                                <w:rFonts w:ascii="Arial"/>
                                <w:b/>
                                <w:spacing w:val="-3"/>
                                <w:sz w:val="20"/>
                              </w:rPr>
                              <w:t xml:space="preserve"> </w:t>
                            </w:r>
                            <w:r>
                              <w:rPr>
                                <w:rFonts w:ascii="Arial"/>
                                <w:b/>
                                <w:sz w:val="20"/>
                              </w:rPr>
                              <w:t>10;</w:t>
                            </w:r>
                            <w:r>
                              <w:rPr>
                                <w:rFonts w:ascii="Arial"/>
                                <w:b/>
                                <w:spacing w:val="80"/>
                                <w:sz w:val="20"/>
                              </w:rPr>
                              <w:t xml:space="preserve"> </w:t>
                            </w:r>
                            <w:r>
                              <w:rPr>
                                <w:rFonts w:ascii="Arial"/>
                                <w:b/>
                                <w:sz w:val="20"/>
                              </w:rPr>
                              <w:t>//</w:t>
                            </w:r>
                            <w:r>
                              <w:rPr>
                                <w:rFonts w:ascii="Arial"/>
                                <w:b/>
                                <w:spacing w:val="-7"/>
                                <w:sz w:val="20"/>
                              </w:rPr>
                              <w:t xml:space="preserve"> </w:t>
                            </w:r>
                            <w:r>
                              <w:rPr>
                                <w:rFonts w:ascii="Arial"/>
                                <w:b/>
                                <w:sz w:val="20"/>
                              </w:rPr>
                              <w:t>Array</w:t>
                            </w:r>
                            <w:r>
                              <w:rPr>
                                <w:rFonts w:ascii="Arial"/>
                                <w:b/>
                                <w:spacing w:val="-4"/>
                                <w:sz w:val="20"/>
                              </w:rPr>
                              <w:t xml:space="preserve"> </w:t>
                            </w:r>
                            <w:r>
                              <w:rPr>
                                <w:rFonts w:ascii="Arial"/>
                                <w:b/>
                                <w:sz w:val="20"/>
                              </w:rPr>
                              <w:t>ka</w:t>
                            </w:r>
                            <w:r>
                              <w:rPr>
                                <w:rFonts w:ascii="Arial"/>
                                <w:b/>
                                <w:spacing w:val="-4"/>
                                <w:sz w:val="20"/>
                              </w:rPr>
                              <w:t xml:space="preserve"> </w:t>
                            </w:r>
                            <w:r>
                              <w:rPr>
                                <w:rFonts w:ascii="Arial"/>
                                <w:b/>
                                <w:sz w:val="20"/>
                              </w:rPr>
                              <w:t>fixed</w:t>
                            </w:r>
                            <w:r>
                              <w:rPr>
                                <w:rFonts w:ascii="Arial"/>
                                <w:b/>
                                <w:spacing w:val="-2"/>
                                <w:sz w:val="20"/>
                              </w:rPr>
                              <w:t xml:space="preserve"> </w:t>
                            </w:r>
                            <w:r>
                              <w:rPr>
                                <w:rFonts w:ascii="Arial"/>
                                <w:b/>
                                <w:sz w:val="20"/>
                              </w:rPr>
                              <w:t>size</w:t>
                            </w:r>
                            <w:r>
                              <w:rPr>
                                <w:rFonts w:ascii="Arial"/>
                                <w:b/>
                                <w:spacing w:val="-4"/>
                                <w:sz w:val="20"/>
                              </w:rPr>
                              <w:t xml:space="preserve"> </w:t>
                            </w:r>
                            <w:r>
                              <w:rPr>
                                <w:rFonts w:ascii="Arial"/>
                                <w:b/>
                                <w:sz w:val="20"/>
                              </w:rPr>
                              <w:t>(change</w:t>
                            </w:r>
                            <w:r>
                              <w:rPr>
                                <w:rFonts w:ascii="Arial"/>
                                <w:b/>
                                <w:spacing w:val="-4"/>
                                <w:sz w:val="20"/>
                              </w:rPr>
                              <w:t xml:space="preserve"> </w:t>
                            </w:r>
                            <w:r>
                              <w:rPr>
                                <w:rFonts w:ascii="Arial"/>
                                <w:b/>
                                <w:sz w:val="20"/>
                              </w:rPr>
                              <w:t>nahi</w:t>
                            </w:r>
                            <w:r>
                              <w:rPr>
                                <w:rFonts w:ascii="Arial"/>
                                <w:b/>
                                <w:spacing w:val="-4"/>
                                <w:sz w:val="20"/>
                              </w:rPr>
                              <w:t xml:space="preserve"> </w:t>
                            </w:r>
                            <w:r>
                              <w:rPr>
                                <w:rFonts w:ascii="Arial"/>
                                <w:b/>
                                <w:sz w:val="20"/>
                              </w:rPr>
                              <w:t>ho</w:t>
                            </w:r>
                            <w:r>
                              <w:rPr>
                                <w:rFonts w:ascii="Arial"/>
                                <w:b/>
                                <w:spacing w:val="-3"/>
                                <w:sz w:val="20"/>
                              </w:rPr>
                              <w:t xml:space="preserve"> </w:t>
                            </w:r>
                            <w:r>
                              <w:rPr>
                                <w:rFonts w:ascii="Arial"/>
                                <w:b/>
                                <w:sz w:val="20"/>
                              </w:rPr>
                              <w:t>sakta) int numbers[SIZE];</w:t>
                            </w:r>
                            <w:r>
                              <w:rPr>
                                <w:rFonts w:ascii="Arial"/>
                                <w:b/>
                                <w:sz w:val="20"/>
                              </w:rPr>
                              <w:tab/>
                            </w:r>
                            <w:r>
                              <w:rPr>
                                <w:rFonts w:ascii="Arial"/>
                                <w:b/>
                                <w:sz w:val="20"/>
                              </w:rPr>
                              <w:t>// 10 integers ka array banaya</w:t>
                            </w:r>
                          </w:p>
                          <w:p w14:paraId="525BBC3E">
                            <w:pPr>
                              <w:tabs>
                                <w:tab w:val="left" w:pos="1915"/>
                              </w:tabs>
                              <w:spacing w:before="0"/>
                              <w:ind w:left="307" w:right="0" w:firstLine="0"/>
                              <w:jc w:val="left"/>
                              <w:rPr>
                                <w:rFonts w:ascii="Arial"/>
                                <w:b/>
                                <w:sz w:val="20"/>
                              </w:rPr>
                            </w:pPr>
                            <w:r>
                              <w:rPr>
                                <w:rFonts w:ascii="Arial"/>
                                <w:b/>
                                <w:sz w:val="20"/>
                              </w:rPr>
                              <w:t>int</w:t>
                            </w:r>
                            <w:r>
                              <w:rPr>
                                <w:rFonts w:ascii="Arial"/>
                                <w:b/>
                                <w:spacing w:val="-2"/>
                                <w:sz w:val="20"/>
                              </w:rPr>
                              <w:t xml:space="preserve"> </w:t>
                            </w:r>
                            <w:r>
                              <w:rPr>
                                <w:rFonts w:ascii="Arial"/>
                                <w:b/>
                                <w:spacing w:val="-4"/>
                                <w:sz w:val="20"/>
                              </w:rPr>
                              <w:t>sum;</w:t>
                            </w:r>
                            <w:r>
                              <w:rPr>
                                <w:rFonts w:ascii="Arial"/>
                                <w:b/>
                                <w:sz w:val="20"/>
                              </w:rPr>
                              <w:tab/>
                            </w:r>
                            <w:r>
                              <w:rPr>
                                <w:rFonts w:ascii="Arial"/>
                                <w:b/>
                                <w:sz w:val="20"/>
                              </w:rPr>
                              <w:t>//</w:t>
                            </w:r>
                            <w:r>
                              <w:rPr>
                                <w:rFonts w:ascii="Arial"/>
                                <w:b/>
                                <w:spacing w:val="-4"/>
                                <w:sz w:val="20"/>
                              </w:rPr>
                              <w:t xml:space="preserve"> </w:t>
                            </w:r>
                            <w:r>
                              <w:rPr>
                                <w:rFonts w:ascii="Arial"/>
                                <w:b/>
                                <w:sz w:val="20"/>
                              </w:rPr>
                              <w:t>Sum</w:t>
                            </w:r>
                            <w:r>
                              <w:rPr>
                                <w:rFonts w:ascii="Arial"/>
                                <w:b/>
                                <w:spacing w:val="-3"/>
                                <w:sz w:val="20"/>
                              </w:rPr>
                              <w:t xml:space="preserve"> </w:t>
                            </w:r>
                            <w:r>
                              <w:rPr>
                                <w:rFonts w:ascii="Arial"/>
                                <w:b/>
                                <w:sz w:val="20"/>
                              </w:rPr>
                              <w:t>store</w:t>
                            </w:r>
                            <w:r>
                              <w:rPr>
                                <w:rFonts w:ascii="Arial"/>
                                <w:b/>
                                <w:spacing w:val="-5"/>
                                <w:sz w:val="20"/>
                              </w:rPr>
                              <w:t xml:space="preserve"> </w:t>
                            </w:r>
                            <w:r>
                              <w:rPr>
                                <w:rFonts w:ascii="Arial"/>
                                <w:b/>
                                <w:sz w:val="20"/>
                              </w:rPr>
                              <w:t>karne</w:t>
                            </w:r>
                            <w:r>
                              <w:rPr>
                                <w:rFonts w:ascii="Arial"/>
                                <w:b/>
                                <w:spacing w:val="-4"/>
                                <w:sz w:val="20"/>
                              </w:rPr>
                              <w:t xml:space="preserve"> </w:t>
                            </w:r>
                            <w:r>
                              <w:rPr>
                                <w:rFonts w:ascii="Arial"/>
                                <w:b/>
                                <w:sz w:val="20"/>
                              </w:rPr>
                              <w:t>ke</w:t>
                            </w:r>
                            <w:r>
                              <w:rPr>
                                <w:rFonts w:ascii="Arial"/>
                                <w:b/>
                                <w:spacing w:val="-4"/>
                                <w:sz w:val="20"/>
                              </w:rPr>
                              <w:t xml:space="preserve"> </w:t>
                            </w:r>
                            <w:r>
                              <w:rPr>
                                <w:rFonts w:ascii="Arial"/>
                                <w:b/>
                                <w:sz w:val="20"/>
                              </w:rPr>
                              <w:t>liye</w:t>
                            </w:r>
                            <w:r>
                              <w:rPr>
                                <w:rFonts w:ascii="Arial"/>
                                <w:b/>
                                <w:spacing w:val="-6"/>
                                <w:sz w:val="20"/>
                              </w:rPr>
                              <w:t xml:space="preserve"> </w:t>
                            </w:r>
                            <w:r>
                              <w:rPr>
                                <w:rFonts w:ascii="Arial"/>
                                <w:b/>
                                <w:spacing w:val="-2"/>
                                <w:sz w:val="20"/>
                              </w:rPr>
                              <w:t>variable</w:t>
                            </w:r>
                          </w:p>
                          <w:p w14:paraId="4C012152">
                            <w:pPr>
                              <w:tabs>
                                <w:tab w:val="left" w:pos="2282"/>
                              </w:tabs>
                              <w:spacing w:before="1"/>
                              <w:ind w:left="307" w:right="0" w:firstLine="0"/>
                              <w:jc w:val="left"/>
                              <w:rPr>
                                <w:rFonts w:ascii="Arial"/>
                                <w:b/>
                                <w:sz w:val="20"/>
                              </w:rPr>
                            </w:pPr>
                            <w:r>
                              <w:rPr>
                                <w:rFonts w:ascii="Arial"/>
                                <w:b/>
                                <w:sz w:val="20"/>
                              </w:rPr>
                              <w:t>double</w:t>
                            </w:r>
                            <w:r>
                              <w:rPr>
                                <w:rFonts w:ascii="Arial"/>
                                <w:b/>
                                <w:spacing w:val="-10"/>
                                <w:sz w:val="20"/>
                              </w:rPr>
                              <w:t xml:space="preserve"> </w:t>
                            </w:r>
                            <w:r>
                              <w:rPr>
                                <w:rFonts w:ascii="Arial"/>
                                <w:b/>
                                <w:spacing w:val="-2"/>
                                <w:sz w:val="20"/>
                              </w:rPr>
                              <w:t>average;</w:t>
                            </w:r>
                            <w:r>
                              <w:rPr>
                                <w:rFonts w:ascii="Arial"/>
                                <w:b/>
                                <w:sz w:val="20"/>
                              </w:rPr>
                              <w:tab/>
                            </w:r>
                            <w:r>
                              <w:rPr>
                                <w:rFonts w:ascii="Arial"/>
                                <w:b/>
                                <w:sz w:val="20"/>
                              </w:rPr>
                              <w:t>//</w:t>
                            </w:r>
                            <w:r>
                              <w:rPr>
                                <w:rFonts w:ascii="Arial"/>
                                <w:b/>
                                <w:spacing w:val="-12"/>
                                <w:sz w:val="20"/>
                              </w:rPr>
                              <w:t xml:space="preserve"> </w:t>
                            </w:r>
                            <w:r>
                              <w:rPr>
                                <w:rFonts w:ascii="Arial"/>
                                <w:b/>
                                <w:sz w:val="20"/>
                              </w:rPr>
                              <w:t>Average</w:t>
                            </w:r>
                            <w:r>
                              <w:rPr>
                                <w:rFonts w:ascii="Arial"/>
                                <w:b/>
                                <w:spacing w:val="-8"/>
                                <w:sz w:val="20"/>
                              </w:rPr>
                              <w:t xml:space="preserve"> </w:t>
                            </w:r>
                            <w:r>
                              <w:rPr>
                                <w:rFonts w:ascii="Arial"/>
                                <w:b/>
                                <w:sz w:val="20"/>
                              </w:rPr>
                              <w:t>store</w:t>
                            </w:r>
                            <w:r>
                              <w:rPr>
                                <w:rFonts w:ascii="Arial"/>
                                <w:b/>
                                <w:spacing w:val="-7"/>
                                <w:sz w:val="20"/>
                              </w:rPr>
                              <w:t xml:space="preserve"> </w:t>
                            </w:r>
                            <w:r>
                              <w:rPr>
                                <w:rFonts w:ascii="Arial"/>
                                <w:b/>
                                <w:sz w:val="20"/>
                              </w:rPr>
                              <w:t>karne</w:t>
                            </w:r>
                            <w:r>
                              <w:rPr>
                                <w:rFonts w:ascii="Arial"/>
                                <w:b/>
                                <w:spacing w:val="-6"/>
                                <w:sz w:val="20"/>
                              </w:rPr>
                              <w:t xml:space="preserve"> </w:t>
                            </w:r>
                            <w:r>
                              <w:rPr>
                                <w:rFonts w:ascii="Arial"/>
                                <w:b/>
                                <w:sz w:val="20"/>
                              </w:rPr>
                              <w:t>ke</w:t>
                            </w:r>
                            <w:r>
                              <w:rPr>
                                <w:rFonts w:ascii="Arial"/>
                                <w:b/>
                                <w:spacing w:val="-8"/>
                                <w:sz w:val="20"/>
                              </w:rPr>
                              <w:t xml:space="preserve"> </w:t>
                            </w:r>
                            <w:r>
                              <w:rPr>
                                <w:rFonts w:ascii="Arial"/>
                                <w:b/>
                                <w:sz w:val="20"/>
                              </w:rPr>
                              <w:t>liye</w:t>
                            </w:r>
                            <w:r>
                              <w:rPr>
                                <w:rFonts w:ascii="Arial"/>
                                <w:b/>
                                <w:spacing w:val="-8"/>
                                <w:sz w:val="20"/>
                              </w:rPr>
                              <w:t xml:space="preserve"> </w:t>
                            </w:r>
                            <w:r>
                              <w:rPr>
                                <w:rFonts w:ascii="Arial"/>
                                <w:b/>
                                <w:sz w:val="20"/>
                              </w:rPr>
                              <w:t>(decimal</w:t>
                            </w:r>
                            <w:r>
                              <w:rPr>
                                <w:rFonts w:ascii="Arial"/>
                                <w:b/>
                                <w:spacing w:val="-7"/>
                                <w:sz w:val="20"/>
                              </w:rPr>
                              <w:t xml:space="preserve"> </w:t>
                            </w:r>
                            <w:r>
                              <w:rPr>
                                <w:rFonts w:ascii="Arial"/>
                                <w:b/>
                                <w:spacing w:val="-2"/>
                                <w:sz w:val="20"/>
                              </w:rPr>
                              <w:t>value)</w:t>
                            </w:r>
                          </w:p>
                          <w:p w14:paraId="29C8FB17">
                            <w:pPr>
                              <w:spacing w:before="228"/>
                              <w:ind w:left="307" w:right="2735" w:firstLine="0"/>
                              <w:jc w:val="left"/>
                              <w:rPr>
                                <w:rFonts w:ascii="Arial"/>
                                <w:b/>
                                <w:sz w:val="20"/>
                              </w:rPr>
                            </w:pPr>
                            <w:r>
                              <w:rPr>
                                <w:rFonts w:ascii="Arial"/>
                                <w:b/>
                                <w:sz w:val="20"/>
                              </w:rPr>
                              <w:t>//</w:t>
                            </w:r>
                            <w:r>
                              <w:rPr>
                                <w:rFonts w:ascii="Arial"/>
                                <w:b/>
                                <w:spacing w:val="-6"/>
                                <w:sz w:val="20"/>
                              </w:rPr>
                              <w:t xml:space="preserve"> </w:t>
                            </w:r>
                            <w:r>
                              <w:rPr>
                                <w:rFonts w:ascii="Arial"/>
                                <w:b/>
                                <w:sz w:val="20"/>
                              </w:rPr>
                              <w:t>User</w:t>
                            </w:r>
                            <w:r>
                              <w:rPr>
                                <w:rFonts w:ascii="Arial"/>
                                <w:b/>
                                <w:spacing w:val="-4"/>
                                <w:sz w:val="20"/>
                              </w:rPr>
                              <w:t xml:space="preserve"> </w:t>
                            </w:r>
                            <w:r>
                              <w:rPr>
                                <w:rFonts w:ascii="Arial"/>
                                <w:b/>
                                <w:sz w:val="20"/>
                              </w:rPr>
                              <w:t>se</w:t>
                            </w:r>
                            <w:r>
                              <w:rPr>
                                <w:rFonts w:ascii="Arial"/>
                                <w:b/>
                                <w:spacing w:val="-5"/>
                                <w:sz w:val="20"/>
                              </w:rPr>
                              <w:t xml:space="preserve"> </w:t>
                            </w:r>
                            <w:r>
                              <w:rPr>
                                <w:rFonts w:ascii="Arial"/>
                                <w:b/>
                                <w:sz w:val="20"/>
                              </w:rPr>
                              <w:t>10</w:t>
                            </w:r>
                            <w:r>
                              <w:rPr>
                                <w:rFonts w:ascii="Arial"/>
                                <w:b/>
                                <w:spacing w:val="-7"/>
                                <w:sz w:val="20"/>
                              </w:rPr>
                              <w:t xml:space="preserve"> </w:t>
                            </w:r>
                            <w:r>
                              <w:rPr>
                                <w:rFonts w:ascii="Arial"/>
                                <w:b/>
                                <w:sz w:val="20"/>
                              </w:rPr>
                              <w:t>numbers</w:t>
                            </w:r>
                            <w:r>
                              <w:rPr>
                                <w:rFonts w:ascii="Arial"/>
                                <w:b/>
                                <w:spacing w:val="-4"/>
                                <w:sz w:val="20"/>
                              </w:rPr>
                              <w:t xml:space="preserve"> </w:t>
                            </w:r>
                            <w:r>
                              <w:rPr>
                                <w:rFonts w:ascii="Arial"/>
                                <w:b/>
                                <w:sz w:val="20"/>
                              </w:rPr>
                              <w:t>lene</w:t>
                            </w:r>
                            <w:r>
                              <w:rPr>
                                <w:rFonts w:ascii="Arial"/>
                                <w:b/>
                                <w:spacing w:val="-6"/>
                                <w:sz w:val="20"/>
                              </w:rPr>
                              <w:t xml:space="preserve"> </w:t>
                            </w:r>
                            <w:r>
                              <w:rPr>
                                <w:rFonts w:ascii="Arial"/>
                                <w:b/>
                                <w:sz w:val="20"/>
                              </w:rPr>
                              <w:t>ke</w:t>
                            </w:r>
                            <w:r>
                              <w:rPr>
                                <w:rFonts w:ascii="Arial"/>
                                <w:b/>
                                <w:spacing w:val="-5"/>
                                <w:sz w:val="20"/>
                              </w:rPr>
                              <w:t xml:space="preserve"> </w:t>
                            </w:r>
                            <w:r>
                              <w:rPr>
                                <w:rFonts w:ascii="Arial"/>
                                <w:b/>
                                <w:sz w:val="20"/>
                              </w:rPr>
                              <w:t>liye</w:t>
                            </w:r>
                            <w:r>
                              <w:rPr>
                                <w:rFonts w:ascii="Arial"/>
                                <w:b/>
                                <w:spacing w:val="-6"/>
                                <w:sz w:val="20"/>
                              </w:rPr>
                              <w:t xml:space="preserve"> </w:t>
                            </w:r>
                            <w:r>
                              <w:rPr>
                                <w:rFonts w:ascii="Arial"/>
                                <w:b/>
                                <w:sz w:val="20"/>
                              </w:rPr>
                              <w:t>loop cout &lt;&lt; "Enter 10 integers:" &lt;&lt; endl;</w:t>
                            </w:r>
                          </w:p>
                          <w:p w14:paraId="28E37F1F">
                            <w:pPr>
                              <w:pStyle w:val="5"/>
                              <w:spacing w:before="1"/>
                              <w:rPr>
                                <w:rFonts w:ascii="Arial"/>
                                <w:b/>
                                <w:sz w:val="20"/>
                              </w:rPr>
                            </w:pPr>
                          </w:p>
                          <w:p w14:paraId="782095E0">
                            <w:pPr>
                              <w:spacing w:before="0"/>
                              <w:ind w:left="307" w:right="0" w:firstLine="0"/>
                              <w:jc w:val="left"/>
                              <w:rPr>
                                <w:rFonts w:ascii="Arial"/>
                                <w:b/>
                                <w:sz w:val="20"/>
                              </w:rPr>
                            </w:pPr>
                            <w:r>
                              <w:rPr>
                                <w:rFonts w:ascii="Arial"/>
                                <w:b/>
                                <w:sz w:val="20"/>
                              </w:rPr>
                              <w:t>for(int</w:t>
                            </w:r>
                            <w:r>
                              <w:rPr>
                                <w:rFonts w:ascii="Arial"/>
                                <w:b/>
                                <w:spacing w:val="-2"/>
                                <w:sz w:val="20"/>
                              </w:rPr>
                              <w:t xml:space="preserve"> </w:t>
                            </w:r>
                            <w:r>
                              <w:rPr>
                                <w:rFonts w:ascii="Arial"/>
                                <w:b/>
                                <w:sz w:val="20"/>
                              </w:rPr>
                              <w:t>i</w:t>
                            </w:r>
                            <w:r>
                              <w:rPr>
                                <w:rFonts w:ascii="Arial"/>
                                <w:b/>
                                <w:spacing w:val="-3"/>
                                <w:sz w:val="20"/>
                              </w:rPr>
                              <w:t xml:space="preserve"> </w:t>
                            </w:r>
                            <w:r>
                              <w:rPr>
                                <w:rFonts w:ascii="Arial"/>
                                <w:b/>
                                <w:sz w:val="20"/>
                              </w:rPr>
                              <w:t>=</w:t>
                            </w:r>
                            <w:r>
                              <w:rPr>
                                <w:rFonts w:ascii="Arial"/>
                                <w:b/>
                                <w:spacing w:val="-3"/>
                                <w:sz w:val="20"/>
                              </w:rPr>
                              <w:t xml:space="preserve"> </w:t>
                            </w:r>
                            <w:r>
                              <w:rPr>
                                <w:rFonts w:ascii="Arial"/>
                                <w:b/>
                                <w:sz w:val="20"/>
                              </w:rPr>
                              <w:t>0;</w:t>
                            </w:r>
                            <w:r>
                              <w:rPr>
                                <w:rFonts w:ascii="Arial"/>
                                <w:b/>
                                <w:spacing w:val="-3"/>
                                <w:sz w:val="20"/>
                              </w:rPr>
                              <w:t xml:space="preserve"> </w:t>
                            </w:r>
                            <w:r>
                              <w:rPr>
                                <w:rFonts w:ascii="Arial"/>
                                <w:b/>
                                <w:sz w:val="20"/>
                              </w:rPr>
                              <w:t>i</w:t>
                            </w:r>
                            <w:r>
                              <w:rPr>
                                <w:rFonts w:ascii="Arial"/>
                                <w:b/>
                                <w:spacing w:val="-1"/>
                                <w:sz w:val="20"/>
                              </w:rPr>
                              <w:t xml:space="preserve"> </w:t>
                            </w:r>
                            <w:r>
                              <w:rPr>
                                <w:rFonts w:ascii="Arial"/>
                                <w:b/>
                                <w:sz w:val="20"/>
                              </w:rPr>
                              <w:t>&lt;</w:t>
                            </w:r>
                            <w:r>
                              <w:rPr>
                                <w:rFonts w:ascii="Arial"/>
                                <w:b/>
                                <w:spacing w:val="-3"/>
                                <w:sz w:val="20"/>
                              </w:rPr>
                              <w:t xml:space="preserve"> </w:t>
                            </w:r>
                            <w:r>
                              <w:rPr>
                                <w:rFonts w:ascii="Arial"/>
                                <w:b/>
                                <w:sz w:val="20"/>
                              </w:rPr>
                              <w:t>SIZE;</w:t>
                            </w:r>
                            <w:r>
                              <w:rPr>
                                <w:rFonts w:ascii="Arial"/>
                                <w:b/>
                                <w:spacing w:val="-3"/>
                                <w:sz w:val="20"/>
                              </w:rPr>
                              <w:t xml:space="preserve"> </w:t>
                            </w:r>
                            <w:r>
                              <w:rPr>
                                <w:rFonts w:ascii="Arial"/>
                                <w:b/>
                                <w:sz w:val="20"/>
                              </w:rPr>
                              <w:t>i++)</w:t>
                            </w:r>
                            <w:r>
                              <w:rPr>
                                <w:rFonts w:ascii="Arial"/>
                                <w:b/>
                                <w:spacing w:val="76"/>
                                <w:w w:val="150"/>
                                <w:sz w:val="20"/>
                              </w:rPr>
                              <w:t xml:space="preserve"> </w:t>
                            </w:r>
                            <w:r>
                              <w:rPr>
                                <w:rFonts w:ascii="Arial"/>
                                <w:b/>
                                <w:sz w:val="20"/>
                              </w:rPr>
                              <w:t>//</w:t>
                            </w:r>
                            <w:r>
                              <w:rPr>
                                <w:rFonts w:ascii="Arial"/>
                                <w:b/>
                                <w:spacing w:val="-3"/>
                                <w:sz w:val="20"/>
                              </w:rPr>
                              <w:t xml:space="preserve"> </w:t>
                            </w:r>
                            <w:r>
                              <w:rPr>
                                <w:rFonts w:ascii="Arial"/>
                                <w:b/>
                                <w:sz w:val="20"/>
                              </w:rPr>
                              <w:t>Loop</w:t>
                            </w:r>
                            <w:r>
                              <w:rPr>
                                <w:rFonts w:ascii="Arial"/>
                                <w:b/>
                                <w:spacing w:val="-3"/>
                                <w:sz w:val="20"/>
                              </w:rPr>
                              <w:t xml:space="preserve"> </w:t>
                            </w:r>
                            <w:r>
                              <w:rPr>
                                <w:rFonts w:ascii="Arial"/>
                                <w:b/>
                                <w:sz w:val="20"/>
                              </w:rPr>
                              <w:t>0</w:t>
                            </w:r>
                            <w:r>
                              <w:rPr>
                                <w:rFonts w:ascii="Arial"/>
                                <w:b/>
                                <w:spacing w:val="-1"/>
                                <w:sz w:val="20"/>
                              </w:rPr>
                              <w:t xml:space="preserve"> </w:t>
                            </w:r>
                            <w:r>
                              <w:rPr>
                                <w:rFonts w:ascii="Arial"/>
                                <w:b/>
                                <w:sz w:val="20"/>
                              </w:rPr>
                              <w:t>se</w:t>
                            </w:r>
                            <w:r>
                              <w:rPr>
                                <w:rFonts w:ascii="Arial"/>
                                <w:b/>
                                <w:spacing w:val="-2"/>
                                <w:sz w:val="20"/>
                              </w:rPr>
                              <w:t xml:space="preserve"> </w:t>
                            </w:r>
                            <w:r>
                              <w:rPr>
                                <w:rFonts w:ascii="Arial"/>
                                <w:b/>
                                <w:sz w:val="20"/>
                              </w:rPr>
                              <w:t>9</w:t>
                            </w:r>
                            <w:r>
                              <w:rPr>
                                <w:rFonts w:ascii="Arial"/>
                                <w:b/>
                                <w:spacing w:val="-4"/>
                                <w:sz w:val="20"/>
                              </w:rPr>
                              <w:t xml:space="preserve"> </w:t>
                            </w:r>
                            <w:r>
                              <w:rPr>
                                <w:rFonts w:ascii="Arial"/>
                                <w:b/>
                                <w:sz w:val="20"/>
                              </w:rPr>
                              <w:t>tak</w:t>
                            </w:r>
                            <w:r>
                              <w:rPr>
                                <w:rFonts w:ascii="Arial"/>
                                <w:b/>
                                <w:spacing w:val="-1"/>
                                <w:sz w:val="20"/>
                              </w:rPr>
                              <w:t xml:space="preserve"> </w:t>
                            </w:r>
                            <w:r>
                              <w:rPr>
                                <w:rFonts w:ascii="Arial"/>
                                <w:b/>
                                <w:spacing w:val="-2"/>
                                <w:sz w:val="20"/>
                              </w:rPr>
                              <w:t>chalega</w:t>
                            </w:r>
                          </w:p>
                          <w:p w14:paraId="5CA1EDCE">
                            <w:pPr>
                              <w:spacing w:before="1" w:line="229" w:lineRule="exact"/>
                              <w:ind w:left="307" w:right="0" w:firstLine="0"/>
                              <w:jc w:val="left"/>
                              <w:rPr>
                                <w:rFonts w:ascii="Arial"/>
                                <w:b/>
                                <w:sz w:val="20"/>
                              </w:rPr>
                            </w:pPr>
                            <w:r>
                              <w:rPr>
                                <w:rFonts w:ascii="Arial"/>
                                <w:b/>
                                <w:spacing w:val="-10"/>
                                <w:sz w:val="20"/>
                              </w:rPr>
                              <w:t>{</w:t>
                            </w:r>
                          </w:p>
                          <w:p w14:paraId="6D908C62">
                            <w:pPr>
                              <w:tabs>
                                <w:tab w:val="left" w:pos="2816"/>
                              </w:tabs>
                              <w:spacing w:before="0" w:line="229" w:lineRule="exact"/>
                              <w:ind w:left="530" w:right="0" w:firstLine="0"/>
                              <w:jc w:val="left"/>
                              <w:rPr>
                                <w:rFonts w:ascii="Arial"/>
                                <w:b/>
                                <w:sz w:val="20"/>
                              </w:rPr>
                            </w:pPr>
                            <w:r>
                              <w:rPr>
                                <w:rFonts w:ascii="Arial"/>
                                <w:b/>
                                <w:sz w:val="20"/>
                              </w:rPr>
                              <w:t>cin</w:t>
                            </w:r>
                            <w:r>
                              <w:rPr>
                                <w:rFonts w:ascii="Arial"/>
                                <w:b/>
                                <w:spacing w:val="-4"/>
                                <w:sz w:val="20"/>
                              </w:rPr>
                              <w:t xml:space="preserve"> </w:t>
                            </w:r>
                            <w:r>
                              <w:rPr>
                                <w:rFonts w:ascii="Arial"/>
                                <w:b/>
                                <w:sz w:val="20"/>
                              </w:rPr>
                              <w:t>&gt;&gt;</w:t>
                            </w:r>
                            <w:r>
                              <w:rPr>
                                <w:rFonts w:ascii="Arial"/>
                                <w:b/>
                                <w:spacing w:val="-4"/>
                                <w:sz w:val="20"/>
                              </w:rPr>
                              <w:t xml:space="preserve"> </w:t>
                            </w:r>
                            <w:r>
                              <w:rPr>
                                <w:rFonts w:ascii="Arial"/>
                                <w:b/>
                                <w:spacing w:val="-2"/>
                                <w:sz w:val="20"/>
                              </w:rPr>
                              <w:t>numbers[i];</w:t>
                            </w:r>
                            <w:r>
                              <w:rPr>
                                <w:rFonts w:ascii="Arial"/>
                                <w:b/>
                                <w:sz w:val="20"/>
                              </w:rPr>
                              <w:tab/>
                            </w:r>
                            <w:r>
                              <w:rPr>
                                <w:rFonts w:ascii="Arial"/>
                                <w:b/>
                                <w:sz w:val="20"/>
                              </w:rPr>
                              <w:t>//</w:t>
                            </w:r>
                            <w:r>
                              <w:rPr>
                                <w:rFonts w:ascii="Arial"/>
                                <w:b/>
                                <w:spacing w:val="-5"/>
                                <w:sz w:val="20"/>
                              </w:rPr>
                              <w:t xml:space="preserve"> </w:t>
                            </w:r>
                            <w:r>
                              <w:rPr>
                                <w:rFonts w:ascii="Arial"/>
                                <w:b/>
                                <w:sz w:val="20"/>
                              </w:rPr>
                              <w:t>Har</w:t>
                            </w:r>
                            <w:r>
                              <w:rPr>
                                <w:rFonts w:ascii="Arial"/>
                                <w:b/>
                                <w:spacing w:val="-4"/>
                                <w:sz w:val="20"/>
                              </w:rPr>
                              <w:t xml:space="preserve"> </w:t>
                            </w:r>
                            <w:r>
                              <w:rPr>
                                <w:rFonts w:ascii="Arial"/>
                                <w:b/>
                                <w:sz w:val="20"/>
                              </w:rPr>
                              <w:t>input</w:t>
                            </w:r>
                            <w:r>
                              <w:rPr>
                                <w:rFonts w:ascii="Arial"/>
                                <w:b/>
                                <w:spacing w:val="-4"/>
                                <w:sz w:val="20"/>
                              </w:rPr>
                              <w:t xml:space="preserve"> </w:t>
                            </w:r>
                            <w:r>
                              <w:rPr>
                                <w:rFonts w:ascii="Arial"/>
                                <w:b/>
                                <w:sz w:val="20"/>
                              </w:rPr>
                              <w:t>array</w:t>
                            </w:r>
                            <w:r>
                              <w:rPr>
                                <w:rFonts w:ascii="Arial"/>
                                <w:b/>
                                <w:spacing w:val="-4"/>
                                <w:sz w:val="20"/>
                              </w:rPr>
                              <w:t xml:space="preserve"> </w:t>
                            </w:r>
                            <w:r>
                              <w:rPr>
                                <w:rFonts w:ascii="Arial"/>
                                <w:b/>
                                <w:sz w:val="20"/>
                              </w:rPr>
                              <w:t>ke</w:t>
                            </w:r>
                            <w:r>
                              <w:rPr>
                                <w:rFonts w:ascii="Arial"/>
                                <w:b/>
                                <w:spacing w:val="-6"/>
                                <w:sz w:val="20"/>
                              </w:rPr>
                              <w:t xml:space="preserve"> </w:t>
                            </w:r>
                            <w:r>
                              <w:rPr>
                                <w:rFonts w:ascii="Arial"/>
                                <w:b/>
                                <w:sz w:val="20"/>
                              </w:rPr>
                              <w:t>index</w:t>
                            </w:r>
                            <w:r>
                              <w:rPr>
                                <w:rFonts w:ascii="Arial"/>
                                <w:b/>
                                <w:spacing w:val="-6"/>
                                <w:sz w:val="20"/>
                              </w:rPr>
                              <w:t xml:space="preserve"> </w:t>
                            </w:r>
                            <w:r>
                              <w:rPr>
                                <w:rFonts w:ascii="Arial"/>
                                <w:b/>
                                <w:sz w:val="20"/>
                              </w:rPr>
                              <w:t>me</w:t>
                            </w:r>
                            <w:r>
                              <w:rPr>
                                <w:rFonts w:ascii="Arial"/>
                                <w:b/>
                                <w:spacing w:val="-3"/>
                                <w:sz w:val="20"/>
                              </w:rPr>
                              <w:t xml:space="preserve"> </w:t>
                            </w:r>
                            <w:r>
                              <w:rPr>
                                <w:rFonts w:ascii="Arial"/>
                                <w:b/>
                                <w:sz w:val="20"/>
                              </w:rPr>
                              <w:t>store</w:t>
                            </w:r>
                            <w:r>
                              <w:rPr>
                                <w:rFonts w:ascii="Arial"/>
                                <w:b/>
                                <w:spacing w:val="-5"/>
                                <w:sz w:val="20"/>
                              </w:rPr>
                              <w:t xml:space="preserve"> </w:t>
                            </w:r>
                            <w:r>
                              <w:rPr>
                                <w:rFonts w:ascii="Arial"/>
                                <w:b/>
                                <w:spacing w:val="-4"/>
                                <w:sz w:val="20"/>
                              </w:rPr>
                              <w:t>hoga</w:t>
                            </w:r>
                          </w:p>
                          <w:p w14:paraId="3BC694DF">
                            <w:pPr>
                              <w:spacing w:before="0"/>
                              <w:ind w:left="307" w:right="0" w:firstLine="0"/>
                              <w:jc w:val="left"/>
                              <w:rPr>
                                <w:rFonts w:ascii="Arial"/>
                                <w:b/>
                                <w:sz w:val="20"/>
                              </w:rPr>
                            </w:pPr>
                            <w:r>
                              <w:rPr>
                                <w:rFonts w:ascii="Arial"/>
                                <w:b/>
                                <w:spacing w:val="-10"/>
                                <w:sz w:val="20"/>
                              </w:rPr>
                              <w:t>}</w:t>
                            </w:r>
                          </w:p>
                          <w:p w14:paraId="30816685">
                            <w:pPr>
                              <w:pStyle w:val="5"/>
                              <w:spacing w:before="1"/>
                              <w:rPr>
                                <w:rFonts w:ascii="Arial"/>
                                <w:b/>
                                <w:sz w:val="20"/>
                              </w:rPr>
                            </w:pPr>
                          </w:p>
                          <w:p w14:paraId="6011BD60">
                            <w:pPr>
                              <w:spacing w:before="0"/>
                              <w:ind w:left="307" w:right="0" w:firstLine="0"/>
                              <w:jc w:val="left"/>
                              <w:rPr>
                                <w:rFonts w:ascii="Arial"/>
                                <w:b/>
                                <w:sz w:val="20"/>
                              </w:rPr>
                            </w:pPr>
                            <w:r>
                              <w:rPr>
                                <w:rFonts w:ascii="Arial"/>
                                <w:b/>
                                <w:sz w:val="20"/>
                              </w:rPr>
                              <w:t>//</w:t>
                            </w:r>
                            <w:r>
                              <w:rPr>
                                <w:rFonts w:ascii="Arial"/>
                                <w:b/>
                                <w:spacing w:val="-6"/>
                                <w:sz w:val="20"/>
                              </w:rPr>
                              <w:t xml:space="preserve"> </w:t>
                            </w:r>
                            <w:r>
                              <w:rPr>
                                <w:rFonts w:ascii="Arial"/>
                                <w:b/>
                                <w:sz w:val="20"/>
                              </w:rPr>
                              <w:t>Function</w:t>
                            </w:r>
                            <w:r>
                              <w:rPr>
                                <w:rFonts w:ascii="Arial"/>
                                <w:b/>
                                <w:spacing w:val="-5"/>
                                <w:sz w:val="20"/>
                              </w:rPr>
                              <w:t xml:space="preserve"> </w:t>
                            </w:r>
                            <w:r>
                              <w:rPr>
                                <w:rFonts w:ascii="Arial"/>
                                <w:b/>
                                <w:spacing w:val="-4"/>
                                <w:sz w:val="20"/>
                              </w:rPr>
                              <w:t>call</w:t>
                            </w:r>
                          </w:p>
                          <w:p w14:paraId="28E6719E">
                            <w:pPr>
                              <w:spacing w:before="1"/>
                              <w:ind w:left="307" w:right="2331" w:firstLine="0"/>
                              <w:jc w:val="left"/>
                              <w:rPr>
                                <w:rFonts w:ascii="Arial"/>
                                <w:b/>
                                <w:sz w:val="20"/>
                              </w:rPr>
                            </w:pPr>
                            <w:r>
                              <w:rPr>
                                <w:rFonts w:ascii="Arial"/>
                                <w:b/>
                                <w:sz w:val="20"/>
                              </w:rPr>
                              <w:t>//</w:t>
                            </w:r>
                            <w:r>
                              <w:rPr>
                                <w:rFonts w:ascii="Arial"/>
                                <w:b/>
                                <w:spacing w:val="-13"/>
                                <w:sz w:val="20"/>
                              </w:rPr>
                              <w:t xml:space="preserve"> </w:t>
                            </w:r>
                            <w:r>
                              <w:rPr>
                                <w:rFonts w:ascii="Arial"/>
                                <w:b/>
                                <w:sz w:val="20"/>
                              </w:rPr>
                              <w:t>Array</w:t>
                            </w:r>
                            <w:r>
                              <w:rPr>
                                <w:rFonts w:ascii="Arial"/>
                                <w:b/>
                                <w:spacing w:val="-6"/>
                                <w:sz w:val="20"/>
                              </w:rPr>
                              <w:t xml:space="preserve"> </w:t>
                            </w:r>
                            <w:r>
                              <w:rPr>
                                <w:rFonts w:ascii="Arial"/>
                                <w:b/>
                                <w:sz w:val="20"/>
                              </w:rPr>
                              <w:t>aur</w:t>
                            </w:r>
                            <w:r>
                              <w:rPr>
                                <w:rFonts w:ascii="Arial"/>
                                <w:b/>
                                <w:spacing w:val="-6"/>
                                <w:sz w:val="20"/>
                              </w:rPr>
                              <w:t xml:space="preserve"> </w:t>
                            </w:r>
                            <w:r>
                              <w:rPr>
                                <w:rFonts w:ascii="Arial"/>
                                <w:b/>
                                <w:sz w:val="20"/>
                              </w:rPr>
                              <w:t>uska</w:t>
                            </w:r>
                            <w:r>
                              <w:rPr>
                                <w:rFonts w:ascii="Arial"/>
                                <w:b/>
                                <w:spacing w:val="-6"/>
                                <w:sz w:val="20"/>
                              </w:rPr>
                              <w:t xml:space="preserve"> </w:t>
                            </w:r>
                            <w:r>
                              <w:rPr>
                                <w:rFonts w:ascii="Arial"/>
                                <w:b/>
                                <w:sz w:val="20"/>
                              </w:rPr>
                              <w:t>size</w:t>
                            </w:r>
                            <w:r>
                              <w:rPr>
                                <w:rFonts w:ascii="Arial"/>
                                <w:b/>
                                <w:spacing w:val="-4"/>
                                <w:sz w:val="20"/>
                              </w:rPr>
                              <w:t xml:space="preserve"> </w:t>
                            </w:r>
                            <w:r>
                              <w:rPr>
                                <w:rFonts w:ascii="Arial"/>
                                <w:b/>
                                <w:sz w:val="20"/>
                              </w:rPr>
                              <w:t>function</w:t>
                            </w:r>
                            <w:r>
                              <w:rPr>
                                <w:rFonts w:ascii="Arial"/>
                                <w:b/>
                                <w:spacing w:val="-5"/>
                                <w:sz w:val="20"/>
                              </w:rPr>
                              <w:t xml:space="preserve"> </w:t>
                            </w:r>
                            <w:r>
                              <w:rPr>
                                <w:rFonts w:ascii="Arial"/>
                                <w:b/>
                                <w:sz w:val="20"/>
                              </w:rPr>
                              <w:t>ko</w:t>
                            </w:r>
                            <w:r>
                              <w:rPr>
                                <w:rFonts w:ascii="Arial"/>
                                <w:b/>
                                <w:spacing w:val="-6"/>
                                <w:sz w:val="20"/>
                              </w:rPr>
                              <w:t xml:space="preserve"> </w:t>
                            </w:r>
                            <w:r>
                              <w:rPr>
                                <w:rFonts w:ascii="Arial"/>
                                <w:b/>
                                <w:sz w:val="20"/>
                              </w:rPr>
                              <w:t>pass</w:t>
                            </w:r>
                            <w:r>
                              <w:rPr>
                                <w:rFonts w:ascii="Arial"/>
                                <w:b/>
                                <w:spacing w:val="-4"/>
                                <w:sz w:val="20"/>
                              </w:rPr>
                              <w:t xml:space="preserve"> </w:t>
                            </w:r>
                            <w:r>
                              <w:rPr>
                                <w:rFonts w:ascii="Arial"/>
                                <w:b/>
                                <w:sz w:val="20"/>
                              </w:rPr>
                              <w:t>kiya sum = calculateSum(numbers, SIZE);</w:t>
                            </w:r>
                          </w:p>
                          <w:p w14:paraId="2DBDC971">
                            <w:pPr>
                              <w:spacing w:before="229"/>
                              <w:ind w:left="307" w:right="0" w:firstLine="0"/>
                              <w:jc w:val="left"/>
                              <w:rPr>
                                <w:rFonts w:ascii="Arial"/>
                                <w:b/>
                                <w:sz w:val="20"/>
                              </w:rPr>
                            </w:pPr>
                            <w:r>
                              <w:rPr>
                                <w:rFonts w:ascii="Arial"/>
                                <w:b/>
                                <w:sz w:val="20"/>
                              </w:rPr>
                              <w:t>//</w:t>
                            </w:r>
                            <w:r>
                              <w:rPr>
                                <w:rFonts w:ascii="Arial"/>
                                <w:b/>
                                <w:spacing w:val="-14"/>
                                <w:sz w:val="20"/>
                              </w:rPr>
                              <w:t xml:space="preserve"> </w:t>
                            </w:r>
                            <w:r>
                              <w:rPr>
                                <w:rFonts w:ascii="Arial"/>
                                <w:b/>
                                <w:sz w:val="20"/>
                              </w:rPr>
                              <w:t>Average</w:t>
                            </w:r>
                            <w:r>
                              <w:rPr>
                                <w:rFonts w:ascii="Arial"/>
                                <w:b/>
                                <w:spacing w:val="-13"/>
                                <w:sz w:val="20"/>
                              </w:rPr>
                              <w:t xml:space="preserve"> </w:t>
                            </w:r>
                            <w:r>
                              <w:rPr>
                                <w:rFonts w:ascii="Arial"/>
                                <w:b/>
                                <w:sz w:val="20"/>
                              </w:rPr>
                              <w:t>calculate</w:t>
                            </w:r>
                            <w:r>
                              <w:rPr>
                                <w:rFonts w:ascii="Arial"/>
                                <w:b/>
                                <w:spacing w:val="-11"/>
                                <w:sz w:val="20"/>
                              </w:rPr>
                              <w:t xml:space="preserve"> </w:t>
                            </w:r>
                            <w:r>
                              <w:rPr>
                                <w:rFonts w:ascii="Arial"/>
                                <w:b/>
                                <w:spacing w:val="-4"/>
                                <w:sz w:val="20"/>
                              </w:rPr>
                              <w:t>kiya</w:t>
                            </w:r>
                          </w:p>
                          <w:p w14:paraId="142BA975">
                            <w:pPr>
                              <w:spacing w:before="0"/>
                              <w:ind w:left="307" w:right="1966" w:firstLine="0"/>
                              <w:jc w:val="left"/>
                              <w:rPr>
                                <w:rFonts w:ascii="Arial"/>
                                <w:b/>
                                <w:sz w:val="20"/>
                              </w:rPr>
                            </w:pPr>
                            <w:r>
                              <w:rPr>
                                <w:rFonts w:ascii="Arial"/>
                                <w:b/>
                                <w:sz w:val="20"/>
                              </w:rPr>
                              <w:t>//</w:t>
                            </w:r>
                            <w:r>
                              <w:rPr>
                                <w:rFonts w:ascii="Arial"/>
                                <w:b/>
                                <w:spacing w:val="-7"/>
                                <w:sz w:val="20"/>
                              </w:rPr>
                              <w:t xml:space="preserve"> </w:t>
                            </w:r>
                            <w:r>
                              <w:rPr>
                                <w:rFonts w:ascii="Arial"/>
                                <w:b/>
                                <w:sz w:val="20"/>
                              </w:rPr>
                              <w:t>(double)</w:t>
                            </w:r>
                            <w:r>
                              <w:rPr>
                                <w:rFonts w:ascii="Arial"/>
                                <w:b/>
                                <w:spacing w:val="-7"/>
                                <w:sz w:val="20"/>
                              </w:rPr>
                              <w:t xml:space="preserve"> </w:t>
                            </w:r>
                            <w:r>
                              <w:rPr>
                                <w:rFonts w:ascii="Arial"/>
                                <w:b/>
                                <w:sz w:val="20"/>
                              </w:rPr>
                              <w:t>lagaya</w:t>
                            </w:r>
                            <w:r>
                              <w:rPr>
                                <w:rFonts w:ascii="Arial"/>
                                <w:b/>
                                <w:spacing w:val="-7"/>
                                <w:sz w:val="20"/>
                              </w:rPr>
                              <w:t xml:space="preserve"> </w:t>
                            </w:r>
                            <w:r>
                              <w:rPr>
                                <w:rFonts w:ascii="Arial"/>
                                <w:b/>
                                <w:sz w:val="20"/>
                              </w:rPr>
                              <w:t>taake</w:t>
                            </w:r>
                            <w:r>
                              <w:rPr>
                                <w:rFonts w:ascii="Arial"/>
                                <w:b/>
                                <w:spacing w:val="-6"/>
                                <w:sz w:val="20"/>
                              </w:rPr>
                              <w:t xml:space="preserve"> </w:t>
                            </w:r>
                            <w:r>
                              <w:rPr>
                                <w:rFonts w:ascii="Arial"/>
                                <w:b/>
                                <w:sz w:val="20"/>
                              </w:rPr>
                              <w:t>decimal</w:t>
                            </w:r>
                            <w:r>
                              <w:rPr>
                                <w:rFonts w:ascii="Arial"/>
                                <w:b/>
                                <w:spacing w:val="-7"/>
                                <w:sz w:val="20"/>
                              </w:rPr>
                              <w:t xml:space="preserve"> </w:t>
                            </w:r>
                            <w:r>
                              <w:rPr>
                                <w:rFonts w:ascii="Arial"/>
                                <w:b/>
                                <w:sz w:val="20"/>
                              </w:rPr>
                              <w:t>result</w:t>
                            </w:r>
                            <w:r>
                              <w:rPr>
                                <w:rFonts w:ascii="Arial"/>
                                <w:b/>
                                <w:spacing w:val="-7"/>
                                <w:sz w:val="20"/>
                              </w:rPr>
                              <w:t xml:space="preserve"> </w:t>
                            </w:r>
                            <w:r>
                              <w:rPr>
                                <w:rFonts w:ascii="Arial"/>
                                <w:b/>
                                <w:sz w:val="20"/>
                              </w:rPr>
                              <w:t>aaye average = (double)sum / SIZE;</w:t>
                            </w:r>
                          </w:p>
                          <w:p w14:paraId="0FB81D49">
                            <w:pPr>
                              <w:pStyle w:val="5"/>
                              <w:spacing w:before="1"/>
                              <w:rPr>
                                <w:rFonts w:ascii="Arial"/>
                                <w:b/>
                                <w:sz w:val="20"/>
                              </w:rPr>
                            </w:pPr>
                          </w:p>
                          <w:p w14:paraId="3E406D84">
                            <w:pPr>
                              <w:spacing w:before="0" w:line="229" w:lineRule="exact"/>
                              <w:ind w:left="307" w:right="0" w:firstLine="0"/>
                              <w:jc w:val="left"/>
                              <w:rPr>
                                <w:rFonts w:ascii="Arial"/>
                                <w:b/>
                                <w:sz w:val="20"/>
                              </w:rPr>
                            </w:pPr>
                            <w:r>
                              <w:rPr>
                                <w:rFonts w:ascii="Arial"/>
                                <w:b/>
                                <w:sz w:val="20"/>
                              </w:rPr>
                              <w:t>//</w:t>
                            </w:r>
                            <w:r>
                              <w:rPr>
                                <w:rFonts w:ascii="Arial"/>
                                <w:b/>
                                <w:spacing w:val="-5"/>
                                <w:sz w:val="20"/>
                              </w:rPr>
                              <w:t xml:space="preserve"> </w:t>
                            </w:r>
                            <w:r>
                              <w:rPr>
                                <w:rFonts w:ascii="Arial"/>
                                <w:b/>
                                <w:sz w:val="20"/>
                              </w:rPr>
                              <w:t>Output</w:t>
                            </w:r>
                            <w:r>
                              <w:rPr>
                                <w:rFonts w:ascii="Arial"/>
                                <w:b/>
                                <w:spacing w:val="-3"/>
                                <w:sz w:val="20"/>
                              </w:rPr>
                              <w:t xml:space="preserve"> </w:t>
                            </w:r>
                            <w:r>
                              <w:rPr>
                                <w:rFonts w:ascii="Arial"/>
                                <w:b/>
                                <w:spacing w:val="-2"/>
                                <w:sz w:val="20"/>
                              </w:rPr>
                              <w:t>display</w:t>
                            </w:r>
                          </w:p>
                          <w:p w14:paraId="282EC1E5">
                            <w:pPr>
                              <w:spacing w:before="0" w:line="229" w:lineRule="exact"/>
                              <w:ind w:left="307" w:right="0" w:firstLine="0"/>
                              <w:jc w:val="left"/>
                              <w:rPr>
                                <w:rFonts w:ascii="Arial"/>
                                <w:b/>
                                <w:sz w:val="20"/>
                              </w:rPr>
                            </w:pPr>
                            <w:r>
                              <w:rPr>
                                <w:rFonts w:ascii="Arial"/>
                                <w:b/>
                                <w:sz w:val="20"/>
                              </w:rPr>
                              <w:t>cout</w:t>
                            </w:r>
                            <w:r>
                              <w:rPr>
                                <w:rFonts w:ascii="Arial"/>
                                <w:b/>
                                <w:spacing w:val="-3"/>
                                <w:sz w:val="20"/>
                              </w:rPr>
                              <w:t xml:space="preserve"> </w:t>
                            </w:r>
                            <w:r>
                              <w:rPr>
                                <w:rFonts w:ascii="Arial"/>
                                <w:b/>
                                <w:sz w:val="20"/>
                              </w:rPr>
                              <w:t>&lt;&lt;</w:t>
                            </w:r>
                            <w:r>
                              <w:rPr>
                                <w:rFonts w:ascii="Arial"/>
                                <w:b/>
                                <w:spacing w:val="-3"/>
                                <w:sz w:val="20"/>
                              </w:rPr>
                              <w:t xml:space="preserve"> </w:t>
                            </w:r>
                            <w:r>
                              <w:rPr>
                                <w:rFonts w:ascii="Arial"/>
                                <w:b/>
                                <w:sz w:val="20"/>
                              </w:rPr>
                              <w:t>"Sum</w:t>
                            </w:r>
                            <w:r>
                              <w:rPr>
                                <w:rFonts w:ascii="Arial"/>
                                <w:b/>
                                <w:spacing w:val="-2"/>
                                <w:sz w:val="20"/>
                              </w:rPr>
                              <w:t xml:space="preserve"> </w:t>
                            </w:r>
                            <w:r>
                              <w:rPr>
                                <w:rFonts w:ascii="Arial"/>
                                <w:b/>
                                <w:sz w:val="20"/>
                              </w:rPr>
                              <w:t>=</w:t>
                            </w:r>
                            <w:r>
                              <w:rPr>
                                <w:rFonts w:ascii="Arial"/>
                                <w:b/>
                                <w:spacing w:val="-2"/>
                                <w:sz w:val="20"/>
                              </w:rPr>
                              <w:t xml:space="preserve"> </w:t>
                            </w:r>
                            <w:r>
                              <w:rPr>
                                <w:rFonts w:ascii="Arial"/>
                                <w:b/>
                                <w:sz w:val="20"/>
                              </w:rPr>
                              <w:t>"</w:t>
                            </w:r>
                            <w:r>
                              <w:rPr>
                                <w:rFonts w:ascii="Arial"/>
                                <w:b/>
                                <w:spacing w:val="-3"/>
                                <w:sz w:val="20"/>
                              </w:rPr>
                              <w:t xml:space="preserve"> </w:t>
                            </w:r>
                            <w:r>
                              <w:rPr>
                                <w:rFonts w:ascii="Arial"/>
                                <w:b/>
                                <w:sz w:val="20"/>
                              </w:rPr>
                              <w:t>&lt;&lt;</w:t>
                            </w:r>
                            <w:r>
                              <w:rPr>
                                <w:rFonts w:ascii="Arial"/>
                                <w:b/>
                                <w:spacing w:val="-3"/>
                                <w:sz w:val="20"/>
                              </w:rPr>
                              <w:t xml:space="preserve"> </w:t>
                            </w:r>
                            <w:r>
                              <w:rPr>
                                <w:rFonts w:ascii="Arial"/>
                                <w:b/>
                                <w:sz w:val="20"/>
                              </w:rPr>
                              <w:t>sum</w:t>
                            </w:r>
                            <w:r>
                              <w:rPr>
                                <w:rFonts w:ascii="Arial"/>
                                <w:b/>
                                <w:spacing w:val="-4"/>
                                <w:sz w:val="20"/>
                              </w:rPr>
                              <w:t xml:space="preserve"> </w:t>
                            </w:r>
                            <w:r>
                              <w:rPr>
                                <w:rFonts w:ascii="Arial"/>
                                <w:b/>
                                <w:sz w:val="20"/>
                              </w:rPr>
                              <w:t>&lt;&lt;</w:t>
                            </w:r>
                            <w:r>
                              <w:rPr>
                                <w:rFonts w:ascii="Arial"/>
                                <w:b/>
                                <w:spacing w:val="-5"/>
                                <w:sz w:val="20"/>
                              </w:rPr>
                              <w:t xml:space="preserve"> </w:t>
                            </w:r>
                            <w:r>
                              <w:rPr>
                                <w:rFonts w:ascii="Arial"/>
                                <w:b/>
                                <w:spacing w:val="-2"/>
                                <w:sz w:val="20"/>
                              </w:rPr>
                              <w:t>endl;</w:t>
                            </w:r>
                          </w:p>
                          <w:p w14:paraId="209B4FD8">
                            <w:pPr>
                              <w:spacing w:before="1"/>
                              <w:ind w:left="307" w:right="0" w:firstLine="0"/>
                              <w:jc w:val="left"/>
                              <w:rPr>
                                <w:rFonts w:ascii="Arial"/>
                                <w:b/>
                                <w:sz w:val="20"/>
                              </w:rPr>
                            </w:pPr>
                            <w:r>
                              <w:rPr>
                                <w:rFonts w:ascii="Arial"/>
                                <w:b/>
                                <w:sz w:val="20"/>
                              </w:rPr>
                              <w:t>cout</w:t>
                            </w:r>
                            <w:r>
                              <w:rPr>
                                <w:rFonts w:ascii="Arial"/>
                                <w:b/>
                                <w:spacing w:val="-5"/>
                                <w:sz w:val="20"/>
                              </w:rPr>
                              <w:t xml:space="preserve"> </w:t>
                            </w:r>
                            <w:r>
                              <w:rPr>
                                <w:rFonts w:ascii="Arial"/>
                                <w:b/>
                                <w:sz w:val="20"/>
                              </w:rPr>
                              <w:t>&lt;&lt;</w:t>
                            </w:r>
                            <w:r>
                              <w:rPr>
                                <w:rFonts w:ascii="Arial"/>
                                <w:b/>
                                <w:spacing w:val="-5"/>
                                <w:sz w:val="20"/>
                              </w:rPr>
                              <w:t xml:space="preserve"> </w:t>
                            </w:r>
                            <w:r>
                              <w:rPr>
                                <w:rFonts w:ascii="Arial"/>
                                <w:b/>
                                <w:sz w:val="20"/>
                              </w:rPr>
                              <w:t>"Average</w:t>
                            </w:r>
                            <w:r>
                              <w:rPr>
                                <w:rFonts w:ascii="Arial"/>
                                <w:b/>
                                <w:spacing w:val="-6"/>
                                <w:sz w:val="20"/>
                              </w:rPr>
                              <w:t xml:space="preserve"> </w:t>
                            </w:r>
                            <w:r>
                              <w:rPr>
                                <w:rFonts w:ascii="Arial"/>
                                <w:b/>
                                <w:sz w:val="20"/>
                              </w:rPr>
                              <w:t>=</w:t>
                            </w:r>
                            <w:r>
                              <w:rPr>
                                <w:rFonts w:ascii="Arial"/>
                                <w:b/>
                                <w:spacing w:val="-5"/>
                                <w:sz w:val="20"/>
                              </w:rPr>
                              <w:t xml:space="preserve"> </w:t>
                            </w:r>
                            <w:r>
                              <w:rPr>
                                <w:rFonts w:ascii="Arial"/>
                                <w:b/>
                                <w:sz w:val="20"/>
                              </w:rPr>
                              <w:t>"</w:t>
                            </w:r>
                            <w:r>
                              <w:rPr>
                                <w:rFonts w:ascii="Arial"/>
                                <w:b/>
                                <w:spacing w:val="-5"/>
                                <w:sz w:val="20"/>
                              </w:rPr>
                              <w:t xml:space="preserve"> </w:t>
                            </w:r>
                            <w:r>
                              <w:rPr>
                                <w:rFonts w:ascii="Arial"/>
                                <w:b/>
                                <w:sz w:val="20"/>
                              </w:rPr>
                              <w:t>&lt;&lt;</w:t>
                            </w:r>
                            <w:r>
                              <w:rPr>
                                <w:rFonts w:ascii="Arial"/>
                                <w:b/>
                                <w:spacing w:val="-7"/>
                                <w:sz w:val="20"/>
                              </w:rPr>
                              <w:t xml:space="preserve"> </w:t>
                            </w:r>
                            <w:r>
                              <w:rPr>
                                <w:rFonts w:ascii="Arial"/>
                                <w:b/>
                                <w:sz w:val="20"/>
                              </w:rPr>
                              <w:t>average</w:t>
                            </w:r>
                            <w:r>
                              <w:rPr>
                                <w:rFonts w:ascii="Arial"/>
                                <w:b/>
                                <w:spacing w:val="-4"/>
                                <w:sz w:val="20"/>
                              </w:rPr>
                              <w:t xml:space="preserve"> </w:t>
                            </w:r>
                            <w:r>
                              <w:rPr>
                                <w:rFonts w:ascii="Arial"/>
                                <w:b/>
                                <w:sz w:val="20"/>
                              </w:rPr>
                              <w:t>&lt;&lt;</w:t>
                            </w:r>
                            <w:r>
                              <w:rPr>
                                <w:rFonts w:ascii="Arial"/>
                                <w:b/>
                                <w:spacing w:val="-5"/>
                                <w:sz w:val="20"/>
                              </w:rPr>
                              <w:t xml:space="preserve"> </w:t>
                            </w:r>
                            <w:r>
                              <w:rPr>
                                <w:rFonts w:ascii="Arial"/>
                                <w:b/>
                                <w:spacing w:val="-2"/>
                                <w:sz w:val="20"/>
                              </w:rPr>
                              <w:t>endl;</w:t>
                            </w:r>
                          </w:p>
                          <w:p w14:paraId="36204B18">
                            <w:pPr>
                              <w:pStyle w:val="5"/>
                              <w:spacing w:before="1"/>
                              <w:rPr>
                                <w:rFonts w:ascii="Arial"/>
                                <w:b/>
                                <w:sz w:val="20"/>
                              </w:rPr>
                            </w:pPr>
                          </w:p>
                          <w:p w14:paraId="4EC3871E">
                            <w:pPr>
                              <w:spacing w:before="0"/>
                              <w:ind w:left="307" w:right="0" w:firstLine="0"/>
                              <w:jc w:val="left"/>
                              <w:rPr>
                                <w:rFonts w:ascii="Arial"/>
                                <w:b/>
                                <w:sz w:val="20"/>
                              </w:rPr>
                            </w:pPr>
                            <w:r>
                              <w:rPr>
                                <w:rFonts w:ascii="Arial"/>
                                <w:b/>
                                <w:sz w:val="20"/>
                              </w:rPr>
                              <w:t>return</w:t>
                            </w:r>
                            <w:r>
                              <w:rPr>
                                <w:rFonts w:ascii="Arial"/>
                                <w:b/>
                                <w:spacing w:val="-3"/>
                                <w:sz w:val="20"/>
                              </w:rPr>
                              <w:t xml:space="preserve"> </w:t>
                            </w:r>
                            <w:r>
                              <w:rPr>
                                <w:rFonts w:ascii="Arial"/>
                                <w:b/>
                                <w:sz w:val="20"/>
                              </w:rPr>
                              <w:t>0;</w:t>
                            </w:r>
                            <w:r>
                              <w:rPr>
                                <w:rFonts w:ascii="Arial"/>
                                <w:b/>
                                <w:spacing w:val="67"/>
                                <w:w w:val="150"/>
                                <w:sz w:val="20"/>
                              </w:rPr>
                              <w:t xml:space="preserve"> </w:t>
                            </w:r>
                            <w:r>
                              <w:rPr>
                                <w:rFonts w:ascii="Arial"/>
                                <w:b/>
                                <w:sz w:val="20"/>
                              </w:rPr>
                              <w:t>//</w:t>
                            </w:r>
                            <w:r>
                              <w:rPr>
                                <w:rFonts w:ascii="Arial"/>
                                <w:b/>
                                <w:spacing w:val="-4"/>
                                <w:sz w:val="20"/>
                              </w:rPr>
                              <w:t xml:space="preserve"> </w:t>
                            </w:r>
                            <w:r>
                              <w:rPr>
                                <w:rFonts w:ascii="Arial"/>
                                <w:b/>
                                <w:sz w:val="20"/>
                              </w:rPr>
                              <w:t>Program</w:t>
                            </w:r>
                            <w:r>
                              <w:rPr>
                                <w:rFonts w:ascii="Arial"/>
                                <w:b/>
                                <w:spacing w:val="-4"/>
                                <w:sz w:val="20"/>
                              </w:rPr>
                              <w:t xml:space="preserve"> </w:t>
                            </w:r>
                            <w:r>
                              <w:rPr>
                                <w:rFonts w:ascii="Arial"/>
                                <w:b/>
                                <w:sz w:val="20"/>
                              </w:rPr>
                              <w:t>successfully</w:t>
                            </w:r>
                            <w:r>
                              <w:rPr>
                                <w:rFonts w:ascii="Arial"/>
                                <w:b/>
                                <w:spacing w:val="-6"/>
                                <w:sz w:val="20"/>
                              </w:rPr>
                              <w:t xml:space="preserve"> </w:t>
                            </w:r>
                            <w:r>
                              <w:rPr>
                                <w:rFonts w:ascii="Arial"/>
                                <w:b/>
                                <w:spacing w:val="-5"/>
                                <w:sz w:val="20"/>
                              </w:rPr>
                              <w:t>end</w:t>
                            </w:r>
                          </w:p>
                          <w:p w14:paraId="71F7248F">
                            <w:pPr>
                              <w:spacing w:before="0"/>
                              <w:ind w:left="86" w:right="0" w:firstLine="0"/>
                              <w:jc w:val="left"/>
                              <w:rPr>
                                <w:rFonts w:ascii="Arial"/>
                                <w:b/>
                                <w:sz w:val="20"/>
                              </w:rPr>
                            </w:pPr>
                            <w:r>
                              <w:rPr>
                                <w:rFonts w:ascii="Arial"/>
                                <w:b/>
                                <w:spacing w:val="-10"/>
                                <w:sz w:val="20"/>
                              </w:rPr>
                              <w:t>}</w:t>
                            </w:r>
                          </w:p>
                          <w:p w14:paraId="3C7D27E2">
                            <w:pPr>
                              <w:spacing w:before="229"/>
                              <w:ind w:left="86" w:right="0" w:firstLine="0"/>
                              <w:jc w:val="left"/>
                              <w:rPr>
                                <w:rFonts w:ascii="Arial"/>
                                <w:b/>
                                <w:sz w:val="20"/>
                              </w:rPr>
                            </w:pPr>
                            <w:r>
                              <w:rPr>
                                <w:rFonts w:ascii="Arial"/>
                                <w:b/>
                                <w:sz w:val="20"/>
                              </w:rPr>
                              <w:t>//</w:t>
                            </w:r>
                            <w:r>
                              <w:rPr>
                                <w:rFonts w:ascii="Arial"/>
                                <w:b/>
                                <w:spacing w:val="-6"/>
                                <w:sz w:val="20"/>
                              </w:rPr>
                              <w:t xml:space="preserve"> </w:t>
                            </w:r>
                            <w:r>
                              <w:rPr>
                                <w:rFonts w:ascii="Arial"/>
                                <w:b/>
                                <w:sz w:val="20"/>
                              </w:rPr>
                              <w:t>Function</w:t>
                            </w:r>
                            <w:r>
                              <w:rPr>
                                <w:rFonts w:ascii="Arial"/>
                                <w:b/>
                                <w:spacing w:val="-5"/>
                                <w:sz w:val="20"/>
                              </w:rPr>
                              <w:t xml:space="preserve"> </w:t>
                            </w:r>
                            <w:r>
                              <w:rPr>
                                <w:rFonts w:ascii="Arial"/>
                                <w:b/>
                                <w:spacing w:val="-2"/>
                                <w:sz w:val="20"/>
                              </w:rPr>
                              <w:t>definition</w:t>
                            </w:r>
                          </w:p>
                          <w:p w14:paraId="084E4D9D">
                            <w:pPr>
                              <w:spacing w:before="0"/>
                              <w:ind w:left="86" w:right="0" w:firstLine="0"/>
                              <w:jc w:val="left"/>
                              <w:rPr>
                                <w:rFonts w:ascii="Arial"/>
                                <w:b/>
                                <w:sz w:val="20"/>
                              </w:rPr>
                            </w:pPr>
                            <w:r>
                              <w:rPr>
                                <w:rFonts w:ascii="Arial"/>
                                <w:b/>
                                <w:sz w:val="20"/>
                              </w:rPr>
                              <w:t>int</w:t>
                            </w:r>
                            <w:r>
                              <w:rPr>
                                <w:rFonts w:ascii="Arial"/>
                                <w:b/>
                                <w:spacing w:val="-6"/>
                                <w:sz w:val="20"/>
                              </w:rPr>
                              <w:t xml:space="preserve"> </w:t>
                            </w:r>
                            <w:r>
                              <w:rPr>
                                <w:rFonts w:ascii="Arial"/>
                                <w:b/>
                                <w:sz w:val="20"/>
                              </w:rPr>
                              <w:t>calculateSum(int</w:t>
                            </w:r>
                            <w:r>
                              <w:rPr>
                                <w:rFonts w:ascii="Arial"/>
                                <w:b/>
                                <w:spacing w:val="-6"/>
                                <w:sz w:val="20"/>
                              </w:rPr>
                              <w:t xml:space="preserve"> </w:t>
                            </w:r>
                            <w:r>
                              <w:rPr>
                                <w:rFonts w:ascii="Arial"/>
                                <w:b/>
                                <w:sz w:val="20"/>
                              </w:rPr>
                              <w:t>arr[],</w:t>
                            </w:r>
                            <w:r>
                              <w:rPr>
                                <w:rFonts w:ascii="Arial"/>
                                <w:b/>
                                <w:spacing w:val="-5"/>
                                <w:sz w:val="20"/>
                              </w:rPr>
                              <w:t xml:space="preserve"> </w:t>
                            </w:r>
                            <w:r>
                              <w:rPr>
                                <w:rFonts w:ascii="Arial"/>
                                <w:b/>
                                <w:sz w:val="20"/>
                              </w:rPr>
                              <w:t>int</w:t>
                            </w:r>
                            <w:r>
                              <w:rPr>
                                <w:rFonts w:ascii="Arial"/>
                                <w:b/>
                                <w:spacing w:val="-7"/>
                                <w:sz w:val="20"/>
                              </w:rPr>
                              <w:t xml:space="preserve"> </w:t>
                            </w:r>
                            <w:r>
                              <w:rPr>
                                <w:rFonts w:ascii="Arial"/>
                                <w:b/>
                                <w:spacing w:val="-4"/>
                                <w:sz w:val="20"/>
                              </w:rPr>
                              <w:t>size)</w:t>
                            </w:r>
                          </w:p>
                          <w:p w14:paraId="07B21729">
                            <w:pPr>
                              <w:spacing w:before="1"/>
                              <w:ind w:left="86" w:right="0" w:firstLine="0"/>
                              <w:jc w:val="left"/>
                              <w:rPr>
                                <w:rFonts w:ascii="Arial"/>
                                <w:b/>
                                <w:sz w:val="20"/>
                              </w:rPr>
                            </w:pPr>
                            <w:r>
                              <w:rPr>
                                <w:rFonts w:ascii="Arial"/>
                                <w:b/>
                                <w:spacing w:val="-10"/>
                                <w:sz w:val="20"/>
                              </w:rPr>
                              <w:t>{</w:t>
                            </w:r>
                          </w:p>
                          <w:p w14:paraId="2AB2F030">
                            <w:pPr>
                              <w:spacing w:before="0"/>
                              <w:ind w:left="307" w:right="0" w:firstLine="0"/>
                              <w:jc w:val="left"/>
                              <w:rPr>
                                <w:rFonts w:ascii="Arial"/>
                                <w:b/>
                                <w:sz w:val="20"/>
                              </w:rPr>
                            </w:pPr>
                            <w:r>
                              <w:rPr>
                                <w:rFonts w:ascii="Arial"/>
                                <w:b/>
                                <w:sz w:val="20"/>
                              </w:rPr>
                              <w:t>int</w:t>
                            </w:r>
                            <w:r>
                              <w:rPr>
                                <w:rFonts w:ascii="Arial"/>
                                <w:b/>
                                <w:spacing w:val="-2"/>
                                <w:sz w:val="20"/>
                              </w:rPr>
                              <w:t xml:space="preserve"> </w:t>
                            </w:r>
                            <w:r>
                              <w:rPr>
                                <w:rFonts w:ascii="Arial"/>
                                <w:b/>
                                <w:sz w:val="20"/>
                              </w:rPr>
                              <w:t>sum =</w:t>
                            </w:r>
                            <w:r>
                              <w:rPr>
                                <w:rFonts w:ascii="Arial"/>
                                <w:b/>
                                <w:spacing w:val="-5"/>
                                <w:sz w:val="20"/>
                              </w:rPr>
                              <w:t xml:space="preserve"> </w:t>
                            </w:r>
                            <w:r>
                              <w:rPr>
                                <w:rFonts w:ascii="Arial"/>
                                <w:b/>
                                <w:sz w:val="20"/>
                              </w:rPr>
                              <w:t>0;</w:t>
                            </w:r>
                            <w:r>
                              <w:rPr>
                                <w:rFonts w:ascii="Arial"/>
                                <w:b/>
                                <w:spacing w:val="77"/>
                                <w:w w:val="150"/>
                                <w:sz w:val="20"/>
                              </w:rPr>
                              <w:t xml:space="preserve"> </w:t>
                            </w:r>
                            <w:r>
                              <w:rPr>
                                <w:rFonts w:ascii="Arial"/>
                                <w:b/>
                                <w:sz w:val="20"/>
                              </w:rPr>
                              <w:t>//</w:t>
                            </w:r>
                            <w:r>
                              <w:rPr>
                                <w:rFonts w:ascii="Arial"/>
                                <w:b/>
                                <w:spacing w:val="-1"/>
                                <w:sz w:val="20"/>
                              </w:rPr>
                              <w:t xml:space="preserve"> </w:t>
                            </w:r>
                            <w:r>
                              <w:rPr>
                                <w:rFonts w:ascii="Arial"/>
                                <w:b/>
                                <w:sz w:val="20"/>
                              </w:rPr>
                              <w:t>Sum</w:t>
                            </w:r>
                            <w:r>
                              <w:rPr>
                                <w:rFonts w:ascii="Arial"/>
                                <w:b/>
                                <w:spacing w:val="-4"/>
                                <w:sz w:val="20"/>
                              </w:rPr>
                              <w:t xml:space="preserve"> </w:t>
                            </w:r>
                            <w:r>
                              <w:rPr>
                                <w:rFonts w:ascii="Arial"/>
                                <w:b/>
                                <w:sz w:val="20"/>
                              </w:rPr>
                              <w:t>ko 0</w:t>
                            </w:r>
                            <w:r>
                              <w:rPr>
                                <w:rFonts w:ascii="Arial"/>
                                <w:b/>
                                <w:spacing w:val="-3"/>
                                <w:sz w:val="20"/>
                              </w:rPr>
                              <w:t xml:space="preserve"> </w:t>
                            </w:r>
                            <w:r>
                              <w:rPr>
                                <w:rFonts w:ascii="Arial"/>
                                <w:b/>
                                <w:sz w:val="20"/>
                              </w:rPr>
                              <w:t>se</w:t>
                            </w:r>
                            <w:r>
                              <w:rPr>
                                <w:rFonts w:ascii="Arial"/>
                                <w:b/>
                                <w:spacing w:val="-2"/>
                                <w:sz w:val="20"/>
                              </w:rPr>
                              <w:t xml:space="preserve"> </w:t>
                            </w:r>
                            <w:r>
                              <w:rPr>
                                <w:rFonts w:ascii="Arial"/>
                                <w:b/>
                                <w:sz w:val="20"/>
                              </w:rPr>
                              <w:t>start</w:t>
                            </w:r>
                            <w:r>
                              <w:rPr>
                                <w:rFonts w:ascii="Arial"/>
                                <w:b/>
                                <w:spacing w:val="-3"/>
                                <w:sz w:val="20"/>
                              </w:rPr>
                              <w:t xml:space="preserve"> </w:t>
                            </w:r>
                            <w:r>
                              <w:rPr>
                                <w:rFonts w:ascii="Arial"/>
                                <w:b/>
                                <w:spacing w:val="-4"/>
                                <w:sz w:val="20"/>
                              </w:rPr>
                              <w:t>kiya</w:t>
                            </w:r>
                          </w:p>
                          <w:p w14:paraId="6A524432">
                            <w:pPr>
                              <w:spacing w:before="229"/>
                              <w:ind w:left="307" w:right="1966" w:firstLine="0"/>
                              <w:jc w:val="left"/>
                              <w:rPr>
                                <w:rFonts w:ascii="Arial"/>
                                <w:b/>
                                <w:sz w:val="20"/>
                              </w:rPr>
                            </w:pPr>
                            <w:r>
                              <w:rPr>
                                <w:rFonts w:ascii="Arial"/>
                                <w:b/>
                                <w:sz w:val="20"/>
                              </w:rPr>
                              <w:t>//</w:t>
                            </w:r>
                            <w:r>
                              <w:rPr>
                                <w:rFonts w:ascii="Arial"/>
                                <w:b/>
                                <w:spacing w:val="-7"/>
                                <w:sz w:val="20"/>
                              </w:rPr>
                              <w:t xml:space="preserve"> </w:t>
                            </w:r>
                            <w:r>
                              <w:rPr>
                                <w:rFonts w:ascii="Arial"/>
                                <w:b/>
                                <w:sz w:val="20"/>
                              </w:rPr>
                              <w:t>Loop</w:t>
                            </w:r>
                            <w:r>
                              <w:rPr>
                                <w:rFonts w:ascii="Arial"/>
                                <w:b/>
                                <w:spacing w:val="-6"/>
                                <w:sz w:val="20"/>
                              </w:rPr>
                              <w:t xml:space="preserve"> </w:t>
                            </w:r>
                            <w:r>
                              <w:rPr>
                                <w:rFonts w:ascii="Arial"/>
                                <w:b/>
                                <w:sz w:val="20"/>
                              </w:rPr>
                              <w:t>array</w:t>
                            </w:r>
                            <w:r>
                              <w:rPr>
                                <w:rFonts w:ascii="Arial"/>
                                <w:b/>
                                <w:spacing w:val="-7"/>
                                <w:sz w:val="20"/>
                              </w:rPr>
                              <w:t xml:space="preserve"> </w:t>
                            </w:r>
                            <w:r>
                              <w:rPr>
                                <w:rFonts w:ascii="Arial"/>
                                <w:b/>
                                <w:sz w:val="20"/>
                              </w:rPr>
                              <w:t>ke</w:t>
                            </w:r>
                            <w:r>
                              <w:rPr>
                                <w:rFonts w:ascii="Arial"/>
                                <w:b/>
                                <w:spacing w:val="-7"/>
                                <w:sz w:val="20"/>
                              </w:rPr>
                              <w:t xml:space="preserve"> </w:t>
                            </w:r>
                            <w:r>
                              <w:rPr>
                                <w:rFonts w:ascii="Arial"/>
                                <w:b/>
                                <w:sz w:val="20"/>
                              </w:rPr>
                              <w:t>tamam</w:t>
                            </w:r>
                            <w:r>
                              <w:rPr>
                                <w:rFonts w:ascii="Arial"/>
                                <w:b/>
                                <w:spacing w:val="-4"/>
                                <w:sz w:val="20"/>
                              </w:rPr>
                              <w:t xml:space="preserve"> </w:t>
                            </w:r>
                            <w:r>
                              <w:rPr>
                                <w:rFonts w:ascii="Arial"/>
                                <w:b/>
                                <w:sz w:val="20"/>
                              </w:rPr>
                              <w:t>elements</w:t>
                            </w:r>
                            <w:r>
                              <w:rPr>
                                <w:rFonts w:ascii="Arial"/>
                                <w:b/>
                                <w:spacing w:val="-5"/>
                                <w:sz w:val="20"/>
                              </w:rPr>
                              <w:t xml:space="preserve"> </w:t>
                            </w:r>
                            <w:r>
                              <w:rPr>
                                <w:rFonts w:ascii="Arial"/>
                                <w:b/>
                                <w:sz w:val="20"/>
                              </w:rPr>
                              <w:t>ko</w:t>
                            </w:r>
                            <w:r>
                              <w:rPr>
                                <w:rFonts w:ascii="Arial"/>
                                <w:b/>
                                <w:spacing w:val="-7"/>
                                <w:sz w:val="20"/>
                              </w:rPr>
                              <w:t xml:space="preserve"> </w:t>
                            </w:r>
                            <w:r>
                              <w:rPr>
                                <w:rFonts w:ascii="Arial"/>
                                <w:b/>
                                <w:sz w:val="20"/>
                              </w:rPr>
                              <w:t>add</w:t>
                            </w:r>
                            <w:r>
                              <w:rPr>
                                <w:rFonts w:ascii="Arial"/>
                                <w:b/>
                                <w:spacing w:val="-4"/>
                                <w:sz w:val="20"/>
                              </w:rPr>
                              <w:t xml:space="preserve"> </w:t>
                            </w:r>
                            <w:r>
                              <w:rPr>
                                <w:rFonts w:ascii="Arial"/>
                                <w:b/>
                                <w:sz w:val="20"/>
                              </w:rPr>
                              <w:t>karega for(int i = 0; i &lt; size; i++)</w:t>
                            </w:r>
                          </w:p>
                          <w:p w14:paraId="3D4DC126">
                            <w:pPr>
                              <w:spacing w:before="1"/>
                              <w:ind w:left="307" w:right="0" w:firstLine="0"/>
                              <w:jc w:val="left"/>
                              <w:rPr>
                                <w:rFonts w:ascii="Arial"/>
                                <w:b/>
                                <w:sz w:val="20"/>
                              </w:rPr>
                            </w:pPr>
                            <w:r>
                              <w:rPr>
                                <w:rFonts w:ascii="Arial"/>
                                <w:b/>
                                <w:spacing w:val="-10"/>
                                <w:sz w:val="20"/>
                              </w:rPr>
                              <w:t>{</w:t>
                            </w:r>
                          </w:p>
                          <w:p w14:paraId="3C5FA34C">
                            <w:pPr>
                              <w:spacing w:before="0"/>
                              <w:ind w:left="530" w:right="0" w:firstLine="0"/>
                              <w:jc w:val="left"/>
                              <w:rPr>
                                <w:rFonts w:ascii="Arial"/>
                                <w:b/>
                                <w:sz w:val="20"/>
                              </w:rPr>
                            </w:pPr>
                            <w:r>
                              <w:rPr>
                                <w:rFonts w:ascii="Arial"/>
                                <w:b/>
                                <w:sz w:val="20"/>
                              </w:rPr>
                              <w:t>sum</w:t>
                            </w:r>
                            <w:r>
                              <w:rPr>
                                <w:rFonts w:ascii="Arial"/>
                                <w:b/>
                                <w:spacing w:val="-4"/>
                                <w:sz w:val="20"/>
                              </w:rPr>
                              <w:t xml:space="preserve"> </w:t>
                            </w:r>
                            <w:r>
                              <w:rPr>
                                <w:rFonts w:ascii="Arial"/>
                                <w:b/>
                                <w:sz w:val="20"/>
                              </w:rPr>
                              <w:t>=</w:t>
                            </w:r>
                            <w:r>
                              <w:rPr>
                                <w:rFonts w:ascii="Arial"/>
                                <w:b/>
                                <w:spacing w:val="-3"/>
                                <w:sz w:val="20"/>
                              </w:rPr>
                              <w:t xml:space="preserve"> </w:t>
                            </w:r>
                            <w:r>
                              <w:rPr>
                                <w:rFonts w:ascii="Arial"/>
                                <w:b/>
                                <w:sz w:val="20"/>
                              </w:rPr>
                              <w:t>sum</w:t>
                            </w:r>
                            <w:r>
                              <w:rPr>
                                <w:rFonts w:ascii="Arial"/>
                                <w:b/>
                                <w:spacing w:val="-2"/>
                                <w:sz w:val="20"/>
                              </w:rPr>
                              <w:t xml:space="preserve"> </w:t>
                            </w:r>
                            <w:r>
                              <w:rPr>
                                <w:rFonts w:ascii="Arial"/>
                                <w:b/>
                                <w:sz w:val="20"/>
                              </w:rPr>
                              <w:t>+</w:t>
                            </w:r>
                            <w:r>
                              <w:rPr>
                                <w:rFonts w:ascii="Arial"/>
                                <w:b/>
                                <w:spacing w:val="-5"/>
                                <w:sz w:val="20"/>
                              </w:rPr>
                              <w:t xml:space="preserve"> </w:t>
                            </w:r>
                            <w:r>
                              <w:rPr>
                                <w:rFonts w:ascii="Arial"/>
                                <w:b/>
                                <w:sz w:val="20"/>
                              </w:rPr>
                              <w:t>arr[i];</w:t>
                            </w:r>
                            <w:r>
                              <w:rPr>
                                <w:rFonts w:ascii="Arial"/>
                                <w:b/>
                                <w:spacing w:val="74"/>
                                <w:w w:val="150"/>
                                <w:sz w:val="20"/>
                              </w:rPr>
                              <w:t xml:space="preserve"> </w:t>
                            </w:r>
                            <w:r>
                              <w:rPr>
                                <w:rFonts w:ascii="Arial"/>
                                <w:b/>
                                <w:sz w:val="20"/>
                              </w:rPr>
                              <w:t>//</w:t>
                            </w:r>
                            <w:r>
                              <w:rPr>
                                <w:rFonts w:ascii="Arial"/>
                                <w:b/>
                                <w:spacing w:val="-4"/>
                                <w:sz w:val="20"/>
                              </w:rPr>
                              <w:t xml:space="preserve"> </w:t>
                            </w:r>
                            <w:r>
                              <w:rPr>
                                <w:rFonts w:ascii="Arial"/>
                                <w:b/>
                                <w:sz w:val="20"/>
                              </w:rPr>
                              <w:t>Har</w:t>
                            </w:r>
                            <w:r>
                              <w:rPr>
                                <w:rFonts w:ascii="Arial"/>
                                <w:b/>
                                <w:spacing w:val="-2"/>
                                <w:sz w:val="20"/>
                              </w:rPr>
                              <w:t xml:space="preserve"> </w:t>
                            </w:r>
                            <w:r>
                              <w:rPr>
                                <w:rFonts w:ascii="Arial"/>
                                <w:b/>
                                <w:sz w:val="20"/>
                              </w:rPr>
                              <w:t>element</w:t>
                            </w:r>
                            <w:r>
                              <w:rPr>
                                <w:rFonts w:ascii="Arial"/>
                                <w:b/>
                                <w:spacing w:val="-4"/>
                                <w:sz w:val="20"/>
                              </w:rPr>
                              <w:t xml:space="preserve"> </w:t>
                            </w:r>
                            <w:r>
                              <w:rPr>
                                <w:rFonts w:ascii="Arial"/>
                                <w:b/>
                                <w:sz w:val="20"/>
                              </w:rPr>
                              <w:t>sum</w:t>
                            </w:r>
                            <w:r>
                              <w:rPr>
                                <w:rFonts w:ascii="Arial"/>
                                <w:b/>
                                <w:spacing w:val="-3"/>
                                <w:sz w:val="20"/>
                              </w:rPr>
                              <w:t xml:space="preserve"> </w:t>
                            </w:r>
                            <w:r>
                              <w:rPr>
                                <w:rFonts w:ascii="Arial"/>
                                <w:b/>
                                <w:sz w:val="20"/>
                              </w:rPr>
                              <w:t>me</w:t>
                            </w:r>
                            <w:r>
                              <w:rPr>
                                <w:rFonts w:ascii="Arial"/>
                                <w:b/>
                                <w:spacing w:val="-4"/>
                                <w:sz w:val="20"/>
                              </w:rPr>
                              <w:t xml:space="preserve"> </w:t>
                            </w:r>
                            <w:r>
                              <w:rPr>
                                <w:rFonts w:ascii="Arial"/>
                                <w:b/>
                                <w:sz w:val="20"/>
                              </w:rPr>
                              <w:t>add</w:t>
                            </w:r>
                            <w:r>
                              <w:rPr>
                                <w:rFonts w:ascii="Arial"/>
                                <w:b/>
                                <w:spacing w:val="-4"/>
                                <w:sz w:val="20"/>
                              </w:rPr>
                              <w:t xml:space="preserve"> </w:t>
                            </w:r>
                            <w:r>
                              <w:rPr>
                                <w:rFonts w:ascii="Arial"/>
                                <w:b/>
                                <w:sz w:val="20"/>
                              </w:rPr>
                              <w:t>hota</w:t>
                            </w:r>
                            <w:r>
                              <w:rPr>
                                <w:rFonts w:ascii="Arial"/>
                                <w:b/>
                                <w:spacing w:val="-4"/>
                                <w:sz w:val="20"/>
                              </w:rPr>
                              <w:t xml:space="preserve"> </w:t>
                            </w:r>
                            <w:r>
                              <w:rPr>
                                <w:rFonts w:ascii="Arial"/>
                                <w:b/>
                                <w:spacing w:val="-5"/>
                                <w:sz w:val="20"/>
                              </w:rPr>
                              <w:t>hai</w:t>
                            </w:r>
                          </w:p>
                          <w:p w14:paraId="082AE6D7">
                            <w:pPr>
                              <w:spacing w:before="1"/>
                              <w:ind w:left="307" w:right="0" w:firstLine="0"/>
                              <w:jc w:val="left"/>
                              <w:rPr>
                                <w:rFonts w:ascii="Arial"/>
                                <w:b/>
                                <w:sz w:val="20"/>
                              </w:rPr>
                            </w:pPr>
                            <w:r>
                              <w:rPr>
                                <w:rFonts w:ascii="Arial"/>
                                <w:b/>
                                <w:spacing w:val="-10"/>
                                <w:sz w:val="20"/>
                              </w:rPr>
                              <w:t>}</w:t>
                            </w:r>
                          </w:p>
                          <w:p w14:paraId="175885EB">
                            <w:pPr>
                              <w:spacing w:before="228"/>
                              <w:ind w:left="307" w:right="0" w:firstLine="0"/>
                              <w:jc w:val="left"/>
                              <w:rPr>
                                <w:rFonts w:ascii="Arial"/>
                                <w:b/>
                                <w:sz w:val="20"/>
                              </w:rPr>
                            </w:pPr>
                            <w:r>
                              <w:rPr>
                                <w:rFonts w:ascii="Arial"/>
                                <w:b/>
                                <w:sz w:val="20"/>
                              </w:rPr>
                              <w:t>return</w:t>
                            </w:r>
                            <w:r>
                              <w:rPr>
                                <w:rFonts w:ascii="Arial"/>
                                <w:b/>
                                <w:spacing w:val="-3"/>
                                <w:sz w:val="20"/>
                              </w:rPr>
                              <w:t xml:space="preserve"> </w:t>
                            </w:r>
                            <w:r>
                              <w:rPr>
                                <w:rFonts w:ascii="Arial"/>
                                <w:b/>
                                <w:sz w:val="20"/>
                              </w:rPr>
                              <w:t>sum;</w:t>
                            </w:r>
                            <w:r>
                              <w:rPr>
                                <w:rFonts w:ascii="Arial"/>
                                <w:b/>
                                <w:spacing w:val="71"/>
                                <w:w w:val="150"/>
                                <w:sz w:val="20"/>
                              </w:rPr>
                              <w:t xml:space="preserve"> </w:t>
                            </w:r>
                            <w:r>
                              <w:rPr>
                                <w:rFonts w:ascii="Arial"/>
                                <w:b/>
                                <w:sz w:val="20"/>
                              </w:rPr>
                              <w:t>//</w:t>
                            </w:r>
                            <w:r>
                              <w:rPr>
                                <w:rFonts w:ascii="Arial"/>
                                <w:b/>
                                <w:spacing w:val="-3"/>
                                <w:sz w:val="20"/>
                              </w:rPr>
                              <w:t xml:space="preserve"> </w:t>
                            </w:r>
                            <w:r>
                              <w:rPr>
                                <w:rFonts w:ascii="Arial"/>
                                <w:b/>
                                <w:sz w:val="20"/>
                              </w:rPr>
                              <w:t>Final</w:t>
                            </w:r>
                            <w:r>
                              <w:rPr>
                                <w:rFonts w:ascii="Arial"/>
                                <w:b/>
                                <w:spacing w:val="-4"/>
                                <w:sz w:val="20"/>
                              </w:rPr>
                              <w:t xml:space="preserve"> </w:t>
                            </w:r>
                            <w:r>
                              <w:rPr>
                                <w:rFonts w:ascii="Arial"/>
                                <w:b/>
                                <w:sz w:val="20"/>
                              </w:rPr>
                              <w:t>sum</w:t>
                            </w:r>
                            <w:r>
                              <w:rPr>
                                <w:rFonts w:ascii="Arial"/>
                                <w:b/>
                                <w:spacing w:val="-4"/>
                                <w:sz w:val="20"/>
                              </w:rPr>
                              <w:t xml:space="preserve"> </w:t>
                            </w:r>
                            <w:r>
                              <w:rPr>
                                <w:rFonts w:ascii="Arial"/>
                                <w:b/>
                                <w:sz w:val="20"/>
                              </w:rPr>
                              <w:t>wapas</w:t>
                            </w:r>
                            <w:r>
                              <w:rPr>
                                <w:rFonts w:ascii="Arial"/>
                                <w:b/>
                                <w:spacing w:val="-5"/>
                                <w:sz w:val="20"/>
                              </w:rPr>
                              <w:t xml:space="preserve"> </w:t>
                            </w:r>
                            <w:r>
                              <w:rPr>
                                <w:rFonts w:ascii="Arial"/>
                                <w:b/>
                                <w:sz w:val="20"/>
                              </w:rPr>
                              <w:t>main</w:t>
                            </w:r>
                            <w:r>
                              <w:rPr>
                                <w:rFonts w:ascii="Arial"/>
                                <w:b/>
                                <w:spacing w:val="-5"/>
                                <w:sz w:val="20"/>
                              </w:rPr>
                              <w:t xml:space="preserve"> </w:t>
                            </w:r>
                            <w:r>
                              <w:rPr>
                                <w:rFonts w:ascii="Arial"/>
                                <w:b/>
                                <w:sz w:val="20"/>
                              </w:rPr>
                              <w:t>function</w:t>
                            </w:r>
                            <w:r>
                              <w:rPr>
                                <w:rFonts w:ascii="Arial"/>
                                <w:b/>
                                <w:spacing w:val="-4"/>
                                <w:sz w:val="20"/>
                              </w:rPr>
                              <w:t xml:space="preserve"> </w:t>
                            </w:r>
                            <w:r>
                              <w:rPr>
                                <w:rFonts w:ascii="Arial"/>
                                <w:b/>
                                <w:sz w:val="20"/>
                              </w:rPr>
                              <w:t>ko</w:t>
                            </w:r>
                            <w:r>
                              <w:rPr>
                                <w:rFonts w:ascii="Arial"/>
                                <w:b/>
                                <w:spacing w:val="-5"/>
                                <w:sz w:val="20"/>
                              </w:rPr>
                              <w:t xml:space="preserve"> </w:t>
                            </w:r>
                            <w:r>
                              <w:rPr>
                                <w:rFonts w:ascii="Arial"/>
                                <w:b/>
                                <w:sz w:val="20"/>
                              </w:rPr>
                              <w:t>bhej</w:t>
                            </w:r>
                            <w:r>
                              <w:rPr>
                                <w:rFonts w:ascii="Arial"/>
                                <w:b/>
                                <w:spacing w:val="-5"/>
                                <w:sz w:val="20"/>
                              </w:rPr>
                              <w:t xml:space="preserve"> </w:t>
                            </w:r>
                            <w:r>
                              <w:rPr>
                                <w:rFonts w:ascii="Arial"/>
                                <w:b/>
                                <w:spacing w:val="-4"/>
                                <w:sz w:val="20"/>
                              </w:rPr>
                              <w:t>diya</w:t>
                            </w:r>
                          </w:p>
                          <w:p w14:paraId="46E1BCB2">
                            <w:pPr>
                              <w:spacing w:before="0"/>
                              <w:ind w:left="86" w:right="0" w:firstLine="0"/>
                              <w:jc w:val="left"/>
                              <w:rPr>
                                <w:rFonts w:ascii="Arial"/>
                                <w:b/>
                                <w:sz w:val="20"/>
                              </w:rPr>
                            </w:pPr>
                            <w:r>
                              <w:rPr>
                                <w:rFonts w:ascii="Arial"/>
                                <w:b/>
                                <w:spacing w:val="-10"/>
                                <w:sz w:val="20"/>
                              </w:rPr>
                              <w:t>}</w:t>
                            </w:r>
                          </w:p>
                        </w:txbxContent>
                      </wps:txbx>
                      <wps:bodyPr wrap="square" lIns="0" tIns="0" rIns="0" bIns="0" rtlCol="0">
                        <a:noAutofit/>
                      </wps:bodyPr>
                    </wps:wsp>
                  </a:graphicData>
                </a:graphic>
              </wp:anchor>
            </w:drawing>
          </mc:Choice>
          <mc:Fallback>
            <w:pict>
              <v:shape id="Textbox 44" o:spid="_x0000_s1026" o:spt="202" type="#_x0000_t202" style="position:absolute;left:0pt;margin-left:115.65pt;margin-top:20.85pt;height:599.75pt;width:353.5pt;mso-position-horizontal-relative:page;mso-wrap-distance-bottom:0pt;mso-wrap-distance-top:0pt;z-index:-251638784;mso-width-relative:page;mso-height-relative:page;" filled="f" stroked="f" coordsize="21600,21600" o:gfxdata="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wTJmNkAAAALAQAADwAAAAAAAAABACAAAAAiAAAAZHJzL2Rvd25yZXYueG1sUEsBAhQAFAAA&#10;AAgAh07iQASz19K1AQAAdwMAAA4AAAAAAAAAAQAgAAAAKAEAAGRycy9lMm9Eb2MueG1sUEsFBgAA&#10;AAAGAAYAWQEAAE8FAAAAAA==&#10;">
                <v:fill on="f" focussize="0,0"/>
                <v:stroke on="f"/>
                <v:imagedata o:title=""/>
                <o:lock v:ext="edit" aspectratio="f"/>
                <v:textbox inset="0mm,0mm,0mm,0mm">
                  <w:txbxContent>
                    <w:p w14:paraId="6A3486EC">
                      <w:pPr>
                        <w:spacing w:before="16"/>
                        <w:ind w:left="86" w:right="1966" w:firstLine="0"/>
                        <w:jc w:val="left"/>
                        <w:rPr>
                          <w:rFonts w:ascii="Arial"/>
                          <w:b/>
                          <w:sz w:val="20"/>
                        </w:rPr>
                      </w:pPr>
                      <w:r>
                        <w:rPr>
                          <w:rFonts w:ascii="Arial"/>
                          <w:b/>
                          <w:sz w:val="20"/>
                        </w:rPr>
                        <w:t>#include &lt;iostream&gt;</w:t>
                      </w:r>
                      <w:r>
                        <w:rPr>
                          <w:rFonts w:ascii="Arial"/>
                          <w:b/>
                          <w:spacing w:val="80"/>
                          <w:sz w:val="20"/>
                        </w:rPr>
                        <w:t xml:space="preserve"> </w:t>
                      </w:r>
                      <w:r>
                        <w:rPr>
                          <w:rFonts w:ascii="Arial"/>
                          <w:b/>
                          <w:sz w:val="20"/>
                        </w:rPr>
                        <w:t>// Input/Output ke liye library using</w:t>
                      </w:r>
                      <w:r>
                        <w:rPr>
                          <w:rFonts w:ascii="Arial"/>
                          <w:b/>
                          <w:spacing w:val="-5"/>
                          <w:sz w:val="20"/>
                        </w:rPr>
                        <w:t xml:space="preserve"> </w:t>
                      </w:r>
                      <w:r>
                        <w:rPr>
                          <w:rFonts w:ascii="Arial"/>
                          <w:b/>
                          <w:sz w:val="20"/>
                        </w:rPr>
                        <w:t>namespace</w:t>
                      </w:r>
                      <w:r>
                        <w:rPr>
                          <w:rFonts w:ascii="Arial"/>
                          <w:b/>
                          <w:spacing w:val="-4"/>
                          <w:sz w:val="20"/>
                        </w:rPr>
                        <w:t xml:space="preserve"> </w:t>
                      </w:r>
                      <w:r>
                        <w:rPr>
                          <w:rFonts w:ascii="Arial"/>
                          <w:b/>
                          <w:sz w:val="20"/>
                        </w:rPr>
                        <w:t>std;</w:t>
                      </w:r>
                      <w:r>
                        <w:rPr>
                          <w:rFonts w:ascii="Arial"/>
                          <w:b/>
                          <w:spacing w:val="40"/>
                          <w:sz w:val="20"/>
                        </w:rPr>
                        <w:t xml:space="preserve"> </w:t>
                      </w:r>
                      <w:r>
                        <w:rPr>
                          <w:rFonts w:ascii="Arial"/>
                          <w:b/>
                          <w:sz w:val="20"/>
                        </w:rPr>
                        <w:t>//</w:t>
                      </w:r>
                      <w:r>
                        <w:rPr>
                          <w:rFonts w:ascii="Arial"/>
                          <w:b/>
                          <w:spacing w:val="-4"/>
                          <w:sz w:val="20"/>
                        </w:rPr>
                        <w:t xml:space="preserve"> </w:t>
                      </w:r>
                      <w:r>
                        <w:rPr>
                          <w:rFonts w:ascii="Arial"/>
                          <w:b/>
                          <w:sz w:val="20"/>
                        </w:rPr>
                        <w:t>std</w:t>
                      </w:r>
                      <w:r>
                        <w:rPr>
                          <w:rFonts w:ascii="Arial"/>
                          <w:b/>
                          <w:spacing w:val="-5"/>
                          <w:sz w:val="20"/>
                        </w:rPr>
                        <w:t xml:space="preserve"> </w:t>
                      </w:r>
                      <w:r>
                        <w:rPr>
                          <w:rFonts w:ascii="Arial"/>
                          <w:b/>
                          <w:sz w:val="20"/>
                        </w:rPr>
                        <w:t>likhne</w:t>
                      </w:r>
                      <w:r>
                        <w:rPr>
                          <w:rFonts w:ascii="Arial"/>
                          <w:b/>
                          <w:spacing w:val="-5"/>
                          <w:sz w:val="20"/>
                        </w:rPr>
                        <w:t xml:space="preserve"> </w:t>
                      </w:r>
                      <w:r>
                        <w:rPr>
                          <w:rFonts w:ascii="Arial"/>
                          <w:b/>
                          <w:sz w:val="20"/>
                        </w:rPr>
                        <w:t>se</w:t>
                      </w:r>
                      <w:r>
                        <w:rPr>
                          <w:rFonts w:ascii="Arial"/>
                          <w:b/>
                          <w:spacing w:val="-5"/>
                          <w:sz w:val="20"/>
                        </w:rPr>
                        <w:t xml:space="preserve"> </w:t>
                      </w:r>
                      <w:r>
                        <w:rPr>
                          <w:rFonts w:ascii="Arial"/>
                          <w:b/>
                          <w:sz w:val="20"/>
                        </w:rPr>
                        <w:t>bachne</w:t>
                      </w:r>
                      <w:r>
                        <w:rPr>
                          <w:rFonts w:ascii="Arial"/>
                          <w:b/>
                          <w:spacing w:val="-5"/>
                          <w:sz w:val="20"/>
                        </w:rPr>
                        <w:t xml:space="preserve"> </w:t>
                      </w:r>
                      <w:r>
                        <w:rPr>
                          <w:rFonts w:ascii="Arial"/>
                          <w:b/>
                          <w:sz w:val="20"/>
                        </w:rPr>
                        <w:t>ke</w:t>
                      </w:r>
                      <w:r>
                        <w:rPr>
                          <w:rFonts w:ascii="Arial"/>
                          <w:b/>
                          <w:spacing w:val="-5"/>
                          <w:sz w:val="20"/>
                        </w:rPr>
                        <w:t xml:space="preserve"> </w:t>
                      </w:r>
                      <w:r>
                        <w:rPr>
                          <w:rFonts w:ascii="Arial"/>
                          <w:b/>
                          <w:sz w:val="20"/>
                        </w:rPr>
                        <w:t>liye</w:t>
                      </w:r>
                    </w:p>
                    <w:p w14:paraId="0CF1F3FB">
                      <w:pPr>
                        <w:pStyle w:val="5"/>
                        <w:spacing w:before="1"/>
                        <w:rPr>
                          <w:rFonts w:ascii="Arial"/>
                          <w:b/>
                          <w:sz w:val="20"/>
                        </w:rPr>
                      </w:pPr>
                    </w:p>
                    <w:p w14:paraId="3984C283">
                      <w:pPr>
                        <w:spacing w:before="0" w:line="229" w:lineRule="exact"/>
                        <w:ind w:left="86" w:right="0" w:firstLine="0"/>
                        <w:jc w:val="left"/>
                        <w:rPr>
                          <w:rFonts w:ascii="Arial"/>
                          <w:b/>
                          <w:sz w:val="20"/>
                        </w:rPr>
                      </w:pPr>
                      <w:r>
                        <w:rPr>
                          <w:rFonts w:ascii="Arial"/>
                          <w:b/>
                          <w:sz w:val="20"/>
                        </w:rPr>
                        <w:t>//</w:t>
                      </w:r>
                      <w:r>
                        <w:rPr>
                          <w:rFonts w:ascii="Arial"/>
                          <w:b/>
                          <w:spacing w:val="-9"/>
                          <w:sz w:val="20"/>
                        </w:rPr>
                        <w:t xml:space="preserve"> </w:t>
                      </w:r>
                      <w:r>
                        <w:rPr>
                          <w:rFonts w:ascii="Arial"/>
                          <w:b/>
                          <w:sz w:val="20"/>
                        </w:rPr>
                        <w:t>Function</w:t>
                      </w:r>
                      <w:r>
                        <w:rPr>
                          <w:rFonts w:ascii="Arial"/>
                          <w:b/>
                          <w:spacing w:val="-7"/>
                          <w:sz w:val="20"/>
                        </w:rPr>
                        <w:t xml:space="preserve"> </w:t>
                      </w:r>
                      <w:r>
                        <w:rPr>
                          <w:rFonts w:ascii="Arial"/>
                          <w:b/>
                          <w:sz w:val="20"/>
                        </w:rPr>
                        <w:t>declaration</w:t>
                      </w:r>
                      <w:r>
                        <w:rPr>
                          <w:rFonts w:ascii="Arial"/>
                          <w:b/>
                          <w:spacing w:val="-8"/>
                          <w:sz w:val="20"/>
                        </w:rPr>
                        <w:t xml:space="preserve"> </w:t>
                      </w:r>
                      <w:r>
                        <w:rPr>
                          <w:rFonts w:ascii="Arial"/>
                          <w:b/>
                          <w:spacing w:val="-2"/>
                          <w:sz w:val="20"/>
                        </w:rPr>
                        <w:t>(prototype)</w:t>
                      </w:r>
                    </w:p>
                    <w:p w14:paraId="20C1BCAC">
                      <w:pPr>
                        <w:spacing w:before="0"/>
                        <w:ind w:left="86" w:right="76" w:firstLine="0"/>
                        <w:jc w:val="left"/>
                        <w:rPr>
                          <w:rFonts w:ascii="Arial"/>
                          <w:b/>
                          <w:sz w:val="20"/>
                        </w:rPr>
                      </w:pPr>
                      <w:r>
                        <w:rPr>
                          <w:rFonts w:ascii="Arial"/>
                          <w:b/>
                          <w:sz w:val="20"/>
                        </w:rPr>
                        <w:t>//</w:t>
                      </w:r>
                      <w:r>
                        <w:rPr>
                          <w:rFonts w:ascii="Arial"/>
                          <w:b/>
                          <w:spacing w:val="-8"/>
                          <w:sz w:val="20"/>
                        </w:rPr>
                        <w:t xml:space="preserve"> </w:t>
                      </w:r>
                      <w:r>
                        <w:rPr>
                          <w:rFonts w:ascii="Arial"/>
                          <w:b/>
                          <w:sz w:val="20"/>
                        </w:rPr>
                        <w:t>Yeh</w:t>
                      </w:r>
                      <w:r>
                        <w:rPr>
                          <w:rFonts w:ascii="Arial"/>
                          <w:b/>
                          <w:spacing w:val="-5"/>
                          <w:sz w:val="20"/>
                        </w:rPr>
                        <w:t xml:space="preserve"> </w:t>
                      </w:r>
                      <w:r>
                        <w:rPr>
                          <w:rFonts w:ascii="Arial"/>
                          <w:b/>
                          <w:sz w:val="20"/>
                        </w:rPr>
                        <w:t>batata</w:t>
                      </w:r>
                      <w:r>
                        <w:rPr>
                          <w:rFonts w:ascii="Arial"/>
                          <w:b/>
                          <w:spacing w:val="-5"/>
                          <w:sz w:val="20"/>
                        </w:rPr>
                        <w:t xml:space="preserve"> </w:t>
                      </w:r>
                      <w:r>
                        <w:rPr>
                          <w:rFonts w:ascii="Arial"/>
                          <w:b/>
                          <w:sz w:val="20"/>
                        </w:rPr>
                        <w:t>hai</w:t>
                      </w:r>
                      <w:r>
                        <w:rPr>
                          <w:rFonts w:ascii="Arial"/>
                          <w:b/>
                          <w:spacing w:val="-3"/>
                          <w:sz w:val="20"/>
                        </w:rPr>
                        <w:t xml:space="preserve"> </w:t>
                      </w:r>
                      <w:r>
                        <w:rPr>
                          <w:rFonts w:ascii="Arial"/>
                          <w:b/>
                          <w:sz w:val="20"/>
                        </w:rPr>
                        <w:t>ke</w:t>
                      </w:r>
                      <w:r>
                        <w:rPr>
                          <w:rFonts w:ascii="Arial"/>
                          <w:b/>
                          <w:spacing w:val="-6"/>
                          <w:sz w:val="20"/>
                        </w:rPr>
                        <w:t xml:space="preserve"> </w:t>
                      </w:r>
                      <w:r>
                        <w:rPr>
                          <w:rFonts w:ascii="Arial"/>
                          <w:b/>
                          <w:sz w:val="20"/>
                        </w:rPr>
                        <w:t>function</w:t>
                      </w:r>
                      <w:r>
                        <w:rPr>
                          <w:rFonts w:ascii="Arial"/>
                          <w:b/>
                          <w:spacing w:val="-4"/>
                          <w:sz w:val="20"/>
                        </w:rPr>
                        <w:t xml:space="preserve"> </w:t>
                      </w:r>
                      <w:r>
                        <w:rPr>
                          <w:rFonts w:ascii="Arial"/>
                          <w:b/>
                          <w:sz w:val="20"/>
                        </w:rPr>
                        <w:t>ka</w:t>
                      </w:r>
                      <w:r>
                        <w:rPr>
                          <w:rFonts w:ascii="Arial"/>
                          <w:b/>
                          <w:spacing w:val="-6"/>
                          <w:sz w:val="20"/>
                        </w:rPr>
                        <w:t xml:space="preserve"> </w:t>
                      </w:r>
                      <w:r>
                        <w:rPr>
                          <w:rFonts w:ascii="Arial"/>
                          <w:b/>
                          <w:sz w:val="20"/>
                        </w:rPr>
                        <w:t>naam</w:t>
                      </w:r>
                      <w:r>
                        <w:rPr>
                          <w:rFonts w:ascii="Arial"/>
                          <w:b/>
                          <w:spacing w:val="-5"/>
                          <w:sz w:val="20"/>
                        </w:rPr>
                        <w:t xml:space="preserve"> </w:t>
                      </w:r>
                      <w:r>
                        <w:rPr>
                          <w:rFonts w:ascii="Arial"/>
                          <w:b/>
                          <w:sz w:val="20"/>
                        </w:rPr>
                        <w:t>kya</w:t>
                      </w:r>
                      <w:r>
                        <w:rPr>
                          <w:rFonts w:ascii="Arial"/>
                          <w:b/>
                          <w:spacing w:val="-5"/>
                          <w:sz w:val="20"/>
                        </w:rPr>
                        <w:t xml:space="preserve"> </w:t>
                      </w:r>
                      <w:r>
                        <w:rPr>
                          <w:rFonts w:ascii="Arial"/>
                          <w:b/>
                          <w:sz w:val="20"/>
                        </w:rPr>
                        <w:t>hai</w:t>
                      </w:r>
                      <w:r>
                        <w:rPr>
                          <w:rFonts w:ascii="Arial"/>
                          <w:b/>
                          <w:spacing w:val="-3"/>
                          <w:sz w:val="20"/>
                        </w:rPr>
                        <w:t xml:space="preserve"> </w:t>
                      </w:r>
                      <w:r>
                        <w:rPr>
                          <w:rFonts w:ascii="Arial"/>
                          <w:b/>
                          <w:sz w:val="20"/>
                        </w:rPr>
                        <w:t>aur</w:t>
                      </w:r>
                      <w:r>
                        <w:rPr>
                          <w:rFonts w:ascii="Arial"/>
                          <w:b/>
                          <w:spacing w:val="-3"/>
                          <w:sz w:val="20"/>
                        </w:rPr>
                        <w:t xml:space="preserve"> </w:t>
                      </w:r>
                      <w:r>
                        <w:rPr>
                          <w:rFonts w:ascii="Arial"/>
                          <w:b/>
                          <w:sz w:val="20"/>
                        </w:rPr>
                        <w:t>kya</w:t>
                      </w:r>
                      <w:r>
                        <w:rPr>
                          <w:rFonts w:ascii="Arial"/>
                          <w:b/>
                          <w:spacing w:val="-6"/>
                          <w:sz w:val="20"/>
                        </w:rPr>
                        <w:t xml:space="preserve"> </w:t>
                      </w:r>
                      <w:r>
                        <w:rPr>
                          <w:rFonts w:ascii="Arial"/>
                          <w:b/>
                          <w:sz w:val="20"/>
                        </w:rPr>
                        <w:t>input/output</w:t>
                      </w:r>
                      <w:r>
                        <w:rPr>
                          <w:rFonts w:ascii="Arial"/>
                          <w:b/>
                          <w:spacing w:val="-4"/>
                          <w:sz w:val="20"/>
                        </w:rPr>
                        <w:t xml:space="preserve"> </w:t>
                      </w:r>
                      <w:r>
                        <w:rPr>
                          <w:rFonts w:ascii="Arial"/>
                          <w:b/>
                          <w:sz w:val="20"/>
                        </w:rPr>
                        <w:t>hoga int calculateSum(int arr[], int size);</w:t>
                      </w:r>
                    </w:p>
                    <w:p w14:paraId="56005D50">
                      <w:pPr>
                        <w:pStyle w:val="5"/>
                        <w:rPr>
                          <w:rFonts w:ascii="Arial"/>
                          <w:b/>
                          <w:sz w:val="20"/>
                        </w:rPr>
                      </w:pPr>
                    </w:p>
                    <w:p w14:paraId="557AB7B2">
                      <w:pPr>
                        <w:spacing w:before="1"/>
                        <w:ind w:left="86" w:right="0" w:firstLine="0"/>
                        <w:jc w:val="left"/>
                        <w:rPr>
                          <w:rFonts w:ascii="Arial"/>
                          <w:b/>
                          <w:sz w:val="20"/>
                        </w:rPr>
                      </w:pPr>
                      <w:r>
                        <w:rPr>
                          <w:rFonts w:ascii="Arial"/>
                          <w:b/>
                          <w:sz w:val="20"/>
                        </w:rPr>
                        <w:t>int</w:t>
                      </w:r>
                      <w:r>
                        <w:rPr>
                          <w:rFonts w:ascii="Arial"/>
                          <w:b/>
                          <w:spacing w:val="-2"/>
                          <w:sz w:val="20"/>
                        </w:rPr>
                        <w:t xml:space="preserve"> main()</w:t>
                      </w:r>
                    </w:p>
                    <w:p w14:paraId="5AB55C42">
                      <w:pPr>
                        <w:spacing w:before="0"/>
                        <w:ind w:left="86" w:right="0" w:firstLine="0"/>
                        <w:jc w:val="left"/>
                        <w:rPr>
                          <w:rFonts w:ascii="Arial"/>
                          <w:b/>
                          <w:sz w:val="20"/>
                        </w:rPr>
                      </w:pPr>
                      <w:r>
                        <w:rPr>
                          <w:rFonts w:ascii="Arial"/>
                          <w:b/>
                          <w:spacing w:val="-10"/>
                          <w:sz w:val="20"/>
                        </w:rPr>
                        <w:t>{</w:t>
                      </w:r>
                    </w:p>
                    <w:p w14:paraId="2D000D33">
                      <w:pPr>
                        <w:tabs>
                          <w:tab w:val="left" w:pos="2372"/>
                        </w:tabs>
                        <w:spacing w:before="0" w:line="480" w:lineRule="auto"/>
                        <w:ind w:left="307" w:right="609" w:firstLine="0"/>
                        <w:jc w:val="left"/>
                        <w:rPr>
                          <w:rFonts w:ascii="Arial"/>
                          <w:b/>
                          <w:sz w:val="20"/>
                        </w:rPr>
                      </w:pPr>
                      <w:r>
                        <w:rPr>
                          <w:rFonts w:ascii="Arial"/>
                          <w:b/>
                          <w:sz w:val="20"/>
                        </w:rPr>
                        <w:t>const</w:t>
                      </w:r>
                      <w:r>
                        <w:rPr>
                          <w:rFonts w:ascii="Arial"/>
                          <w:b/>
                          <w:spacing w:val="-4"/>
                          <w:sz w:val="20"/>
                        </w:rPr>
                        <w:t xml:space="preserve"> </w:t>
                      </w:r>
                      <w:r>
                        <w:rPr>
                          <w:rFonts w:ascii="Arial"/>
                          <w:b/>
                          <w:sz w:val="20"/>
                        </w:rPr>
                        <w:t>int</w:t>
                      </w:r>
                      <w:r>
                        <w:rPr>
                          <w:rFonts w:ascii="Arial"/>
                          <w:b/>
                          <w:spacing w:val="-2"/>
                          <w:sz w:val="20"/>
                        </w:rPr>
                        <w:t xml:space="preserve"> </w:t>
                      </w:r>
                      <w:r>
                        <w:rPr>
                          <w:rFonts w:ascii="Arial"/>
                          <w:b/>
                          <w:sz w:val="20"/>
                        </w:rPr>
                        <w:t>SIZE</w:t>
                      </w:r>
                      <w:r>
                        <w:rPr>
                          <w:rFonts w:ascii="Arial"/>
                          <w:b/>
                          <w:spacing w:val="-3"/>
                          <w:sz w:val="20"/>
                        </w:rPr>
                        <w:t xml:space="preserve"> </w:t>
                      </w:r>
                      <w:r>
                        <w:rPr>
                          <w:rFonts w:ascii="Arial"/>
                          <w:b/>
                          <w:sz w:val="20"/>
                        </w:rPr>
                        <w:t>=</w:t>
                      </w:r>
                      <w:r>
                        <w:rPr>
                          <w:rFonts w:ascii="Arial"/>
                          <w:b/>
                          <w:spacing w:val="-3"/>
                          <w:sz w:val="20"/>
                        </w:rPr>
                        <w:t xml:space="preserve"> </w:t>
                      </w:r>
                      <w:r>
                        <w:rPr>
                          <w:rFonts w:ascii="Arial"/>
                          <w:b/>
                          <w:sz w:val="20"/>
                        </w:rPr>
                        <w:t>10;</w:t>
                      </w:r>
                      <w:r>
                        <w:rPr>
                          <w:rFonts w:ascii="Arial"/>
                          <w:b/>
                          <w:spacing w:val="80"/>
                          <w:sz w:val="20"/>
                        </w:rPr>
                        <w:t xml:space="preserve"> </w:t>
                      </w:r>
                      <w:r>
                        <w:rPr>
                          <w:rFonts w:ascii="Arial"/>
                          <w:b/>
                          <w:sz w:val="20"/>
                        </w:rPr>
                        <w:t>//</w:t>
                      </w:r>
                      <w:r>
                        <w:rPr>
                          <w:rFonts w:ascii="Arial"/>
                          <w:b/>
                          <w:spacing w:val="-7"/>
                          <w:sz w:val="20"/>
                        </w:rPr>
                        <w:t xml:space="preserve"> </w:t>
                      </w:r>
                      <w:r>
                        <w:rPr>
                          <w:rFonts w:ascii="Arial"/>
                          <w:b/>
                          <w:sz w:val="20"/>
                        </w:rPr>
                        <w:t>Array</w:t>
                      </w:r>
                      <w:r>
                        <w:rPr>
                          <w:rFonts w:ascii="Arial"/>
                          <w:b/>
                          <w:spacing w:val="-4"/>
                          <w:sz w:val="20"/>
                        </w:rPr>
                        <w:t xml:space="preserve"> </w:t>
                      </w:r>
                      <w:r>
                        <w:rPr>
                          <w:rFonts w:ascii="Arial"/>
                          <w:b/>
                          <w:sz w:val="20"/>
                        </w:rPr>
                        <w:t>ka</w:t>
                      </w:r>
                      <w:r>
                        <w:rPr>
                          <w:rFonts w:ascii="Arial"/>
                          <w:b/>
                          <w:spacing w:val="-4"/>
                          <w:sz w:val="20"/>
                        </w:rPr>
                        <w:t xml:space="preserve"> </w:t>
                      </w:r>
                      <w:r>
                        <w:rPr>
                          <w:rFonts w:ascii="Arial"/>
                          <w:b/>
                          <w:sz w:val="20"/>
                        </w:rPr>
                        <w:t>fixed</w:t>
                      </w:r>
                      <w:r>
                        <w:rPr>
                          <w:rFonts w:ascii="Arial"/>
                          <w:b/>
                          <w:spacing w:val="-2"/>
                          <w:sz w:val="20"/>
                        </w:rPr>
                        <w:t xml:space="preserve"> </w:t>
                      </w:r>
                      <w:r>
                        <w:rPr>
                          <w:rFonts w:ascii="Arial"/>
                          <w:b/>
                          <w:sz w:val="20"/>
                        </w:rPr>
                        <w:t>size</w:t>
                      </w:r>
                      <w:r>
                        <w:rPr>
                          <w:rFonts w:ascii="Arial"/>
                          <w:b/>
                          <w:spacing w:val="-4"/>
                          <w:sz w:val="20"/>
                        </w:rPr>
                        <w:t xml:space="preserve"> </w:t>
                      </w:r>
                      <w:r>
                        <w:rPr>
                          <w:rFonts w:ascii="Arial"/>
                          <w:b/>
                          <w:sz w:val="20"/>
                        </w:rPr>
                        <w:t>(change</w:t>
                      </w:r>
                      <w:r>
                        <w:rPr>
                          <w:rFonts w:ascii="Arial"/>
                          <w:b/>
                          <w:spacing w:val="-4"/>
                          <w:sz w:val="20"/>
                        </w:rPr>
                        <w:t xml:space="preserve"> </w:t>
                      </w:r>
                      <w:r>
                        <w:rPr>
                          <w:rFonts w:ascii="Arial"/>
                          <w:b/>
                          <w:sz w:val="20"/>
                        </w:rPr>
                        <w:t>nahi</w:t>
                      </w:r>
                      <w:r>
                        <w:rPr>
                          <w:rFonts w:ascii="Arial"/>
                          <w:b/>
                          <w:spacing w:val="-4"/>
                          <w:sz w:val="20"/>
                        </w:rPr>
                        <w:t xml:space="preserve"> </w:t>
                      </w:r>
                      <w:r>
                        <w:rPr>
                          <w:rFonts w:ascii="Arial"/>
                          <w:b/>
                          <w:sz w:val="20"/>
                        </w:rPr>
                        <w:t>ho</w:t>
                      </w:r>
                      <w:r>
                        <w:rPr>
                          <w:rFonts w:ascii="Arial"/>
                          <w:b/>
                          <w:spacing w:val="-3"/>
                          <w:sz w:val="20"/>
                        </w:rPr>
                        <w:t xml:space="preserve"> </w:t>
                      </w:r>
                      <w:r>
                        <w:rPr>
                          <w:rFonts w:ascii="Arial"/>
                          <w:b/>
                          <w:sz w:val="20"/>
                        </w:rPr>
                        <w:t>sakta) int numbers[SIZE];</w:t>
                      </w:r>
                      <w:r>
                        <w:rPr>
                          <w:rFonts w:ascii="Arial"/>
                          <w:b/>
                          <w:sz w:val="20"/>
                        </w:rPr>
                        <w:tab/>
                      </w:r>
                      <w:r>
                        <w:rPr>
                          <w:rFonts w:ascii="Arial"/>
                          <w:b/>
                          <w:sz w:val="20"/>
                        </w:rPr>
                        <w:t>// 10 integers ka array banaya</w:t>
                      </w:r>
                    </w:p>
                    <w:p w14:paraId="525BBC3E">
                      <w:pPr>
                        <w:tabs>
                          <w:tab w:val="left" w:pos="1915"/>
                        </w:tabs>
                        <w:spacing w:before="0"/>
                        <w:ind w:left="307" w:right="0" w:firstLine="0"/>
                        <w:jc w:val="left"/>
                        <w:rPr>
                          <w:rFonts w:ascii="Arial"/>
                          <w:b/>
                          <w:sz w:val="20"/>
                        </w:rPr>
                      </w:pPr>
                      <w:r>
                        <w:rPr>
                          <w:rFonts w:ascii="Arial"/>
                          <w:b/>
                          <w:sz w:val="20"/>
                        </w:rPr>
                        <w:t>int</w:t>
                      </w:r>
                      <w:r>
                        <w:rPr>
                          <w:rFonts w:ascii="Arial"/>
                          <w:b/>
                          <w:spacing w:val="-2"/>
                          <w:sz w:val="20"/>
                        </w:rPr>
                        <w:t xml:space="preserve"> </w:t>
                      </w:r>
                      <w:r>
                        <w:rPr>
                          <w:rFonts w:ascii="Arial"/>
                          <w:b/>
                          <w:spacing w:val="-4"/>
                          <w:sz w:val="20"/>
                        </w:rPr>
                        <w:t>sum;</w:t>
                      </w:r>
                      <w:r>
                        <w:rPr>
                          <w:rFonts w:ascii="Arial"/>
                          <w:b/>
                          <w:sz w:val="20"/>
                        </w:rPr>
                        <w:tab/>
                      </w:r>
                      <w:r>
                        <w:rPr>
                          <w:rFonts w:ascii="Arial"/>
                          <w:b/>
                          <w:sz w:val="20"/>
                        </w:rPr>
                        <w:t>//</w:t>
                      </w:r>
                      <w:r>
                        <w:rPr>
                          <w:rFonts w:ascii="Arial"/>
                          <w:b/>
                          <w:spacing w:val="-4"/>
                          <w:sz w:val="20"/>
                        </w:rPr>
                        <w:t xml:space="preserve"> </w:t>
                      </w:r>
                      <w:r>
                        <w:rPr>
                          <w:rFonts w:ascii="Arial"/>
                          <w:b/>
                          <w:sz w:val="20"/>
                        </w:rPr>
                        <w:t>Sum</w:t>
                      </w:r>
                      <w:r>
                        <w:rPr>
                          <w:rFonts w:ascii="Arial"/>
                          <w:b/>
                          <w:spacing w:val="-3"/>
                          <w:sz w:val="20"/>
                        </w:rPr>
                        <w:t xml:space="preserve"> </w:t>
                      </w:r>
                      <w:r>
                        <w:rPr>
                          <w:rFonts w:ascii="Arial"/>
                          <w:b/>
                          <w:sz w:val="20"/>
                        </w:rPr>
                        <w:t>store</w:t>
                      </w:r>
                      <w:r>
                        <w:rPr>
                          <w:rFonts w:ascii="Arial"/>
                          <w:b/>
                          <w:spacing w:val="-5"/>
                          <w:sz w:val="20"/>
                        </w:rPr>
                        <w:t xml:space="preserve"> </w:t>
                      </w:r>
                      <w:r>
                        <w:rPr>
                          <w:rFonts w:ascii="Arial"/>
                          <w:b/>
                          <w:sz w:val="20"/>
                        </w:rPr>
                        <w:t>karne</w:t>
                      </w:r>
                      <w:r>
                        <w:rPr>
                          <w:rFonts w:ascii="Arial"/>
                          <w:b/>
                          <w:spacing w:val="-4"/>
                          <w:sz w:val="20"/>
                        </w:rPr>
                        <w:t xml:space="preserve"> </w:t>
                      </w:r>
                      <w:r>
                        <w:rPr>
                          <w:rFonts w:ascii="Arial"/>
                          <w:b/>
                          <w:sz w:val="20"/>
                        </w:rPr>
                        <w:t>ke</w:t>
                      </w:r>
                      <w:r>
                        <w:rPr>
                          <w:rFonts w:ascii="Arial"/>
                          <w:b/>
                          <w:spacing w:val="-4"/>
                          <w:sz w:val="20"/>
                        </w:rPr>
                        <w:t xml:space="preserve"> </w:t>
                      </w:r>
                      <w:r>
                        <w:rPr>
                          <w:rFonts w:ascii="Arial"/>
                          <w:b/>
                          <w:sz w:val="20"/>
                        </w:rPr>
                        <w:t>liye</w:t>
                      </w:r>
                      <w:r>
                        <w:rPr>
                          <w:rFonts w:ascii="Arial"/>
                          <w:b/>
                          <w:spacing w:val="-6"/>
                          <w:sz w:val="20"/>
                        </w:rPr>
                        <w:t xml:space="preserve"> </w:t>
                      </w:r>
                      <w:r>
                        <w:rPr>
                          <w:rFonts w:ascii="Arial"/>
                          <w:b/>
                          <w:spacing w:val="-2"/>
                          <w:sz w:val="20"/>
                        </w:rPr>
                        <w:t>variable</w:t>
                      </w:r>
                    </w:p>
                    <w:p w14:paraId="4C012152">
                      <w:pPr>
                        <w:tabs>
                          <w:tab w:val="left" w:pos="2282"/>
                        </w:tabs>
                        <w:spacing w:before="1"/>
                        <w:ind w:left="307" w:right="0" w:firstLine="0"/>
                        <w:jc w:val="left"/>
                        <w:rPr>
                          <w:rFonts w:ascii="Arial"/>
                          <w:b/>
                          <w:sz w:val="20"/>
                        </w:rPr>
                      </w:pPr>
                      <w:r>
                        <w:rPr>
                          <w:rFonts w:ascii="Arial"/>
                          <w:b/>
                          <w:sz w:val="20"/>
                        </w:rPr>
                        <w:t>double</w:t>
                      </w:r>
                      <w:r>
                        <w:rPr>
                          <w:rFonts w:ascii="Arial"/>
                          <w:b/>
                          <w:spacing w:val="-10"/>
                          <w:sz w:val="20"/>
                        </w:rPr>
                        <w:t xml:space="preserve"> </w:t>
                      </w:r>
                      <w:r>
                        <w:rPr>
                          <w:rFonts w:ascii="Arial"/>
                          <w:b/>
                          <w:spacing w:val="-2"/>
                          <w:sz w:val="20"/>
                        </w:rPr>
                        <w:t>average;</w:t>
                      </w:r>
                      <w:r>
                        <w:rPr>
                          <w:rFonts w:ascii="Arial"/>
                          <w:b/>
                          <w:sz w:val="20"/>
                        </w:rPr>
                        <w:tab/>
                      </w:r>
                      <w:r>
                        <w:rPr>
                          <w:rFonts w:ascii="Arial"/>
                          <w:b/>
                          <w:sz w:val="20"/>
                        </w:rPr>
                        <w:t>//</w:t>
                      </w:r>
                      <w:r>
                        <w:rPr>
                          <w:rFonts w:ascii="Arial"/>
                          <w:b/>
                          <w:spacing w:val="-12"/>
                          <w:sz w:val="20"/>
                        </w:rPr>
                        <w:t xml:space="preserve"> </w:t>
                      </w:r>
                      <w:r>
                        <w:rPr>
                          <w:rFonts w:ascii="Arial"/>
                          <w:b/>
                          <w:sz w:val="20"/>
                        </w:rPr>
                        <w:t>Average</w:t>
                      </w:r>
                      <w:r>
                        <w:rPr>
                          <w:rFonts w:ascii="Arial"/>
                          <w:b/>
                          <w:spacing w:val="-8"/>
                          <w:sz w:val="20"/>
                        </w:rPr>
                        <w:t xml:space="preserve"> </w:t>
                      </w:r>
                      <w:r>
                        <w:rPr>
                          <w:rFonts w:ascii="Arial"/>
                          <w:b/>
                          <w:sz w:val="20"/>
                        </w:rPr>
                        <w:t>store</w:t>
                      </w:r>
                      <w:r>
                        <w:rPr>
                          <w:rFonts w:ascii="Arial"/>
                          <w:b/>
                          <w:spacing w:val="-7"/>
                          <w:sz w:val="20"/>
                        </w:rPr>
                        <w:t xml:space="preserve"> </w:t>
                      </w:r>
                      <w:r>
                        <w:rPr>
                          <w:rFonts w:ascii="Arial"/>
                          <w:b/>
                          <w:sz w:val="20"/>
                        </w:rPr>
                        <w:t>karne</w:t>
                      </w:r>
                      <w:r>
                        <w:rPr>
                          <w:rFonts w:ascii="Arial"/>
                          <w:b/>
                          <w:spacing w:val="-6"/>
                          <w:sz w:val="20"/>
                        </w:rPr>
                        <w:t xml:space="preserve"> </w:t>
                      </w:r>
                      <w:r>
                        <w:rPr>
                          <w:rFonts w:ascii="Arial"/>
                          <w:b/>
                          <w:sz w:val="20"/>
                        </w:rPr>
                        <w:t>ke</w:t>
                      </w:r>
                      <w:r>
                        <w:rPr>
                          <w:rFonts w:ascii="Arial"/>
                          <w:b/>
                          <w:spacing w:val="-8"/>
                          <w:sz w:val="20"/>
                        </w:rPr>
                        <w:t xml:space="preserve"> </w:t>
                      </w:r>
                      <w:r>
                        <w:rPr>
                          <w:rFonts w:ascii="Arial"/>
                          <w:b/>
                          <w:sz w:val="20"/>
                        </w:rPr>
                        <w:t>liye</w:t>
                      </w:r>
                      <w:r>
                        <w:rPr>
                          <w:rFonts w:ascii="Arial"/>
                          <w:b/>
                          <w:spacing w:val="-8"/>
                          <w:sz w:val="20"/>
                        </w:rPr>
                        <w:t xml:space="preserve"> </w:t>
                      </w:r>
                      <w:r>
                        <w:rPr>
                          <w:rFonts w:ascii="Arial"/>
                          <w:b/>
                          <w:sz w:val="20"/>
                        </w:rPr>
                        <w:t>(decimal</w:t>
                      </w:r>
                      <w:r>
                        <w:rPr>
                          <w:rFonts w:ascii="Arial"/>
                          <w:b/>
                          <w:spacing w:val="-7"/>
                          <w:sz w:val="20"/>
                        </w:rPr>
                        <w:t xml:space="preserve"> </w:t>
                      </w:r>
                      <w:r>
                        <w:rPr>
                          <w:rFonts w:ascii="Arial"/>
                          <w:b/>
                          <w:spacing w:val="-2"/>
                          <w:sz w:val="20"/>
                        </w:rPr>
                        <w:t>value)</w:t>
                      </w:r>
                    </w:p>
                    <w:p w14:paraId="29C8FB17">
                      <w:pPr>
                        <w:spacing w:before="228"/>
                        <w:ind w:left="307" w:right="2735" w:firstLine="0"/>
                        <w:jc w:val="left"/>
                        <w:rPr>
                          <w:rFonts w:ascii="Arial"/>
                          <w:b/>
                          <w:sz w:val="20"/>
                        </w:rPr>
                      </w:pPr>
                      <w:r>
                        <w:rPr>
                          <w:rFonts w:ascii="Arial"/>
                          <w:b/>
                          <w:sz w:val="20"/>
                        </w:rPr>
                        <w:t>//</w:t>
                      </w:r>
                      <w:r>
                        <w:rPr>
                          <w:rFonts w:ascii="Arial"/>
                          <w:b/>
                          <w:spacing w:val="-6"/>
                          <w:sz w:val="20"/>
                        </w:rPr>
                        <w:t xml:space="preserve"> </w:t>
                      </w:r>
                      <w:r>
                        <w:rPr>
                          <w:rFonts w:ascii="Arial"/>
                          <w:b/>
                          <w:sz w:val="20"/>
                        </w:rPr>
                        <w:t>User</w:t>
                      </w:r>
                      <w:r>
                        <w:rPr>
                          <w:rFonts w:ascii="Arial"/>
                          <w:b/>
                          <w:spacing w:val="-4"/>
                          <w:sz w:val="20"/>
                        </w:rPr>
                        <w:t xml:space="preserve"> </w:t>
                      </w:r>
                      <w:r>
                        <w:rPr>
                          <w:rFonts w:ascii="Arial"/>
                          <w:b/>
                          <w:sz w:val="20"/>
                        </w:rPr>
                        <w:t>se</w:t>
                      </w:r>
                      <w:r>
                        <w:rPr>
                          <w:rFonts w:ascii="Arial"/>
                          <w:b/>
                          <w:spacing w:val="-5"/>
                          <w:sz w:val="20"/>
                        </w:rPr>
                        <w:t xml:space="preserve"> </w:t>
                      </w:r>
                      <w:r>
                        <w:rPr>
                          <w:rFonts w:ascii="Arial"/>
                          <w:b/>
                          <w:sz w:val="20"/>
                        </w:rPr>
                        <w:t>10</w:t>
                      </w:r>
                      <w:r>
                        <w:rPr>
                          <w:rFonts w:ascii="Arial"/>
                          <w:b/>
                          <w:spacing w:val="-7"/>
                          <w:sz w:val="20"/>
                        </w:rPr>
                        <w:t xml:space="preserve"> </w:t>
                      </w:r>
                      <w:r>
                        <w:rPr>
                          <w:rFonts w:ascii="Arial"/>
                          <w:b/>
                          <w:sz w:val="20"/>
                        </w:rPr>
                        <w:t>numbers</w:t>
                      </w:r>
                      <w:r>
                        <w:rPr>
                          <w:rFonts w:ascii="Arial"/>
                          <w:b/>
                          <w:spacing w:val="-4"/>
                          <w:sz w:val="20"/>
                        </w:rPr>
                        <w:t xml:space="preserve"> </w:t>
                      </w:r>
                      <w:r>
                        <w:rPr>
                          <w:rFonts w:ascii="Arial"/>
                          <w:b/>
                          <w:sz w:val="20"/>
                        </w:rPr>
                        <w:t>lene</w:t>
                      </w:r>
                      <w:r>
                        <w:rPr>
                          <w:rFonts w:ascii="Arial"/>
                          <w:b/>
                          <w:spacing w:val="-6"/>
                          <w:sz w:val="20"/>
                        </w:rPr>
                        <w:t xml:space="preserve"> </w:t>
                      </w:r>
                      <w:r>
                        <w:rPr>
                          <w:rFonts w:ascii="Arial"/>
                          <w:b/>
                          <w:sz w:val="20"/>
                        </w:rPr>
                        <w:t>ke</w:t>
                      </w:r>
                      <w:r>
                        <w:rPr>
                          <w:rFonts w:ascii="Arial"/>
                          <w:b/>
                          <w:spacing w:val="-5"/>
                          <w:sz w:val="20"/>
                        </w:rPr>
                        <w:t xml:space="preserve"> </w:t>
                      </w:r>
                      <w:r>
                        <w:rPr>
                          <w:rFonts w:ascii="Arial"/>
                          <w:b/>
                          <w:sz w:val="20"/>
                        </w:rPr>
                        <w:t>liye</w:t>
                      </w:r>
                      <w:r>
                        <w:rPr>
                          <w:rFonts w:ascii="Arial"/>
                          <w:b/>
                          <w:spacing w:val="-6"/>
                          <w:sz w:val="20"/>
                        </w:rPr>
                        <w:t xml:space="preserve"> </w:t>
                      </w:r>
                      <w:r>
                        <w:rPr>
                          <w:rFonts w:ascii="Arial"/>
                          <w:b/>
                          <w:sz w:val="20"/>
                        </w:rPr>
                        <w:t>loop cout &lt;&lt; "Enter 10 integers:" &lt;&lt; endl;</w:t>
                      </w:r>
                    </w:p>
                    <w:p w14:paraId="28E37F1F">
                      <w:pPr>
                        <w:pStyle w:val="5"/>
                        <w:spacing w:before="1"/>
                        <w:rPr>
                          <w:rFonts w:ascii="Arial"/>
                          <w:b/>
                          <w:sz w:val="20"/>
                        </w:rPr>
                      </w:pPr>
                    </w:p>
                    <w:p w14:paraId="782095E0">
                      <w:pPr>
                        <w:spacing w:before="0"/>
                        <w:ind w:left="307" w:right="0" w:firstLine="0"/>
                        <w:jc w:val="left"/>
                        <w:rPr>
                          <w:rFonts w:ascii="Arial"/>
                          <w:b/>
                          <w:sz w:val="20"/>
                        </w:rPr>
                      </w:pPr>
                      <w:r>
                        <w:rPr>
                          <w:rFonts w:ascii="Arial"/>
                          <w:b/>
                          <w:sz w:val="20"/>
                        </w:rPr>
                        <w:t>for(int</w:t>
                      </w:r>
                      <w:r>
                        <w:rPr>
                          <w:rFonts w:ascii="Arial"/>
                          <w:b/>
                          <w:spacing w:val="-2"/>
                          <w:sz w:val="20"/>
                        </w:rPr>
                        <w:t xml:space="preserve"> </w:t>
                      </w:r>
                      <w:r>
                        <w:rPr>
                          <w:rFonts w:ascii="Arial"/>
                          <w:b/>
                          <w:sz w:val="20"/>
                        </w:rPr>
                        <w:t>i</w:t>
                      </w:r>
                      <w:r>
                        <w:rPr>
                          <w:rFonts w:ascii="Arial"/>
                          <w:b/>
                          <w:spacing w:val="-3"/>
                          <w:sz w:val="20"/>
                        </w:rPr>
                        <w:t xml:space="preserve"> </w:t>
                      </w:r>
                      <w:r>
                        <w:rPr>
                          <w:rFonts w:ascii="Arial"/>
                          <w:b/>
                          <w:sz w:val="20"/>
                        </w:rPr>
                        <w:t>=</w:t>
                      </w:r>
                      <w:r>
                        <w:rPr>
                          <w:rFonts w:ascii="Arial"/>
                          <w:b/>
                          <w:spacing w:val="-3"/>
                          <w:sz w:val="20"/>
                        </w:rPr>
                        <w:t xml:space="preserve"> </w:t>
                      </w:r>
                      <w:r>
                        <w:rPr>
                          <w:rFonts w:ascii="Arial"/>
                          <w:b/>
                          <w:sz w:val="20"/>
                        </w:rPr>
                        <w:t>0;</w:t>
                      </w:r>
                      <w:r>
                        <w:rPr>
                          <w:rFonts w:ascii="Arial"/>
                          <w:b/>
                          <w:spacing w:val="-3"/>
                          <w:sz w:val="20"/>
                        </w:rPr>
                        <w:t xml:space="preserve"> </w:t>
                      </w:r>
                      <w:r>
                        <w:rPr>
                          <w:rFonts w:ascii="Arial"/>
                          <w:b/>
                          <w:sz w:val="20"/>
                        </w:rPr>
                        <w:t>i</w:t>
                      </w:r>
                      <w:r>
                        <w:rPr>
                          <w:rFonts w:ascii="Arial"/>
                          <w:b/>
                          <w:spacing w:val="-1"/>
                          <w:sz w:val="20"/>
                        </w:rPr>
                        <w:t xml:space="preserve"> </w:t>
                      </w:r>
                      <w:r>
                        <w:rPr>
                          <w:rFonts w:ascii="Arial"/>
                          <w:b/>
                          <w:sz w:val="20"/>
                        </w:rPr>
                        <w:t>&lt;</w:t>
                      </w:r>
                      <w:r>
                        <w:rPr>
                          <w:rFonts w:ascii="Arial"/>
                          <w:b/>
                          <w:spacing w:val="-3"/>
                          <w:sz w:val="20"/>
                        </w:rPr>
                        <w:t xml:space="preserve"> </w:t>
                      </w:r>
                      <w:r>
                        <w:rPr>
                          <w:rFonts w:ascii="Arial"/>
                          <w:b/>
                          <w:sz w:val="20"/>
                        </w:rPr>
                        <w:t>SIZE;</w:t>
                      </w:r>
                      <w:r>
                        <w:rPr>
                          <w:rFonts w:ascii="Arial"/>
                          <w:b/>
                          <w:spacing w:val="-3"/>
                          <w:sz w:val="20"/>
                        </w:rPr>
                        <w:t xml:space="preserve"> </w:t>
                      </w:r>
                      <w:r>
                        <w:rPr>
                          <w:rFonts w:ascii="Arial"/>
                          <w:b/>
                          <w:sz w:val="20"/>
                        </w:rPr>
                        <w:t>i++)</w:t>
                      </w:r>
                      <w:r>
                        <w:rPr>
                          <w:rFonts w:ascii="Arial"/>
                          <w:b/>
                          <w:spacing w:val="76"/>
                          <w:w w:val="150"/>
                          <w:sz w:val="20"/>
                        </w:rPr>
                        <w:t xml:space="preserve"> </w:t>
                      </w:r>
                      <w:r>
                        <w:rPr>
                          <w:rFonts w:ascii="Arial"/>
                          <w:b/>
                          <w:sz w:val="20"/>
                        </w:rPr>
                        <w:t>//</w:t>
                      </w:r>
                      <w:r>
                        <w:rPr>
                          <w:rFonts w:ascii="Arial"/>
                          <w:b/>
                          <w:spacing w:val="-3"/>
                          <w:sz w:val="20"/>
                        </w:rPr>
                        <w:t xml:space="preserve"> </w:t>
                      </w:r>
                      <w:r>
                        <w:rPr>
                          <w:rFonts w:ascii="Arial"/>
                          <w:b/>
                          <w:sz w:val="20"/>
                        </w:rPr>
                        <w:t>Loop</w:t>
                      </w:r>
                      <w:r>
                        <w:rPr>
                          <w:rFonts w:ascii="Arial"/>
                          <w:b/>
                          <w:spacing w:val="-3"/>
                          <w:sz w:val="20"/>
                        </w:rPr>
                        <w:t xml:space="preserve"> </w:t>
                      </w:r>
                      <w:r>
                        <w:rPr>
                          <w:rFonts w:ascii="Arial"/>
                          <w:b/>
                          <w:sz w:val="20"/>
                        </w:rPr>
                        <w:t>0</w:t>
                      </w:r>
                      <w:r>
                        <w:rPr>
                          <w:rFonts w:ascii="Arial"/>
                          <w:b/>
                          <w:spacing w:val="-1"/>
                          <w:sz w:val="20"/>
                        </w:rPr>
                        <w:t xml:space="preserve"> </w:t>
                      </w:r>
                      <w:r>
                        <w:rPr>
                          <w:rFonts w:ascii="Arial"/>
                          <w:b/>
                          <w:sz w:val="20"/>
                        </w:rPr>
                        <w:t>se</w:t>
                      </w:r>
                      <w:r>
                        <w:rPr>
                          <w:rFonts w:ascii="Arial"/>
                          <w:b/>
                          <w:spacing w:val="-2"/>
                          <w:sz w:val="20"/>
                        </w:rPr>
                        <w:t xml:space="preserve"> </w:t>
                      </w:r>
                      <w:r>
                        <w:rPr>
                          <w:rFonts w:ascii="Arial"/>
                          <w:b/>
                          <w:sz w:val="20"/>
                        </w:rPr>
                        <w:t>9</w:t>
                      </w:r>
                      <w:r>
                        <w:rPr>
                          <w:rFonts w:ascii="Arial"/>
                          <w:b/>
                          <w:spacing w:val="-4"/>
                          <w:sz w:val="20"/>
                        </w:rPr>
                        <w:t xml:space="preserve"> </w:t>
                      </w:r>
                      <w:r>
                        <w:rPr>
                          <w:rFonts w:ascii="Arial"/>
                          <w:b/>
                          <w:sz w:val="20"/>
                        </w:rPr>
                        <w:t>tak</w:t>
                      </w:r>
                      <w:r>
                        <w:rPr>
                          <w:rFonts w:ascii="Arial"/>
                          <w:b/>
                          <w:spacing w:val="-1"/>
                          <w:sz w:val="20"/>
                        </w:rPr>
                        <w:t xml:space="preserve"> </w:t>
                      </w:r>
                      <w:r>
                        <w:rPr>
                          <w:rFonts w:ascii="Arial"/>
                          <w:b/>
                          <w:spacing w:val="-2"/>
                          <w:sz w:val="20"/>
                        </w:rPr>
                        <w:t>chalega</w:t>
                      </w:r>
                    </w:p>
                    <w:p w14:paraId="5CA1EDCE">
                      <w:pPr>
                        <w:spacing w:before="1" w:line="229" w:lineRule="exact"/>
                        <w:ind w:left="307" w:right="0" w:firstLine="0"/>
                        <w:jc w:val="left"/>
                        <w:rPr>
                          <w:rFonts w:ascii="Arial"/>
                          <w:b/>
                          <w:sz w:val="20"/>
                        </w:rPr>
                      </w:pPr>
                      <w:r>
                        <w:rPr>
                          <w:rFonts w:ascii="Arial"/>
                          <w:b/>
                          <w:spacing w:val="-10"/>
                          <w:sz w:val="20"/>
                        </w:rPr>
                        <w:t>{</w:t>
                      </w:r>
                    </w:p>
                    <w:p w14:paraId="6D908C62">
                      <w:pPr>
                        <w:tabs>
                          <w:tab w:val="left" w:pos="2816"/>
                        </w:tabs>
                        <w:spacing w:before="0" w:line="229" w:lineRule="exact"/>
                        <w:ind w:left="530" w:right="0" w:firstLine="0"/>
                        <w:jc w:val="left"/>
                        <w:rPr>
                          <w:rFonts w:ascii="Arial"/>
                          <w:b/>
                          <w:sz w:val="20"/>
                        </w:rPr>
                      </w:pPr>
                      <w:r>
                        <w:rPr>
                          <w:rFonts w:ascii="Arial"/>
                          <w:b/>
                          <w:sz w:val="20"/>
                        </w:rPr>
                        <w:t>cin</w:t>
                      </w:r>
                      <w:r>
                        <w:rPr>
                          <w:rFonts w:ascii="Arial"/>
                          <w:b/>
                          <w:spacing w:val="-4"/>
                          <w:sz w:val="20"/>
                        </w:rPr>
                        <w:t xml:space="preserve"> </w:t>
                      </w:r>
                      <w:r>
                        <w:rPr>
                          <w:rFonts w:ascii="Arial"/>
                          <w:b/>
                          <w:sz w:val="20"/>
                        </w:rPr>
                        <w:t>&gt;&gt;</w:t>
                      </w:r>
                      <w:r>
                        <w:rPr>
                          <w:rFonts w:ascii="Arial"/>
                          <w:b/>
                          <w:spacing w:val="-4"/>
                          <w:sz w:val="20"/>
                        </w:rPr>
                        <w:t xml:space="preserve"> </w:t>
                      </w:r>
                      <w:r>
                        <w:rPr>
                          <w:rFonts w:ascii="Arial"/>
                          <w:b/>
                          <w:spacing w:val="-2"/>
                          <w:sz w:val="20"/>
                        </w:rPr>
                        <w:t>numbers[i];</w:t>
                      </w:r>
                      <w:r>
                        <w:rPr>
                          <w:rFonts w:ascii="Arial"/>
                          <w:b/>
                          <w:sz w:val="20"/>
                        </w:rPr>
                        <w:tab/>
                      </w:r>
                      <w:r>
                        <w:rPr>
                          <w:rFonts w:ascii="Arial"/>
                          <w:b/>
                          <w:sz w:val="20"/>
                        </w:rPr>
                        <w:t>//</w:t>
                      </w:r>
                      <w:r>
                        <w:rPr>
                          <w:rFonts w:ascii="Arial"/>
                          <w:b/>
                          <w:spacing w:val="-5"/>
                          <w:sz w:val="20"/>
                        </w:rPr>
                        <w:t xml:space="preserve"> </w:t>
                      </w:r>
                      <w:r>
                        <w:rPr>
                          <w:rFonts w:ascii="Arial"/>
                          <w:b/>
                          <w:sz w:val="20"/>
                        </w:rPr>
                        <w:t>Har</w:t>
                      </w:r>
                      <w:r>
                        <w:rPr>
                          <w:rFonts w:ascii="Arial"/>
                          <w:b/>
                          <w:spacing w:val="-4"/>
                          <w:sz w:val="20"/>
                        </w:rPr>
                        <w:t xml:space="preserve"> </w:t>
                      </w:r>
                      <w:r>
                        <w:rPr>
                          <w:rFonts w:ascii="Arial"/>
                          <w:b/>
                          <w:sz w:val="20"/>
                        </w:rPr>
                        <w:t>input</w:t>
                      </w:r>
                      <w:r>
                        <w:rPr>
                          <w:rFonts w:ascii="Arial"/>
                          <w:b/>
                          <w:spacing w:val="-4"/>
                          <w:sz w:val="20"/>
                        </w:rPr>
                        <w:t xml:space="preserve"> </w:t>
                      </w:r>
                      <w:r>
                        <w:rPr>
                          <w:rFonts w:ascii="Arial"/>
                          <w:b/>
                          <w:sz w:val="20"/>
                        </w:rPr>
                        <w:t>array</w:t>
                      </w:r>
                      <w:r>
                        <w:rPr>
                          <w:rFonts w:ascii="Arial"/>
                          <w:b/>
                          <w:spacing w:val="-4"/>
                          <w:sz w:val="20"/>
                        </w:rPr>
                        <w:t xml:space="preserve"> </w:t>
                      </w:r>
                      <w:r>
                        <w:rPr>
                          <w:rFonts w:ascii="Arial"/>
                          <w:b/>
                          <w:sz w:val="20"/>
                        </w:rPr>
                        <w:t>ke</w:t>
                      </w:r>
                      <w:r>
                        <w:rPr>
                          <w:rFonts w:ascii="Arial"/>
                          <w:b/>
                          <w:spacing w:val="-6"/>
                          <w:sz w:val="20"/>
                        </w:rPr>
                        <w:t xml:space="preserve"> </w:t>
                      </w:r>
                      <w:r>
                        <w:rPr>
                          <w:rFonts w:ascii="Arial"/>
                          <w:b/>
                          <w:sz w:val="20"/>
                        </w:rPr>
                        <w:t>index</w:t>
                      </w:r>
                      <w:r>
                        <w:rPr>
                          <w:rFonts w:ascii="Arial"/>
                          <w:b/>
                          <w:spacing w:val="-6"/>
                          <w:sz w:val="20"/>
                        </w:rPr>
                        <w:t xml:space="preserve"> </w:t>
                      </w:r>
                      <w:r>
                        <w:rPr>
                          <w:rFonts w:ascii="Arial"/>
                          <w:b/>
                          <w:sz w:val="20"/>
                        </w:rPr>
                        <w:t>me</w:t>
                      </w:r>
                      <w:r>
                        <w:rPr>
                          <w:rFonts w:ascii="Arial"/>
                          <w:b/>
                          <w:spacing w:val="-3"/>
                          <w:sz w:val="20"/>
                        </w:rPr>
                        <w:t xml:space="preserve"> </w:t>
                      </w:r>
                      <w:r>
                        <w:rPr>
                          <w:rFonts w:ascii="Arial"/>
                          <w:b/>
                          <w:sz w:val="20"/>
                        </w:rPr>
                        <w:t>store</w:t>
                      </w:r>
                      <w:r>
                        <w:rPr>
                          <w:rFonts w:ascii="Arial"/>
                          <w:b/>
                          <w:spacing w:val="-5"/>
                          <w:sz w:val="20"/>
                        </w:rPr>
                        <w:t xml:space="preserve"> </w:t>
                      </w:r>
                      <w:r>
                        <w:rPr>
                          <w:rFonts w:ascii="Arial"/>
                          <w:b/>
                          <w:spacing w:val="-4"/>
                          <w:sz w:val="20"/>
                        </w:rPr>
                        <w:t>hoga</w:t>
                      </w:r>
                    </w:p>
                    <w:p w14:paraId="3BC694DF">
                      <w:pPr>
                        <w:spacing w:before="0"/>
                        <w:ind w:left="307" w:right="0" w:firstLine="0"/>
                        <w:jc w:val="left"/>
                        <w:rPr>
                          <w:rFonts w:ascii="Arial"/>
                          <w:b/>
                          <w:sz w:val="20"/>
                        </w:rPr>
                      </w:pPr>
                      <w:r>
                        <w:rPr>
                          <w:rFonts w:ascii="Arial"/>
                          <w:b/>
                          <w:spacing w:val="-10"/>
                          <w:sz w:val="20"/>
                        </w:rPr>
                        <w:t>}</w:t>
                      </w:r>
                    </w:p>
                    <w:p w14:paraId="30816685">
                      <w:pPr>
                        <w:pStyle w:val="5"/>
                        <w:spacing w:before="1"/>
                        <w:rPr>
                          <w:rFonts w:ascii="Arial"/>
                          <w:b/>
                          <w:sz w:val="20"/>
                        </w:rPr>
                      </w:pPr>
                    </w:p>
                    <w:p w14:paraId="6011BD60">
                      <w:pPr>
                        <w:spacing w:before="0"/>
                        <w:ind w:left="307" w:right="0" w:firstLine="0"/>
                        <w:jc w:val="left"/>
                        <w:rPr>
                          <w:rFonts w:ascii="Arial"/>
                          <w:b/>
                          <w:sz w:val="20"/>
                        </w:rPr>
                      </w:pPr>
                      <w:r>
                        <w:rPr>
                          <w:rFonts w:ascii="Arial"/>
                          <w:b/>
                          <w:sz w:val="20"/>
                        </w:rPr>
                        <w:t>//</w:t>
                      </w:r>
                      <w:r>
                        <w:rPr>
                          <w:rFonts w:ascii="Arial"/>
                          <w:b/>
                          <w:spacing w:val="-6"/>
                          <w:sz w:val="20"/>
                        </w:rPr>
                        <w:t xml:space="preserve"> </w:t>
                      </w:r>
                      <w:r>
                        <w:rPr>
                          <w:rFonts w:ascii="Arial"/>
                          <w:b/>
                          <w:sz w:val="20"/>
                        </w:rPr>
                        <w:t>Function</w:t>
                      </w:r>
                      <w:r>
                        <w:rPr>
                          <w:rFonts w:ascii="Arial"/>
                          <w:b/>
                          <w:spacing w:val="-5"/>
                          <w:sz w:val="20"/>
                        </w:rPr>
                        <w:t xml:space="preserve"> </w:t>
                      </w:r>
                      <w:r>
                        <w:rPr>
                          <w:rFonts w:ascii="Arial"/>
                          <w:b/>
                          <w:spacing w:val="-4"/>
                          <w:sz w:val="20"/>
                        </w:rPr>
                        <w:t>call</w:t>
                      </w:r>
                    </w:p>
                    <w:p w14:paraId="28E6719E">
                      <w:pPr>
                        <w:spacing w:before="1"/>
                        <w:ind w:left="307" w:right="2331" w:firstLine="0"/>
                        <w:jc w:val="left"/>
                        <w:rPr>
                          <w:rFonts w:ascii="Arial"/>
                          <w:b/>
                          <w:sz w:val="20"/>
                        </w:rPr>
                      </w:pPr>
                      <w:r>
                        <w:rPr>
                          <w:rFonts w:ascii="Arial"/>
                          <w:b/>
                          <w:sz w:val="20"/>
                        </w:rPr>
                        <w:t>//</w:t>
                      </w:r>
                      <w:r>
                        <w:rPr>
                          <w:rFonts w:ascii="Arial"/>
                          <w:b/>
                          <w:spacing w:val="-13"/>
                          <w:sz w:val="20"/>
                        </w:rPr>
                        <w:t xml:space="preserve"> </w:t>
                      </w:r>
                      <w:r>
                        <w:rPr>
                          <w:rFonts w:ascii="Arial"/>
                          <w:b/>
                          <w:sz w:val="20"/>
                        </w:rPr>
                        <w:t>Array</w:t>
                      </w:r>
                      <w:r>
                        <w:rPr>
                          <w:rFonts w:ascii="Arial"/>
                          <w:b/>
                          <w:spacing w:val="-6"/>
                          <w:sz w:val="20"/>
                        </w:rPr>
                        <w:t xml:space="preserve"> </w:t>
                      </w:r>
                      <w:r>
                        <w:rPr>
                          <w:rFonts w:ascii="Arial"/>
                          <w:b/>
                          <w:sz w:val="20"/>
                        </w:rPr>
                        <w:t>aur</w:t>
                      </w:r>
                      <w:r>
                        <w:rPr>
                          <w:rFonts w:ascii="Arial"/>
                          <w:b/>
                          <w:spacing w:val="-6"/>
                          <w:sz w:val="20"/>
                        </w:rPr>
                        <w:t xml:space="preserve"> </w:t>
                      </w:r>
                      <w:r>
                        <w:rPr>
                          <w:rFonts w:ascii="Arial"/>
                          <w:b/>
                          <w:sz w:val="20"/>
                        </w:rPr>
                        <w:t>uska</w:t>
                      </w:r>
                      <w:r>
                        <w:rPr>
                          <w:rFonts w:ascii="Arial"/>
                          <w:b/>
                          <w:spacing w:val="-6"/>
                          <w:sz w:val="20"/>
                        </w:rPr>
                        <w:t xml:space="preserve"> </w:t>
                      </w:r>
                      <w:r>
                        <w:rPr>
                          <w:rFonts w:ascii="Arial"/>
                          <w:b/>
                          <w:sz w:val="20"/>
                        </w:rPr>
                        <w:t>size</w:t>
                      </w:r>
                      <w:r>
                        <w:rPr>
                          <w:rFonts w:ascii="Arial"/>
                          <w:b/>
                          <w:spacing w:val="-4"/>
                          <w:sz w:val="20"/>
                        </w:rPr>
                        <w:t xml:space="preserve"> </w:t>
                      </w:r>
                      <w:r>
                        <w:rPr>
                          <w:rFonts w:ascii="Arial"/>
                          <w:b/>
                          <w:sz w:val="20"/>
                        </w:rPr>
                        <w:t>function</w:t>
                      </w:r>
                      <w:r>
                        <w:rPr>
                          <w:rFonts w:ascii="Arial"/>
                          <w:b/>
                          <w:spacing w:val="-5"/>
                          <w:sz w:val="20"/>
                        </w:rPr>
                        <w:t xml:space="preserve"> </w:t>
                      </w:r>
                      <w:r>
                        <w:rPr>
                          <w:rFonts w:ascii="Arial"/>
                          <w:b/>
                          <w:sz w:val="20"/>
                        </w:rPr>
                        <w:t>ko</w:t>
                      </w:r>
                      <w:r>
                        <w:rPr>
                          <w:rFonts w:ascii="Arial"/>
                          <w:b/>
                          <w:spacing w:val="-6"/>
                          <w:sz w:val="20"/>
                        </w:rPr>
                        <w:t xml:space="preserve"> </w:t>
                      </w:r>
                      <w:r>
                        <w:rPr>
                          <w:rFonts w:ascii="Arial"/>
                          <w:b/>
                          <w:sz w:val="20"/>
                        </w:rPr>
                        <w:t>pass</w:t>
                      </w:r>
                      <w:r>
                        <w:rPr>
                          <w:rFonts w:ascii="Arial"/>
                          <w:b/>
                          <w:spacing w:val="-4"/>
                          <w:sz w:val="20"/>
                        </w:rPr>
                        <w:t xml:space="preserve"> </w:t>
                      </w:r>
                      <w:r>
                        <w:rPr>
                          <w:rFonts w:ascii="Arial"/>
                          <w:b/>
                          <w:sz w:val="20"/>
                        </w:rPr>
                        <w:t>kiya sum = calculateSum(numbers, SIZE);</w:t>
                      </w:r>
                    </w:p>
                    <w:p w14:paraId="2DBDC971">
                      <w:pPr>
                        <w:spacing w:before="229"/>
                        <w:ind w:left="307" w:right="0" w:firstLine="0"/>
                        <w:jc w:val="left"/>
                        <w:rPr>
                          <w:rFonts w:ascii="Arial"/>
                          <w:b/>
                          <w:sz w:val="20"/>
                        </w:rPr>
                      </w:pPr>
                      <w:r>
                        <w:rPr>
                          <w:rFonts w:ascii="Arial"/>
                          <w:b/>
                          <w:sz w:val="20"/>
                        </w:rPr>
                        <w:t>//</w:t>
                      </w:r>
                      <w:r>
                        <w:rPr>
                          <w:rFonts w:ascii="Arial"/>
                          <w:b/>
                          <w:spacing w:val="-14"/>
                          <w:sz w:val="20"/>
                        </w:rPr>
                        <w:t xml:space="preserve"> </w:t>
                      </w:r>
                      <w:r>
                        <w:rPr>
                          <w:rFonts w:ascii="Arial"/>
                          <w:b/>
                          <w:sz w:val="20"/>
                        </w:rPr>
                        <w:t>Average</w:t>
                      </w:r>
                      <w:r>
                        <w:rPr>
                          <w:rFonts w:ascii="Arial"/>
                          <w:b/>
                          <w:spacing w:val="-13"/>
                          <w:sz w:val="20"/>
                        </w:rPr>
                        <w:t xml:space="preserve"> </w:t>
                      </w:r>
                      <w:r>
                        <w:rPr>
                          <w:rFonts w:ascii="Arial"/>
                          <w:b/>
                          <w:sz w:val="20"/>
                        </w:rPr>
                        <w:t>calculate</w:t>
                      </w:r>
                      <w:r>
                        <w:rPr>
                          <w:rFonts w:ascii="Arial"/>
                          <w:b/>
                          <w:spacing w:val="-11"/>
                          <w:sz w:val="20"/>
                        </w:rPr>
                        <w:t xml:space="preserve"> </w:t>
                      </w:r>
                      <w:r>
                        <w:rPr>
                          <w:rFonts w:ascii="Arial"/>
                          <w:b/>
                          <w:spacing w:val="-4"/>
                          <w:sz w:val="20"/>
                        </w:rPr>
                        <w:t>kiya</w:t>
                      </w:r>
                    </w:p>
                    <w:p w14:paraId="142BA975">
                      <w:pPr>
                        <w:spacing w:before="0"/>
                        <w:ind w:left="307" w:right="1966" w:firstLine="0"/>
                        <w:jc w:val="left"/>
                        <w:rPr>
                          <w:rFonts w:ascii="Arial"/>
                          <w:b/>
                          <w:sz w:val="20"/>
                        </w:rPr>
                      </w:pPr>
                      <w:r>
                        <w:rPr>
                          <w:rFonts w:ascii="Arial"/>
                          <w:b/>
                          <w:sz w:val="20"/>
                        </w:rPr>
                        <w:t>//</w:t>
                      </w:r>
                      <w:r>
                        <w:rPr>
                          <w:rFonts w:ascii="Arial"/>
                          <w:b/>
                          <w:spacing w:val="-7"/>
                          <w:sz w:val="20"/>
                        </w:rPr>
                        <w:t xml:space="preserve"> </w:t>
                      </w:r>
                      <w:r>
                        <w:rPr>
                          <w:rFonts w:ascii="Arial"/>
                          <w:b/>
                          <w:sz w:val="20"/>
                        </w:rPr>
                        <w:t>(double)</w:t>
                      </w:r>
                      <w:r>
                        <w:rPr>
                          <w:rFonts w:ascii="Arial"/>
                          <w:b/>
                          <w:spacing w:val="-7"/>
                          <w:sz w:val="20"/>
                        </w:rPr>
                        <w:t xml:space="preserve"> </w:t>
                      </w:r>
                      <w:r>
                        <w:rPr>
                          <w:rFonts w:ascii="Arial"/>
                          <w:b/>
                          <w:sz w:val="20"/>
                        </w:rPr>
                        <w:t>lagaya</w:t>
                      </w:r>
                      <w:r>
                        <w:rPr>
                          <w:rFonts w:ascii="Arial"/>
                          <w:b/>
                          <w:spacing w:val="-7"/>
                          <w:sz w:val="20"/>
                        </w:rPr>
                        <w:t xml:space="preserve"> </w:t>
                      </w:r>
                      <w:r>
                        <w:rPr>
                          <w:rFonts w:ascii="Arial"/>
                          <w:b/>
                          <w:sz w:val="20"/>
                        </w:rPr>
                        <w:t>taake</w:t>
                      </w:r>
                      <w:r>
                        <w:rPr>
                          <w:rFonts w:ascii="Arial"/>
                          <w:b/>
                          <w:spacing w:val="-6"/>
                          <w:sz w:val="20"/>
                        </w:rPr>
                        <w:t xml:space="preserve"> </w:t>
                      </w:r>
                      <w:r>
                        <w:rPr>
                          <w:rFonts w:ascii="Arial"/>
                          <w:b/>
                          <w:sz w:val="20"/>
                        </w:rPr>
                        <w:t>decimal</w:t>
                      </w:r>
                      <w:r>
                        <w:rPr>
                          <w:rFonts w:ascii="Arial"/>
                          <w:b/>
                          <w:spacing w:val="-7"/>
                          <w:sz w:val="20"/>
                        </w:rPr>
                        <w:t xml:space="preserve"> </w:t>
                      </w:r>
                      <w:r>
                        <w:rPr>
                          <w:rFonts w:ascii="Arial"/>
                          <w:b/>
                          <w:sz w:val="20"/>
                        </w:rPr>
                        <w:t>result</w:t>
                      </w:r>
                      <w:r>
                        <w:rPr>
                          <w:rFonts w:ascii="Arial"/>
                          <w:b/>
                          <w:spacing w:val="-7"/>
                          <w:sz w:val="20"/>
                        </w:rPr>
                        <w:t xml:space="preserve"> </w:t>
                      </w:r>
                      <w:r>
                        <w:rPr>
                          <w:rFonts w:ascii="Arial"/>
                          <w:b/>
                          <w:sz w:val="20"/>
                        </w:rPr>
                        <w:t>aaye average = (double)sum / SIZE;</w:t>
                      </w:r>
                    </w:p>
                    <w:p w14:paraId="0FB81D49">
                      <w:pPr>
                        <w:pStyle w:val="5"/>
                        <w:spacing w:before="1"/>
                        <w:rPr>
                          <w:rFonts w:ascii="Arial"/>
                          <w:b/>
                          <w:sz w:val="20"/>
                        </w:rPr>
                      </w:pPr>
                    </w:p>
                    <w:p w14:paraId="3E406D84">
                      <w:pPr>
                        <w:spacing w:before="0" w:line="229" w:lineRule="exact"/>
                        <w:ind w:left="307" w:right="0" w:firstLine="0"/>
                        <w:jc w:val="left"/>
                        <w:rPr>
                          <w:rFonts w:ascii="Arial"/>
                          <w:b/>
                          <w:sz w:val="20"/>
                        </w:rPr>
                      </w:pPr>
                      <w:r>
                        <w:rPr>
                          <w:rFonts w:ascii="Arial"/>
                          <w:b/>
                          <w:sz w:val="20"/>
                        </w:rPr>
                        <w:t>//</w:t>
                      </w:r>
                      <w:r>
                        <w:rPr>
                          <w:rFonts w:ascii="Arial"/>
                          <w:b/>
                          <w:spacing w:val="-5"/>
                          <w:sz w:val="20"/>
                        </w:rPr>
                        <w:t xml:space="preserve"> </w:t>
                      </w:r>
                      <w:r>
                        <w:rPr>
                          <w:rFonts w:ascii="Arial"/>
                          <w:b/>
                          <w:sz w:val="20"/>
                        </w:rPr>
                        <w:t>Output</w:t>
                      </w:r>
                      <w:r>
                        <w:rPr>
                          <w:rFonts w:ascii="Arial"/>
                          <w:b/>
                          <w:spacing w:val="-3"/>
                          <w:sz w:val="20"/>
                        </w:rPr>
                        <w:t xml:space="preserve"> </w:t>
                      </w:r>
                      <w:r>
                        <w:rPr>
                          <w:rFonts w:ascii="Arial"/>
                          <w:b/>
                          <w:spacing w:val="-2"/>
                          <w:sz w:val="20"/>
                        </w:rPr>
                        <w:t>display</w:t>
                      </w:r>
                    </w:p>
                    <w:p w14:paraId="282EC1E5">
                      <w:pPr>
                        <w:spacing w:before="0" w:line="229" w:lineRule="exact"/>
                        <w:ind w:left="307" w:right="0" w:firstLine="0"/>
                        <w:jc w:val="left"/>
                        <w:rPr>
                          <w:rFonts w:ascii="Arial"/>
                          <w:b/>
                          <w:sz w:val="20"/>
                        </w:rPr>
                      </w:pPr>
                      <w:r>
                        <w:rPr>
                          <w:rFonts w:ascii="Arial"/>
                          <w:b/>
                          <w:sz w:val="20"/>
                        </w:rPr>
                        <w:t>cout</w:t>
                      </w:r>
                      <w:r>
                        <w:rPr>
                          <w:rFonts w:ascii="Arial"/>
                          <w:b/>
                          <w:spacing w:val="-3"/>
                          <w:sz w:val="20"/>
                        </w:rPr>
                        <w:t xml:space="preserve"> </w:t>
                      </w:r>
                      <w:r>
                        <w:rPr>
                          <w:rFonts w:ascii="Arial"/>
                          <w:b/>
                          <w:sz w:val="20"/>
                        </w:rPr>
                        <w:t>&lt;&lt;</w:t>
                      </w:r>
                      <w:r>
                        <w:rPr>
                          <w:rFonts w:ascii="Arial"/>
                          <w:b/>
                          <w:spacing w:val="-3"/>
                          <w:sz w:val="20"/>
                        </w:rPr>
                        <w:t xml:space="preserve"> </w:t>
                      </w:r>
                      <w:r>
                        <w:rPr>
                          <w:rFonts w:ascii="Arial"/>
                          <w:b/>
                          <w:sz w:val="20"/>
                        </w:rPr>
                        <w:t>"Sum</w:t>
                      </w:r>
                      <w:r>
                        <w:rPr>
                          <w:rFonts w:ascii="Arial"/>
                          <w:b/>
                          <w:spacing w:val="-2"/>
                          <w:sz w:val="20"/>
                        </w:rPr>
                        <w:t xml:space="preserve"> </w:t>
                      </w:r>
                      <w:r>
                        <w:rPr>
                          <w:rFonts w:ascii="Arial"/>
                          <w:b/>
                          <w:sz w:val="20"/>
                        </w:rPr>
                        <w:t>=</w:t>
                      </w:r>
                      <w:r>
                        <w:rPr>
                          <w:rFonts w:ascii="Arial"/>
                          <w:b/>
                          <w:spacing w:val="-2"/>
                          <w:sz w:val="20"/>
                        </w:rPr>
                        <w:t xml:space="preserve"> </w:t>
                      </w:r>
                      <w:r>
                        <w:rPr>
                          <w:rFonts w:ascii="Arial"/>
                          <w:b/>
                          <w:sz w:val="20"/>
                        </w:rPr>
                        <w:t>"</w:t>
                      </w:r>
                      <w:r>
                        <w:rPr>
                          <w:rFonts w:ascii="Arial"/>
                          <w:b/>
                          <w:spacing w:val="-3"/>
                          <w:sz w:val="20"/>
                        </w:rPr>
                        <w:t xml:space="preserve"> </w:t>
                      </w:r>
                      <w:r>
                        <w:rPr>
                          <w:rFonts w:ascii="Arial"/>
                          <w:b/>
                          <w:sz w:val="20"/>
                        </w:rPr>
                        <w:t>&lt;&lt;</w:t>
                      </w:r>
                      <w:r>
                        <w:rPr>
                          <w:rFonts w:ascii="Arial"/>
                          <w:b/>
                          <w:spacing w:val="-3"/>
                          <w:sz w:val="20"/>
                        </w:rPr>
                        <w:t xml:space="preserve"> </w:t>
                      </w:r>
                      <w:r>
                        <w:rPr>
                          <w:rFonts w:ascii="Arial"/>
                          <w:b/>
                          <w:sz w:val="20"/>
                        </w:rPr>
                        <w:t>sum</w:t>
                      </w:r>
                      <w:r>
                        <w:rPr>
                          <w:rFonts w:ascii="Arial"/>
                          <w:b/>
                          <w:spacing w:val="-4"/>
                          <w:sz w:val="20"/>
                        </w:rPr>
                        <w:t xml:space="preserve"> </w:t>
                      </w:r>
                      <w:r>
                        <w:rPr>
                          <w:rFonts w:ascii="Arial"/>
                          <w:b/>
                          <w:sz w:val="20"/>
                        </w:rPr>
                        <w:t>&lt;&lt;</w:t>
                      </w:r>
                      <w:r>
                        <w:rPr>
                          <w:rFonts w:ascii="Arial"/>
                          <w:b/>
                          <w:spacing w:val="-5"/>
                          <w:sz w:val="20"/>
                        </w:rPr>
                        <w:t xml:space="preserve"> </w:t>
                      </w:r>
                      <w:r>
                        <w:rPr>
                          <w:rFonts w:ascii="Arial"/>
                          <w:b/>
                          <w:spacing w:val="-2"/>
                          <w:sz w:val="20"/>
                        </w:rPr>
                        <w:t>endl;</w:t>
                      </w:r>
                    </w:p>
                    <w:p w14:paraId="209B4FD8">
                      <w:pPr>
                        <w:spacing w:before="1"/>
                        <w:ind w:left="307" w:right="0" w:firstLine="0"/>
                        <w:jc w:val="left"/>
                        <w:rPr>
                          <w:rFonts w:ascii="Arial"/>
                          <w:b/>
                          <w:sz w:val="20"/>
                        </w:rPr>
                      </w:pPr>
                      <w:r>
                        <w:rPr>
                          <w:rFonts w:ascii="Arial"/>
                          <w:b/>
                          <w:sz w:val="20"/>
                        </w:rPr>
                        <w:t>cout</w:t>
                      </w:r>
                      <w:r>
                        <w:rPr>
                          <w:rFonts w:ascii="Arial"/>
                          <w:b/>
                          <w:spacing w:val="-5"/>
                          <w:sz w:val="20"/>
                        </w:rPr>
                        <w:t xml:space="preserve"> </w:t>
                      </w:r>
                      <w:r>
                        <w:rPr>
                          <w:rFonts w:ascii="Arial"/>
                          <w:b/>
                          <w:sz w:val="20"/>
                        </w:rPr>
                        <w:t>&lt;&lt;</w:t>
                      </w:r>
                      <w:r>
                        <w:rPr>
                          <w:rFonts w:ascii="Arial"/>
                          <w:b/>
                          <w:spacing w:val="-5"/>
                          <w:sz w:val="20"/>
                        </w:rPr>
                        <w:t xml:space="preserve"> </w:t>
                      </w:r>
                      <w:r>
                        <w:rPr>
                          <w:rFonts w:ascii="Arial"/>
                          <w:b/>
                          <w:sz w:val="20"/>
                        </w:rPr>
                        <w:t>"Average</w:t>
                      </w:r>
                      <w:r>
                        <w:rPr>
                          <w:rFonts w:ascii="Arial"/>
                          <w:b/>
                          <w:spacing w:val="-6"/>
                          <w:sz w:val="20"/>
                        </w:rPr>
                        <w:t xml:space="preserve"> </w:t>
                      </w:r>
                      <w:r>
                        <w:rPr>
                          <w:rFonts w:ascii="Arial"/>
                          <w:b/>
                          <w:sz w:val="20"/>
                        </w:rPr>
                        <w:t>=</w:t>
                      </w:r>
                      <w:r>
                        <w:rPr>
                          <w:rFonts w:ascii="Arial"/>
                          <w:b/>
                          <w:spacing w:val="-5"/>
                          <w:sz w:val="20"/>
                        </w:rPr>
                        <w:t xml:space="preserve"> </w:t>
                      </w:r>
                      <w:r>
                        <w:rPr>
                          <w:rFonts w:ascii="Arial"/>
                          <w:b/>
                          <w:sz w:val="20"/>
                        </w:rPr>
                        <w:t>"</w:t>
                      </w:r>
                      <w:r>
                        <w:rPr>
                          <w:rFonts w:ascii="Arial"/>
                          <w:b/>
                          <w:spacing w:val="-5"/>
                          <w:sz w:val="20"/>
                        </w:rPr>
                        <w:t xml:space="preserve"> </w:t>
                      </w:r>
                      <w:r>
                        <w:rPr>
                          <w:rFonts w:ascii="Arial"/>
                          <w:b/>
                          <w:sz w:val="20"/>
                        </w:rPr>
                        <w:t>&lt;&lt;</w:t>
                      </w:r>
                      <w:r>
                        <w:rPr>
                          <w:rFonts w:ascii="Arial"/>
                          <w:b/>
                          <w:spacing w:val="-7"/>
                          <w:sz w:val="20"/>
                        </w:rPr>
                        <w:t xml:space="preserve"> </w:t>
                      </w:r>
                      <w:r>
                        <w:rPr>
                          <w:rFonts w:ascii="Arial"/>
                          <w:b/>
                          <w:sz w:val="20"/>
                        </w:rPr>
                        <w:t>average</w:t>
                      </w:r>
                      <w:r>
                        <w:rPr>
                          <w:rFonts w:ascii="Arial"/>
                          <w:b/>
                          <w:spacing w:val="-4"/>
                          <w:sz w:val="20"/>
                        </w:rPr>
                        <w:t xml:space="preserve"> </w:t>
                      </w:r>
                      <w:r>
                        <w:rPr>
                          <w:rFonts w:ascii="Arial"/>
                          <w:b/>
                          <w:sz w:val="20"/>
                        </w:rPr>
                        <w:t>&lt;&lt;</w:t>
                      </w:r>
                      <w:r>
                        <w:rPr>
                          <w:rFonts w:ascii="Arial"/>
                          <w:b/>
                          <w:spacing w:val="-5"/>
                          <w:sz w:val="20"/>
                        </w:rPr>
                        <w:t xml:space="preserve"> </w:t>
                      </w:r>
                      <w:r>
                        <w:rPr>
                          <w:rFonts w:ascii="Arial"/>
                          <w:b/>
                          <w:spacing w:val="-2"/>
                          <w:sz w:val="20"/>
                        </w:rPr>
                        <w:t>endl;</w:t>
                      </w:r>
                    </w:p>
                    <w:p w14:paraId="36204B18">
                      <w:pPr>
                        <w:pStyle w:val="5"/>
                        <w:spacing w:before="1"/>
                        <w:rPr>
                          <w:rFonts w:ascii="Arial"/>
                          <w:b/>
                          <w:sz w:val="20"/>
                        </w:rPr>
                      </w:pPr>
                    </w:p>
                    <w:p w14:paraId="4EC3871E">
                      <w:pPr>
                        <w:spacing w:before="0"/>
                        <w:ind w:left="307" w:right="0" w:firstLine="0"/>
                        <w:jc w:val="left"/>
                        <w:rPr>
                          <w:rFonts w:ascii="Arial"/>
                          <w:b/>
                          <w:sz w:val="20"/>
                        </w:rPr>
                      </w:pPr>
                      <w:r>
                        <w:rPr>
                          <w:rFonts w:ascii="Arial"/>
                          <w:b/>
                          <w:sz w:val="20"/>
                        </w:rPr>
                        <w:t>return</w:t>
                      </w:r>
                      <w:r>
                        <w:rPr>
                          <w:rFonts w:ascii="Arial"/>
                          <w:b/>
                          <w:spacing w:val="-3"/>
                          <w:sz w:val="20"/>
                        </w:rPr>
                        <w:t xml:space="preserve"> </w:t>
                      </w:r>
                      <w:r>
                        <w:rPr>
                          <w:rFonts w:ascii="Arial"/>
                          <w:b/>
                          <w:sz w:val="20"/>
                        </w:rPr>
                        <w:t>0;</w:t>
                      </w:r>
                      <w:r>
                        <w:rPr>
                          <w:rFonts w:ascii="Arial"/>
                          <w:b/>
                          <w:spacing w:val="67"/>
                          <w:w w:val="150"/>
                          <w:sz w:val="20"/>
                        </w:rPr>
                        <w:t xml:space="preserve"> </w:t>
                      </w:r>
                      <w:r>
                        <w:rPr>
                          <w:rFonts w:ascii="Arial"/>
                          <w:b/>
                          <w:sz w:val="20"/>
                        </w:rPr>
                        <w:t>//</w:t>
                      </w:r>
                      <w:r>
                        <w:rPr>
                          <w:rFonts w:ascii="Arial"/>
                          <w:b/>
                          <w:spacing w:val="-4"/>
                          <w:sz w:val="20"/>
                        </w:rPr>
                        <w:t xml:space="preserve"> </w:t>
                      </w:r>
                      <w:r>
                        <w:rPr>
                          <w:rFonts w:ascii="Arial"/>
                          <w:b/>
                          <w:sz w:val="20"/>
                        </w:rPr>
                        <w:t>Program</w:t>
                      </w:r>
                      <w:r>
                        <w:rPr>
                          <w:rFonts w:ascii="Arial"/>
                          <w:b/>
                          <w:spacing w:val="-4"/>
                          <w:sz w:val="20"/>
                        </w:rPr>
                        <w:t xml:space="preserve"> </w:t>
                      </w:r>
                      <w:r>
                        <w:rPr>
                          <w:rFonts w:ascii="Arial"/>
                          <w:b/>
                          <w:sz w:val="20"/>
                        </w:rPr>
                        <w:t>successfully</w:t>
                      </w:r>
                      <w:r>
                        <w:rPr>
                          <w:rFonts w:ascii="Arial"/>
                          <w:b/>
                          <w:spacing w:val="-6"/>
                          <w:sz w:val="20"/>
                        </w:rPr>
                        <w:t xml:space="preserve"> </w:t>
                      </w:r>
                      <w:r>
                        <w:rPr>
                          <w:rFonts w:ascii="Arial"/>
                          <w:b/>
                          <w:spacing w:val="-5"/>
                          <w:sz w:val="20"/>
                        </w:rPr>
                        <w:t>end</w:t>
                      </w:r>
                    </w:p>
                    <w:p w14:paraId="71F7248F">
                      <w:pPr>
                        <w:spacing w:before="0"/>
                        <w:ind w:left="86" w:right="0" w:firstLine="0"/>
                        <w:jc w:val="left"/>
                        <w:rPr>
                          <w:rFonts w:ascii="Arial"/>
                          <w:b/>
                          <w:sz w:val="20"/>
                        </w:rPr>
                      </w:pPr>
                      <w:r>
                        <w:rPr>
                          <w:rFonts w:ascii="Arial"/>
                          <w:b/>
                          <w:spacing w:val="-10"/>
                          <w:sz w:val="20"/>
                        </w:rPr>
                        <w:t>}</w:t>
                      </w:r>
                    </w:p>
                    <w:p w14:paraId="3C7D27E2">
                      <w:pPr>
                        <w:spacing w:before="229"/>
                        <w:ind w:left="86" w:right="0" w:firstLine="0"/>
                        <w:jc w:val="left"/>
                        <w:rPr>
                          <w:rFonts w:ascii="Arial"/>
                          <w:b/>
                          <w:sz w:val="20"/>
                        </w:rPr>
                      </w:pPr>
                      <w:r>
                        <w:rPr>
                          <w:rFonts w:ascii="Arial"/>
                          <w:b/>
                          <w:sz w:val="20"/>
                        </w:rPr>
                        <w:t>//</w:t>
                      </w:r>
                      <w:r>
                        <w:rPr>
                          <w:rFonts w:ascii="Arial"/>
                          <w:b/>
                          <w:spacing w:val="-6"/>
                          <w:sz w:val="20"/>
                        </w:rPr>
                        <w:t xml:space="preserve"> </w:t>
                      </w:r>
                      <w:r>
                        <w:rPr>
                          <w:rFonts w:ascii="Arial"/>
                          <w:b/>
                          <w:sz w:val="20"/>
                        </w:rPr>
                        <w:t>Function</w:t>
                      </w:r>
                      <w:r>
                        <w:rPr>
                          <w:rFonts w:ascii="Arial"/>
                          <w:b/>
                          <w:spacing w:val="-5"/>
                          <w:sz w:val="20"/>
                        </w:rPr>
                        <w:t xml:space="preserve"> </w:t>
                      </w:r>
                      <w:r>
                        <w:rPr>
                          <w:rFonts w:ascii="Arial"/>
                          <w:b/>
                          <w:spacing w:val="-2"/>
                          <w:sz w:val="20"/>
                        </w:rPr>
                        <w:t>definition</w:t>
                      </w:r>
                    </w:p>
                    <w:p w14:paraId="084E4D9D">
                      <w:pPr>
                        <w:spacing w:before="0"/>
                        <w:ind w:left="86" w:right="0" w:firstLine="0"/>
                        <w:jc w:val="left"/>
                        <w:rPr>
                          <w:rFonts w:ascii="Arial"/>
                          <w:b/>
                          <w:sz w:val="20"/>
                        </w:rPr>
                      </w:pPr>
                      <w:r>
                        <w:rPr>
                          <w:rFonts w:ascii="Arial"/>
                          <w:b/>
                          <w:sz w:val="20"/>
                        </w:rPr>
                        <w:t>int</w:t>
                      </w:r>
                      <w:r>
                        <w:rPr>
                          <w:rFonts w:ascii="Arial"/>
                          <w:b/>
                          <w:spacing w:val="-6"/>
                          <w:sz w:val="20"/>
                        </w:rPr>
                        <w:t xml:space="preserve"> </w:t>
                      </w:r>
                      <w:r>
                        <w:rPr>
                          <w:rFonts w:ascii="Arial"/>
                          <w:b/>
                          <w:sz w:val="20"/>
                        </w:rPr>
                        <w:t>calculateSum(int</w:t>
                      </w:r>
                      <w:r>
                        <w:rPr>
                          <w:rFonts w:ascii="Arial"/>
                          <w:b/>
                          <w:spacing w:val="-6"/>
                          <w:sz w:val="20"/>
                        </w:rPr>
                        <w:t xml:space="preserve"> </w:t>
                      </w:r>
                      <w:r>
                        <w:rPr>
                          <w:rFonts w:ascii="Arial"/>
                          <w:b/>
                          <w:sz w:val="20"/>
                        </w:rPr>
                        <w:t>arr[],</w:t>
                      </w:r>
                      <w:r>
                        <w:rPr>
                          <w:rFonts w:ascii="Arial"/>
                          <w:b/>
                          <w:spacing w:val="-5"/>
                          <w:sz w:val="20"/>
                        </w:rPr>
                        <w:t xml:space="preserve"> </w:t>
                      </w:r>
                      <w:r>
                        <w:rPr>
                          <w:rFonts w:ascii="Arial"/>
                          <w:b/>
                          <w:sz w:val="20"/>
                        </w:rPr>
                        <w:t>int</w:t>
                      </w:r>
                      <w:r>
                        <w:rPr>
                          <w:rFonts w:ascii="Arial"/>
                          <w:b/>
                          <w:spacing w:val="-7"/>
                          <w:sz w:val="20"/>
                        </w:rPr>
                        <w:t xml:space="preserve"> </w:t>
                      </w:r>
                      <w:r>
                        <w:rPr>
                          <w:rFonts w:ascii="Arial"/>
                          <w:b/>
                          <w:spacing w:val="-4"/>
                          <w:sz w:val="20"/>
                        </w:rPr>
                        <w:t>size)</w:t>
                      </w:r>
                    </w:p>
                    <w:p w14:paraId="07B21729">
                      <w:pPr>
                        <w:spacing w:before="1"/>
                        <w:ind w:left="86" w:right="0" w:firstLine="0"/>
                        <w:jc w:val="left"/>
                        <w:rPr>
                          <w:rFonts w:ascii="Arial"/>
                          <w:b/>
                          <w:sz w:val="20"/>
                        </w:rPr>
                      </w:pPr>
                      <w:r>
                        <w:rPr>
                          <w:rFonts w:ascii="Arial"/>
                          <w:b/>
                          <w:spacing w:val="-10"/>
                          <w:sz w:val="20"/>
                        </w:rPr>
                        <w:t>{</w:t>
                      </w:r>
                    </w:p>
                    <w:p w14:paraId="2AB2F030">
                      <w:pPr>
                        <w:spacing w:before="0"/>
                        <w:ind w:left="307" w:right="0" w:firstLine="0"/>
                        <w:jc w:val="left"/>
                        <w:rPr>
                          <w:rFonts w:ascii="Arial"/>
                          <w:b/>
                          <w:sz w:val="20"/>
                        </w:rPr>
                      </w:pPr>
                      <w:r>
                        <w:rPr>
                          <w:rFonts w:ascii="Arial"/>
                          <w:b/>
                          <w:sz w:val="20"/>
                        </w:rPr>
                        <w:t>int</w:t>
                      </w:r>
                      <w:r>
                        <w:rPr>
                          <w:rFonts w:ascii="Arial"/>
                          <w:b/>
                          <w:spacing w:val="-2"/>
                          <w:sz w:val="20"/>
                        </w:rPr>
                        <w:t xml:space="preserve"> </w:t>
                      </w:r>
                      <w:r>
                        <w:rPr>
                          <w:rFonts w:ascii="Arial"/>
                          <w:b/>
                          <w:sz w:val="20"/>
                        </w:rPr>
                        <w:t>sum =</w:t>
                      </w:r>
                      <w:r>
                        <w:rPr>
                          <w:rFonts w:ascii="Arial"/>
                          <w:b/>
                          <w:spacing w:val="-5"/>
                          <w:sz w:val="20"/>
                        </w:rPr>
                        <w:t xml:space="preserve"> </w:t>
                      </w:r>
                      <w:r>
                        <w:rPr>
                          <w:rFonts w:ascii="Arial"/>
                          <w:b/>
                          <w:sz w:val="20"/>
                        </w:rPr>
                        <w:t>0;</w:t>
                      </w:r>
                      <w:r>
                        <w:rPr>
                          <w:rFonts w:ascii="Arial"/>
                          <w:b/>
                          <w:spacing w:val="77"/>
                          <w:w w:val="150"/>
                          <w:sz w:val="20"/>
                        </w:rPr>
                        <w:t xml:space="preserve"> </w:t>
                      </w:r>
                      <w:r>
                        <w:rPr>
                          <w:rFonts w:ascii="Arial"/>
                          <w:b/>
                          <w:sz w:val="20"/>
                        </w:rPr>
                        <w:t>//</w:t>
                      </w:r>
                      <w:r>
                        <w:rPr>
                          <w:rFonts w:ascii="Arial"/>
                          <w:b/>
                          <w:spacing w:val="-1"/>
                          <w:sz w:val="20"/>
                        </w:rPr>
                        <w:t xml:space="preserve"> </w:t>
                      </w:r>
                      <w:r>
                        <w:rPr>
                          <w:rFonts w:ascii="Arial"/>
                          <w:b/>
                          <w:sz w:val="20"/>
                        </w:rPr>
                        <w:t>Sum</w:t>
                      </w:r>
                      <w:r>
                        <w:rPr>
                          <w:rFonts w:ascii="Arial"/>
                          <w:b/>
                          <w:spacing w:val="-4"/>
                          <w:sz w:val="20"/>
                        </w:rPr>
                        <w:t xml:space="preserve"> </w:t>
                      </w:r>
                      <w:r>
                        <w:rPr>
                          <w:rFonts w:ascii="Arial"/>
                          <w:b/>
                          <w:sz w:val="20"/>
                        </w:rPr>
                        <w:t>ko 0</w:t>
                      </w:r>
                      <w:r>
                        <w:rPr>
                          <w:rFonts w:ascii="Arial"/>
                          <w:b/>
                          <w:spacing w:val="-3"/>
                          <w:sz w:val="20"/>
                        </w:rPr>
                        <w:t xml:space="preserve"> </w:t>
                      </w:r>
                      <w:r>
                        <w:rPr>
                          <w:rFonts w:ascii="Arial"/>
                          <w:b/>
                          <w:sz w:val="20"/>
                        </w:rPr>
                        <w:t>se</w:t>
                      </w:r>
                      <w:r>
                        <w:rPr>
                          <w:rFonts w:ascii="Arial"/>
                          <w:b/>
                          <w:spacing w:val="-2"/>
                          <w:sz w:val="20"/>
                        </w:rPr>
                        <w:t xml:space="preserve"> </w:t>
                      </w:r>
                      <w:r>
                        <w:rPr>
                          <w:rFonts w:ascii="Arial"/>
                          <w:b/>
                          <w:sz w:val="20"/>
                        </w:rPr>
                        <w:t>start</w:t>
                      </w:r>
                      <w:r>
                        <w:rPr>
                          <w:rFonts w:ascii="Arial"/>
                          <w:b/>
                          <w:spacing w:val="-3"/>
                          <w:sz w:val="20"/>
                        </w:rPr>
                        <w:t xml:space="preserve"> </w:t>
                      </w:r>
                      <w:r>
                        <w:rPr>
                          <w:rFonts w:ascii="Arial"/>
                          <w:b/>
                          <w:spacing w:val="-4"/>
                          <w:sz w:val="20"/>
                        </w:rPr>
                        <w:t>kiya</w:t>
                      </w:r>
                    </w:p>
                    <w:p w14:paraId="6A524432">
                      <w:pPr>
                        <w:spacing w:before="229"/>
                        <w:ind w:left="307" w:right="1966" w:firstLine="0"/>
                        <w:jc w:val="left"/>
                        <w:rPr>
                          <w:rFonts w:ascii="Arial"/>
                          <w:b/>
                          <w:sz w:val="20"/>
                        </w:rPr>
                      </w:pPr>
                      <w:r>
                        <w:rPr>
                          <w:rFonts w:ascii="Arial"/>
                          <w:b/>
                          <w:sz w:val="20"/>
                        </w:rPr>
                        <w:t>//</w:t>
                      </w:r>
                      <w:r>
                        <w:rPr>
                          <w:rFonts w:ascii="Arial"/>
                          <w:b/>
                          <w:spacing w:val="-7"/>
                          <w:sz w:val="20"/>
                        </w:rPr>
                        <w:t xml:space="preserve"> </w:t>
                      </w:r>
                      <w:r>
                        <w:rPr>
                          <w:rFonts w:ascii="Arial"/>
                          <w:b/>
                          <w:sz w:val="20"/>
                        </w:rPr>
                        <w:t>Loop</w:t>
                      </w:r>
                      <w:r>
                        <w:rPr>
                          <w:rFonts w:ascii="Arial"/>
                          <w:b/>
                          <w:spacing w:val="-6"/>
                          <w:sz w:val="20"/>
                        </w:rPr>
                        <w:t xml:space="preserve"> </w:t>
                      </w:r>
                      <w:r>
                        <w:rPr>
                          <w:rFonts w:ascii="Arial"/>
                          <w:b/>
                          <w:sz w:val="20"/>
                        </w:rPr>
                        <w:t>array</w:t>
                      </w:r>
                      <w:r>
                        <w:rPr>
                          <w:rFonts w:ascii="Arial"/>
                          <w:b/>
                          <w:spacing w:val="-7"/>
                          <w:sz w:val="20"/>
                        </w:rPr>
                        <w:t xml:space="preserve"> </w:t>
                      </w:r>
                      <w:r>
                        <w:rPr>
                          <w:rFonts w:ascii="Arial"/>
                          <w:b/>
                          <w:sz w:val="20"/>
                        </w:rPr>
                        <w:t>ke</w:t>
                      </w:r>
                      <w:r>
                        <w:rPr>
                          <w:rFonts w:ascii="Arial"/>
                          <w:b/>
                          <w:spacing w:val="-7"/>
                          <w:sz w:val="20"/>
                        </w:rPr>
                        <w:t xml:space="preserve"> </w:t>
                      </w:r>
                      <w:r>
                        <w:rPr>
                          <w:rFonts w:ascii="Arial"/>
                          <w:b/>
                          <w:sz w:val="20"/>
                        </w:rPr>
                        <w:t>tamam</w:t>
                      </w:r>
                      <w:r>
                        <w:rPr>
                          <w:rFonts w:ascii="Arial"/>
                          <w:b/>
                          <w:spacing w:val="-4"/>
                          <w:sz w:val="20"/>
                        </w:rPr>
                        <w:t xml:space="preserve"> </w:t>
                      </w:r>
                      <w:r>
                        <w:rPr>
                          <w:rFonts w:ascii="Arial"/>
                          <w:b/>
                          <w:sz w:val="20"/>
                        </w:rPr>
                        <w:t>elements</w:t>
                      </w:r>
                      <w:r>
                        <w:rPr>
                          <w:rFonts w:ascii="Arial"/>
                          <w:b/>
                          <w:spacing w:val="-5"/>
                          <w:sz w:val="20"/>
                        </w:rPr>
                        <w:t xml:space="preserve"> </w:t>
                      </w:r>
                      <w:r>
                        <w:rPr>
                          <w:rFonts w:ascii="Arial"/>
                          <w:b/>
                          <w:sz w:val="20"/>
                        </w:rPr>
                        <w:t>ko</w:t>
                      </w:r>
                      <w:r>
                        <w:rPr>
                          <w:rFonts w:ascii="Arial"/>
                          <w:b/>
                          <w:spacing w:val="-7"/>
                          <w:sz w:val="20"/>
                        </w:rPr>
                        <w:t xml:space="preserve"> </w:t>
                      </w:r>
                      <w:r>
                        <w:rPr>
                          <w:rFonts w:ascii="Arial"/>
                          <w:b/>
                          <w:sz w:val="20"/>
                        </w:rPr>
                        <w:t>add</w:t>
                      </w:r>
                      <w:r>
                        <w:rPr>
                          <w:rFonts w:ascii="Arial"/>
                          <w:b/>
                          <w:spacing w:val="-4"/>
                          <w:sz w:val="20"/>
                        </w:rPr>
                        <w:t xml:space="preserve"> </w:t>
                      </w:r>
                      <w:r>
                        <w:rPr>
                          <w:rFonts w:ascii="Arial"/>
                          <w:b/>
                          <w:sz w:val="20"/>
                        </w:rPr>
                        <w:t>karega for(int i = 0; i &lt; size; i++)</w:t>
                      </w:r>
                    </w:p>
                    <w:p w14:paraId="3D4DC126">
                      <w:pPr>
                        <w:spacing w:before="1"/>
                        <w:ind w:left="307" w:right="0" w:firstLine="0"/>
                        <w:jc w:val="left"/>
                        <w:rPr>
                          <w:rFonts w:ascii="Arial"/>
                          <w:b/>
                          <w:sz w:val="20"/>
                        </w:rPr>
                      </w:pPr>
                      <w:r>
                        <w:rPr>
                          <w:rFonts w:ascii="Arial"/>
                          <w:b/>
                          <w:spacing w:val="-10"/>
                          <w:sz w:val="20"/>
                        </w:rPr>
                        <w:t>{</w:t>
                      </w:r>
                    </w:p>
                    <w:p w14:paraId="3C5FA34C">
                      <w:pPr>
                        <w:spacing w:before="0"/>
                        <w:ind w:left="530" w:right="0" w:firstLine="0"/>
                        <w:jc w:val="left"/>
                        <w:rPr>
                          <w:rFonts w:ascii="Arial"/>
                          <w:b/>
                          <w:sz w:val="20"/>
                        </w:rPr>
                      </w:pPr>
                      <w:r>
                        <w:rPr>
                          <w:rFonts w:ascii="Arial"/>
                          <w:b/>
                          <w:sz w:val="20"/>
                        </w:rPr>
                        <w:t>sum</w:t>
                      </w:r>
                      <w:r>
                        <w:rPr>
                          <w:rFonts w:ascii="Arial"/>
                          <w:b/>
                          <w:spacing w:val="-4"/>
                          <w:sz w:val="20"/>
                        </w:rPr>
                        <w:t xml:space="preserve"> </w:t>
                      </w:r>
                      <w:r>
                        <w:rPr>
                          <w:rFonts w:ascii="Arial"/>
                          <w:b/>
                          <w:sz w:val="20"/>
                        </w:rPr>
                        <w:t>=</w:t>
                      </w:r>
                      <w:r>
                        <w:rPr>
                          <w:rFonts w:ascii="Arial"/>
                          <w:b/>
                          <w:spacing w:val="-3"/>
                          <w:sz w:val="20"/>
                        </w:rPr>
                        <w:t xml:space="preserve"> </w:t>
                      </w:r>
                      <w:r>
                        <w:rPr>
                          <w:rFonts w:ascii="Arial"/>
                          <w:b/>
                          <w:sz w:val="20"/>
                        </w:rPr>
                        <w:t>sum</w:t>
                      </w:r>
                      <w:r>
                        <w:rPr>
                          <w:rFonts w:ascii="Arial"/>
                          <w:b/>
                          <w:spacing w:val="-2"/>
                          <w:sz w:val="20"/>
                        </w:rPr>
                        <w:t xml:space="preserve"> </w:t>
                      </w:r>
                      <w:r>
                        <w:rPr>
                          <w:rFonts w:ascii="Arial"/>
                          <w:b/>
                          <w:sz w:val="20"/>
                        </w:rPr>
                        <w:t>+</w:t>
                      </w:r>
                      <w:r>
                        <w:rPr>
                          <w:rFonts w:ascii="Arial"/>
                          <w:b/>
                          <w:spacing w:val="-5"/>
                          <w:sz w:val="20"/>
                        </w:rPr>
                        <w:t xml:space="preserve"> </w:t>
                      </w:r>
                      <w:r>
                        <w:rPr>
                          <w:rFonts w:ascii="Arial"/>
                          <w:b/>
                          <w:sz w:val="20"/>
                        </w:rPr>
                        <w:t>arr[i];</w:t>
                      </w:r>
                      <w:r>
                        <w:rPr>
                          <w:rFonts w:ascii="Arial"/>
                          <w:b/>
                          <w:spacing w:val="74"/>
                          <w:w w:val="150"/>
                          <w:sz w:val="20"/>
                        </w:rPr>
                        <w:t xml:space="preserve"> </w:t>
                      </w:r>
                      <w:r>
                        <w:rPr>
                          <w:rFonts w:ascii="Arial"/>
                          <w:b/>
                          <w:sz w:val="20"/>
                        </w:rPr>
                        <w:t>//</w:t>
                      </w:r>
                      <w:r>
                        <w:rPr>
                          <w:rFonts w:ascii="Arial"/>
                          <w:b/>
                          <w:spacing w:val="-4"/>
                          <w:sz w:val="20"/>
                        </w:rPr>
                        <w:t xml:space="preserve"> </w:t>
                      </w:r>
                      <w:r>
                        <w:rPr>
                          <w:rFonts w:ascii="Arial"/>
                          <w:b/>
                          <w:sz w:val="20"/>
                        </w:rPr>
                        <w:t>Har</w:t>
                      </w:r>
                      <w:r>
                        <w:rPr>
                          <w:rFonts w:ascii="Arial"/>
                          <w:b/>
                          <w:spacing w:val="-2"/>
                          <w:sz w:val="20"/>
                        </w:rPr>
                        <w:t xml:space="preserve"> </w:t>
                      </w:r>
                      <w:r>
                        <w:rPr>
                          <w:rFonts w:ascii="Arial"/>
                          <w:b/>
                          <w:sz w:val="20"/>
                        </w:rPr>
                        <w:t>element</w:t>
                      </w:r>
                      <w:r>
                        <w:rPr>
                          <w:rFonts w:ascii="Arial"/>
                          <w:b/>
                          <w:spacing w:val="-4"/>
                          <w:sz w:val="20"/>
                        </w:rPr>
                        <w:t xml:space="preserve"> </w:t>
                      </w:r>
                      <w:r>
                        <w:rPr>
                          <w:rFonts w:ascii="Arial"/>
                          <w:b/>
                          <w:sz w:val="20"/>
                        </w:rPr>
                        <w:t>sum</w:t>
                      </w:r>
                      <w:r>
                        <w:rPr>
                          <w:rFonts w:ascii="Arial"/>
                          <w:b/>
                          <w:spacing w:val="-3"/>
                          <w:sz w:val="20"/>
                        </w:rPr>
                        <w:t xml:space="preserve"> </w:t>
                      </w:r>
                      <w:r>
                        <w:rPr>
                          <w:rFonts w:ascii="Arial"/>
                          <w:b/>
                          <w:sz w:val="20"/>
                        </w:rPr>
                        <w:t>me</w:t>
                      </w:r>
                      <w:r>
                        <w:rPr>
                          <w:rFonts w:ascii="Arial"/>
                          <w:b/>
                          <w:spacing w:val="-4"/>
                          <w:sz w:val="20"/>
                        </w:rPr>
                        <w:t xml:space="preserve"> </w:t>
                      </w:r>
                      <w:r>
                        <w:rPr>
                          <w:rFonts w:ascii="Arial"/>
                          <w:b/>
                          <w:sz w:val="20"/>
                        </w:rPr>
                        <w:t>add</w:t>
                      </w:r>
                      <w:r>
                        <w:rPr>
                          <w:rFonts w:ascii="Arial"/>
                          <w:b/>
                          <w:spacing w:val="-4"/>
                          <w:sz w:val="20"/>
                        </w:rPr>
                        <w:t xml:space="preserve"> </w:t>
                      </w:r>
                      <w:r>
                        <w:rPr>
                          <w:rFonts w:ascii="Arial"/>
                          <w:b/>
                          <w:sz w:val="20"/>
                        </w:rPr>
                        <w:t>hota</w:t>
                      </w:r>
                      <w:r>
                        <w:rPr>
                          <w:rFonts w:ascii="Arial"/>
                          <w:b/>
                          <w:spacing w:val="-4"/>
                          <w:sz w:val="20"/>
                        </w:rPr>
                        <w:t xml:space="preserve"> </w:t>
                      </w:r>
                      <w:r>
                        <w:rPr>
                          <w:rFonts w:ascii="Arial"/>
                          <w:b/>
                          <w:spacing w:val="-5"/>
                          <w:sz w:val="20"/>
                        </w:rPr>
                        <w:t>hai</w:t>
                      </w:r>
                    </w:p>
                    <w:p w14:paraId="082AE6D7">
                      <w:pPr>
                        <w:spacing w:before="1"/>
                        <w:ind w:left="307" w:right="0" w:firstLine="0"/>
                        <w:jc w:val="left"/>
                        <w:rPr>
                          <w:rFonts w:ascii="Arial"/>
                          <w:b/>
                          <w:sz w:val="20"/>
                        </w:rPr>
                      </w:pPr>
                      <w:r>
                        <w:rPr>
                          <w:rFonts w:ascii="Arial"/>
                          <w:b/>
                          <w:spacing w:val="-10"/>
                          <w:sz w:val="20"/>
                        </w:rPr>
                        <w:t>}</w:t>
                      </w:r>
                    </w:p>
                    <w:p w14:paraId="175885EB">
                      <w:pPr>
                        <w:spacing w:before="228"/>
                        <w:ind w:left="307" w:right="0" w:firstLine="0"/>
                        <w:jc w:val="left"/>
                        <w:rPr>
                          <w:rFonts w:ascii="Arial"/>
                          <w:b/>
                          <w:sz w:val="20"/>
                        </w:rPr>
                      </w:pPr>
                      <w:r>
                        <w:rPr>
                          <w:rFonts w:ascii="Arial"/>
                          <w:b/>
                          <w:sz w:val="20"/>
                        </w:rPr>
                        <w:t>return</w:t>
                      </w:r>
                      <w:r>
                        <w:rPr>
                          <w:rFonts w:ascii="Arial"/>
                          <w:b/>
                          <w:spacing w:val="-3"/>
                          <w:sz w:val="20"/>
                        </w:rPr>
                        <w:t xml:space="preserve"> </w:t>
                      </w:r>
                      <w:r>
                        <w:rPr>
                          <w:rFonts w:ascii="Arial"/>
                          <w:b/>
                          <w:sz w:val="20"/>
                        </w:rPr>
                        <w:t>sum;</w:t>
                      </w:r>
                      <w:r>
                        <w:rPr>
                          <w:rFonts w:ascii="Arial"/>
                          <w:b/>
                          <w:spacing w:val="71"/>
                          <w:w w:val="150"/>
                          <w:sz w:val="20"/>
                        </w:rPr>
                        <w:t xml:space="preserve"> </w:t>
                      </w:r>
                      <w:r>
                        <w:rPr>
                          <w:rFonts w:ascii="Arial"/>
                          <w:b/>
                          <w:sz w:val="20"/>
                        </w:rPr>
                        <w:t>//</w:t>
                      </w:r>
                      <w:r>
                        <w:rPr>
                          <w:rFonts w:ascii="Arial"/>
                          <w:b/>
                          <w:spacing w:val="-3"/>
                          <w:sz w:val="20"/>
                        </w:rPr>
                        <w:t xml:space="preserve"> </w:t>
                      </w:r>
                      <w:r>
                        <w:rPr>
                          <w:rFonts w:ascii="Arial"/>
                          <w:b/>
                          <w:sz w:val="20"/>
                        </w:rPr>
                        <w:t>Final</w:t>
                      </w:r>
                      <w:r>
                        <w:rPr>
                          <w:rFonts w:ascii="Arial"/>
                          <w:b/>
                          <w:spacing w:val="-4"/>
                          <w:sz w:val="20"/>
                        </w:rPr>
                        <w:t xml:space="preserve"> </w:t>
                      </w:r>
                      <w:r>
                        <w:rPr>
                          <w:rFonts w:ascii="Arial"/>
                          <w:b/>
                          <w:sz w:val="20"/>
                        </w:rPr>
                        <w:t>sum</w:t>
                      </w:r>
                      <w:r>
                        <w:rPr>
                          <w:rFonts w:ascii="Arial"/>
                          <w:b/>
                          <w:spacing w:val="-4"/>
                          <w:sz w:val="20"/>
                        </w:rPr>
                        <w:t xml:space="preserve"> </w:t>
                      </w:r>
                      <w:r>
                        <w:rPr>
                          <w:rFonts w:ascii="Arial"/>
                          <w:b/>
                          <w:sz w:val="20"/>
                        </w:rPr>
                        <w:t>wapas</w:t>
                      </w:r>
                      <w:r>
                        <w:rPr>
                          <w:rFonts w:ascii="Arial"/>
                          <w:b/>
                          <w:spacing w:val="-5"/>
                          <w:sz w:val="20"/>
                        </w:rPr>
                        <w:t xml:space="preserve"> </w:t>
                      </w:r>
                      <w:r>
                        <w:rPr>
                          <w:rFonts w:ascii="Arial"/>
                          <w:b/>
                          <w:sz w:val="20"/>
                        </w:rPr>
                        <w:t>main</w:t>
                      </w:r>
                      <w:r>
                        <w:rPr>
                          <w:rFonts w:ascii="Arial"/>
                          <w:b/>
                          <w:spacing w:val="-5"/>
                          <w:sz w:val="20"/>
                        </w:rPr>
                        <w:t xml:space="preserve"> </w:t>
                      </w:r>
                      <w:r>
                        <w:rPr>
                          <w:rFonts w:ascii="Arial"/>
                          <w:b/>
                          <w:sz w:val="20"/>
                        </w:rPr>
                        <w:t>function</w:t>
                      </w:r>
                      <w:r>
                        <w:rPr>
                          <w:rFonts w:ascii="Arial"/>
                          <w:b/>
                          <w:spacing w:val="-4"/>
                          <w:sz w:val="20"/>
                        </w:rPr>
                        <w:t xml:space="preserve"> </w:t>
                      </w:r>
                      <w:r>
                        <w:rPr>
                          <w:rFonts w:ascii="Arial"/>
                          <w:b/>
                          <w:sz w:val="20"/>
                        </w:rPr>
                        <w:t>ko</w:t>
                      </w:r>
                      <w:r>
                        <w:rPr>
                          <w:rFonts w:ascii="Arial"/>
                          <w:b/>
                          <w:spacing w:val="-5"/>
                          <w:sz w:val="20"/>
                        </w:rPr>
                        <w:t xml:space="preserve"> </w:t>
                      </w:r>
                      <w:r>
                        <w:rPr>
                          <w:rFonts w:ascii="Arial"/>
                          <w:b/>
                          <w:sz w:val="20"/>
                        </w:rPr>
                        <w:t>bhej</w:t>
                      </w:r>
                      <w:r>
                        <w:rPr>
                          <w:rFonts w:ascii="Arial"/>
                          <w:b/>
                          <w:spacing w:val="-5"/>
                          <w:sz w:val="20"/>
                        </w:rPr>
                        <w:t xml:space="preserve"> </w:t>
                      </w:r>
                      <w:r>
                        <w:rPr>
                          <w:rFonts w:ascii="Arial"/>
                          <w:b/>
                          <w:spacing w:val="-4"/>
                          <w:sz w:val="20"/>
                        </w:rPr>
                        <w:t>diya</w:t>
                      </w:r>
                    </w:p>
                    <w:p w14:paraId="46E1BCB2">
                      <w:pPr>
                        <w:spacing w:before="0"/>
                        <w:ind w:left="86" w:right="0" w:firstLine="0"/>
                        <w:jc w:val="left"/>
                        <w:rPr>
                          <w:rFonts w:ascii="Arial"/>
                          <w:b/>
                          <w:sz w:val="20"/>
                        </w:rPr>
                      </w:pPr>
                      <w:r>
                        <w:rPr>
                          <w:rFonts w:ascii="Arial"/>
                          <w:b/>
                          <w:spacing w:val="-10"/>
                          <w:sz w:val="20"/>
                        </w:rPr>
                        <w:t>}</w:t>
                      </w:r>
                    </w:p>
                  </w:txbxContent>
                </v:textbox>
                <w10:wrap type="topAndBottom"/>
              </v:shape>
            </w:pict>
          </mc:Fallback>
        </mc:AlternateContent>
      </w:r>
    </w:p>
    <w:p w14:paraId="137C59AB">
      <w:pPr>
        <w:pStyle w:val="5"/>
        <w:spacing w:after="0"/>
        <w:rPr>
          <w:rFonts w:ascii="Candara"/>
          <w:sz w:val="20"/>
        </w:rPr>
        <w:sectPr>
          <w:pgSz w:w="11910" w:h="16840"/>
          <w:pgMar w:top="920" w:right="708" w:bottom="1040" w:left="850" w:header="0" w:footer="785" w:gutter="0"/>
          <w:cols w:space="720" w:num="1"/>
        </w:sectPr>
      </w:pPr>
    </w:p>
    <w:p w14:paraId="7B07305E">
      <w:pPr>
        <w:pStyle w:val="9"/>
        <w:numPr>
          <w:ilvl w:val="0"/>
          <w:numId w:val="5"/>
        </w:numPr>
        <w:tabs>
          <w:tab w:val="left" w:pos="362"/>
        </w:tabs>
        <w:spacing w:before="78" w:after="0" w:line="240" w:lineRule="auto"/>
        <w:ind w:left="362" w:right="0" w:hanging="360"/>
        <w:jc w:val="left"/>
        <w:rPr>
          <w:b/>
          <w:sz w:val="28"/>
        </w:rPr>
      </w:pPr>
      <w:r>
        <w:rPr>
          <w:b/>
          <w:sz w:val="28"/>
        </w:rPr>
        <w:drawing>
          <wp:anchor distT="0" distB="0" distL="0" distR="0" simplePos="0" relativeHeight="251672576" behindDoc="1" locked="0" layoutInCell="1" allowOverlap="1">
            <wp:simplePos x="0" y="0"/>
            <wp:positionH relativeFrom="page">
              <wp:posOffset>303530</wp:posOffset>
            </wp:positionH>
            <wp:positionV relativeFrom="page">
              <wp:posOffset>303530</wp:posOffset>
            </wp:positionV>
            <wp:extent cx="6952615" cy="10084435"/>
            <wp:effectExtent l="0" t="0" r="0" b="0"/>
            <wp:wrapNone/>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1" cstate="print"/>
                    <a:stretch>
                      <a:fillRect/>
                    </a:stretch>
                  </pic:blipFill>
                  <pic:spPr>
                    <a:xfrm>
                      <a:off x="0" y="0"/>
                      <a:ext cx="6952767" cy="10084587"/>
                    </a:xfrm>
                    <a:prstGeom prst="rect">
                      <a:avLst/>
                    </a:prstGeom>
                  </pic:spPr>
                </pic:pic>
              </a:graphicData>
            </a:graphic>
          </wp:anchor>
        </w:drawing>
      </w:r>
      <w:r>
        <w:rPr>
          <w:b/>
          <w:spacing w:val="-2"/>
          <w:sz w:val="28"/>
        </w:rPr>
        <w:t>Output:</w:t>
      </w:r>
    </w:p>
    <w:p w14:paraId="58BC7F5E">
      <w:pPr>
        <w:tabs>
          <w:tab w:val="left" w:pos="1929"/>
        </w:tabs>
        <w:spacing w:before="164"/>
        <w:ind w:left="360" w:right="0" w:firstLine="0"/>
        <w:jc w:val="left"/>
        <w:rPr>
          <w:rFonts w:ascii="Arial Black"/>
          <w:sz w:val="20"/>
        </w:rPr>
      </w:pPr>
      <w:r>
        <w:rPr>
          <w:rFonts w:ascii="Calibri"/>
          <w:spacing w:val="-10"/>
          <w:sz w:val="20"/>
        </w:rPr>
        <w:t>-</w:t>
      </w:r>
      <w:r>
        <w:rPr>
          <w:rFonts w:ascii="Calibri"/>
          <w:sz w:val="20"/>
        </w:rPr>
        <w:tab/>
      </w:r>
      <w:r>
        <w:rPr>
          <w:rFonts w:ascii="Arial Black"/>
          <w:sz w:val="20"/>
        </w:rPr>
        <w:t>Sum</w:t>
      </w:r>
      <w:r>
        <w:rPr>
          <w:rFonts w:ascii="Arial Black"/>
          <w:spacing w:val="-4"/>
          <w:sz w:val="20"/>
        </w:rPr>
        <w:t xml:space="preserve"> </w:t>
      </w:r>
      <w:r>
        <w:rPr>
          <w:rFonts w:ascii="Arial Black"/>
          <w:sz w:val="20"/>
        </w:rPr>
        <w:t>=</w:t>
      </w:r>
      <w:r>
        <w:rPr>
          <w:rFonts w:ascii="Arial Black"/>
          <w:spacing w:val="-3"/>
          <w:sz w:val="20"/>
        </w:rPr>
        <w:t xml:space="preserve"> </w:t>
      </w:r>
      <w:r>
        <w:rPr>
          <w:rFonts w:ascii="Arial Black"/>
          <w:spacing w:val="-5"/>
          <w:sz w:val="20"/>
        </w:rPr>
        <w:t>55</w:t>
      </w:r>
    </w:p>
    <w:p w14:paraId="15DE8B3A">
      <w:pPr>
        <w:spacing w:before="140"/>
        <w:ind w:left="1672" w:right="0" w:firstLine="0"/>
        <w:jc w:val="left"/>
        <w:rPr>
          <w:rFonts w:ascii="Arial Black"/>
          <w:sz w:val="20"/>
        </w:rPr>
      </w:pPr>
      <w:r>
        <w:rPr>
          <w:rFonts w:ascii="Arial Black"/>
          <w:sz w:val="20"/>
        </w:rPr>
        <w:t>Average</w:t>
      </w:r>
      <w:r>
        <w:rPr>
          <w:rFonts w:ascii="Arial Black"/>
          <w:spacing w:val="-8"/>
          <w:sz w:val="20"/>
        </w:rPr>
        <w:t xml:space="preserve"> </w:t>
      </w:r>
      <w:r>
        <w:rPr>
          <w:rFonts w:ascii="Arial Black"/>
          <w:sz w:val="20"/>
        </w:rPr>
        <w:t>=</w:t>
      </w:r>
      <w:r>
        <w:rPr>
          <w:rFonts w:ascii="Arial Black"/>
          <w:spacing w:val="-7"/>
          <w:sz w:val="20"/>
        </w:rPr>
        <w:t xml:space="preserve"> </w:t>
      </w:r>
      <w:r>
        <w:rPr>
          <w:rFonts w:ascii="Arial Black"/>
          <w:spacing w:val="-5"/>
          <w:sz w:val="20"/>
        </w:rPr>
        <w:t>5.5</w:t>
      </w:r>
    </w:p>
    <w:p w14:paraId="2B6E6611">
      <w:pPr>
        <w:pStyle w:val="5"/>
        <w:rPr>
          <w:rFonts w:ascii="Arial Black"/>
          <w:sz w:val="20"/>
        </w:rPr>
      </w:pPr>
    </w:p>
    <w:p w14:paraId="59FED13C">
      <w:pPr>
        <w:pStyle w:val="5"/>
        <w:spacing w:before="73"/>
        <w:rPr>
          <w:rFonts w:ascii="Arial Black"/>
          <w:sz w:val="20"/>
        </w:rPr>
      </w:pPr>
    </w:p>
    <w:p w14:paraId="7DDF6FDD">
      <w:pPr>
        <w:spacing w:before="1"/>
        <w:ind w:left="1" w:right="0" w:firstLine="0"/>
        <w:jc w:val="left"/>
        <w:rPr>
          <w:rFonts w:ascii="Arial Black"/>
          <w:sz w:val="25"/>
        </w:rPr>
      </w:pPr>
      <w:r>
        <w:rPr>
          <w:rFonts w:ascii="Arial Black"/>
          <w:spacing w:val="-2"/>
          <w:sz w:val="25"/>
        </w:rPr>
        <w:t>Conclusion</w:t>
      </w:r>
    </w:p>
    <w:p w14:paraId="6F4B469F">
      <w:pPr>
        <w:spacing w:before="164" w:line="360" w:lineRule="auto"/>
        <w:ind w:left="360" w:right="142" w:firstLine="0"/>
        <w:jc w:val="both"/>
        <w:rPr>
          <w:rFonts w:ascii="Candara"/>
          <w:i/>
          <w:sz w:val="22"/>
        </w:rPr>
      </w:pPr>
      <w:r>
        <w:rPr>
          <w:rFonts w:ascii="Candara"/>
          <w:i/>
          <w:sz w:val="22"/>
        </w:rPr>
        <w:drawing>
          <wp:anchor distT="0" distB="0" distL="0" distR="0" simplePos="0" relativeHeight="251672576" behindDoc="1" locked="0" layoutInCell="1" allowOverlap="1">
            <wp:simplePos x="0" y="0"/>
            <wp:positionH relativeFrom="page">
              <wp:posOffset>2019935</wp:posOffset>
            </wp:positionH>
            <wp:positionV relativeFrom="paragraph">
              <wp:posOffset>1662430</wp:posOffset>
            </wp:positionV>
            <wp:extent cx="3528695" cy="3280410"/>
            <wp:effectExtent l="0" t="0" r="0" b="0"/>
            <wp:wrapNone/>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0" cstate="print"/>
                    <a:stretch>
                      <a:fillRect/>
                    </a:stretch>
                  </pic:blipFill>
                  <pic:spPr>
                    <a:xfrm>
                      <a:off x="0" y="0"/>
                      <a:ext cx="3528926" cy="3280393"/>
                    </a:xfrm>
                    <a:prstGeom prst="rect">
                      <a:avLst/>
                    </a:prstGeom>
                  </pic:spPr>
                </pic:pic>
              </a:graphicData>
            </a:graphic>
          </wp:anchor>
        </w:drawing>
      </w:r>
      <w:r>
        <w:rPr>
          <w:rFonts w:ascii="Candara"/>
          <w:i/>
          <w:spacing w:val="-2"/>
          <w:sz w:val="22"/>
        </w:rPr>
        <w:t>In</w:t>
      </w:r>
      <w:r>
        <w:rPr>
          <w:rFonts w:ascii="Candara"/>
          <w:i/>
          <w:spacing w:val="-9"/>
          <w:sz w:val="22"/>
        </w:rPr>
        <w:t xml:space="preserve"> </w:t>
      </w:r>
      <w:r>
        <w:rPr>
          <w:rFonts w:ascii="Candara"/>
          <w:i/>
          <w:spacing w:val="-2"/>
          <w:sz w:val="22"/>
        </w:rPr>
        <w:t>this</w:t>
      </w:r>
      <w:r>
        <w:rPr>
          <w:rFonts w:ascii="Candara"/>
          <w:i/>
          <w:spacing w:val="-9"/>
          <w:sz w:val="22"/>
        </w:rPr>
        <w:t xml:space="preserve"> </w:t>
      </w:r>
      <w:r>
        <w:rPr>
          <w:rFonts w:ascii="Candara"/>
          <w:i/>
          <w:spacing w:val="-2"/>
          <w:sz w:val="22"/>
        </w:rPr>
        <w:t>lab,</w:t>
      </w:r>
      <w:r>
        <w:rPr>
          <w:rFonts w:ascii="Candara"/>
          <w:i/>
          <w:spacing w:val="-7"/>
          <w:sz w:val="22"/>
        </w:rPr>
        <w:t xml:space="preserve"> </w:t>
      </w:r>
      <w:r>
        <w:rPr>
          <w:rFonts w:ascii="Candara"/>
          <w:i/>
          <w:spacing w:val="-2"/>
          <w:sz w:val="22"/>
        </w:rPr>
        <w:t>we</w:t>
      </w:r>
      <w:r>
        <w:rPr>
          <w:rFonts w:ascii="Candara"/>
          <w:i/>
          <w:spacing w:val="-8"/>
          <w:sz w:val="22"/>
        </w:rPr>
        <w:t xml:space="preserve"> </w:t>
      </w:r>
      <w:r>
        <w:rPr>
          <w:rFonts w:ascii="Candara"/>
          <w:i/>
          <w:spacing w:val="-2"/>
          <w:sz w:val="22"/>
        </w:rPr>
        <w:t>learned</w:t>
      </w:r>
      <w:r>
        <w:rPr>
          <w:rFonts w:ascii="Candara"/>
          <w:i/>
          <w:spacing w:val="-8"/>
          <w:sz w:val="22"/>
        </w:rPr>
        <w:t xml:space="preserve"> </w:t>
      </w:r>
      <w:r>
        <w:rPr>
          <w:rFonts w:ascii="Candara"/>
          <w:i/>
          <w:spacing w:val="-2"/>
          <w:sz w:val="22"/>
        </w:rPr>
        <w:t>how</w:t>
      </w:r>
      <w:r>
        <w:rPr>
          <w:rFonts w:ascii="Candara"/>
          <w:i/>
          <w:spacing w:val="-8"/>
          <w:sz w:val="22"/>
        </w:rPr>
        <w:t xml:space="preserve"> </w:t>
      </w:r>
      <w:r>
        <w:rPr>
          <w:rFonts w:ascii="Candara"/>
          <w:i/>
          <w:spacing w:val="-2"/>
          <w:sz w:val="22"/>
        </w:rPr>
        <w:t>to</w:t>
      </w:r>
      <w:r>
        <w:rPr>
          <w:rFonts w:ascii="Candara"/>
          <w:i/>
          <w:spacing w:val="-8"/>
          <w:sz w:val="22"/>
        </w:rPr>
        <w:t xml:space="preserve"> </w:t>
      </w:r>
      <w:r>
        <w:rPr>
          <w:rFonts w:ascii="Candara"/>
          <w:i/>
          <w:spacing w:val="-2"/>
          <w:sz w:val="22"/>
        </w:rPr>
        <w:t>create</w:t>
      </w:r>
      <w:r>
        <w:rPr>
          <w:rFonts w:ascii="Candara"/>
          <w:i/>
          <w:spacing w:val="-8"/>
          <w:sz w:val="22"/>
        </w:rPr>
        <w:t xml:space="preserve"> </w:t>
      </w:r>
      <w:r>
        <w:rPr>
          <w:rFonts w:ascii="Candara"/>
          <w:i/>
          <w:spacing w:val="-2"/>
          <w:sz w:val="22"/>
        </w:rPr>
        <w:t>and</w:t>
      </w:r>
      <w:r>
        <w:rPr>
          <w:rFonts w:ascii="Candara"/>
          <w:i/>
          <w:spacing w:val="-8"/>
          <w:sz w:val="22"/>
        </w:rPr>
        <w:t xml:space="preserve"> </w:t>
      </w:r>
      <w:r>
        <w:rPr>
          <w:rFonts w:ascii="Candara"/>
          <w:i/>
          <w:spacing w:val="-2"/>
          <w:sz w:val="22"/>
        </w:rPr>
        <w:t>use</w:t>
      </w:r>
      <w:r>
        <w:rPr>
          <w:rFonts w:ascii="Candara"/>
          <w:i/>
          <w:spacing w:val="-7"/>
          <w:sz w:val="22"/>
        </w:rPr>
        <w:t xml:space="preserve"> </w:t>
      </w:r>
      <w:r>
        <w:rPr>
          <w:rFonts w:ascii="Candara"/>
          <w:i/>
          <w:spacing w:val="-2"/>
          <w:sz w:val="22"/>
        </w:rPr>
        <w:t>functions</w:t>
      </w:r>
      <w:r>
        <w:rPr>
          <w:rFonts w:ascii="Candara"/>
          <w:i/>
          <w:spacing w:val="-9"/>
          <w:sz w:val="22"/>
        </w:rPr>
        <w:t xml:space="preserve"> </w:t>
      </w:r>
      <w:r>
        <w:rPr>
          <w:rFonts w:ascii="Candara"/>
          <w:i/>
          <w:spacing w:val="-2"/>
          <w:sz w:val="22"/>
        </w:rPr>
        <w:t>in</w:t>
      </w:r>
      <w:r>
        <w:rPr>
          <w:rFonts w:ascii="Candara"/>
          <w:i/>
          <w:spacing w:val="-8"/>
          <w:sz w:val="22"/>
        </w:rPr>
        <w:t xml:space="preserve"> </w:t>
      </w:r>
      <w:r>
        <w:rPr>
          <w:rFonts w:ascii="Candara"/>
          <w:i/>
          <w:spacing w:val="-2"/>
          <w:sz w:val="22"/>
        </w:rPr>
        <w:t>C++.</w:t>
      </w:r>
      <w:r>
        <w:rPr>
          <w:rFonts w:ascii="Candara"/>
          <w:i/>
          <w:spacing w:val="-7"/>
          <w:sz w:val="22"/>
        </w:rPr>
        <w:t xml:space="preserve"> </w:t>
      </w:r>
      <w:r>
        <w:rPr>
          <w:rFonts w:ascii="Candara"/>
          <w:i/>
          <w:spacing w:val="-2"/>
          <w:sz w:val="22"/>
        </w:rPr>
        <w:t>We</w:t>
      </w:r>
      <w:r>
        <w:rPr>
          <w:rFonts w:ascii="Candara"/>
          <w:i/>
          <w:spacing w:val="-8"/>
          <w:sz w:val="22"/>
        </w:rPr>
        <w:t xml:space="preserve"> </w:t>
      </w:r>
      <w:r>
        <w:rPr>
          <w:rFonts w:ascii="Candara"/>
          <w:i/>
          <w:spacing w:val="-2"/>
          <w:sz w:val="22"/>
        </w:rPr>
        <w:t>practiced</w:t>
      </w:r>
      <w:r>
        <w:rPr>
          <w:rFonts w:ascii="Candara"/>
          <w:i/>
          <w:spacing w:val="-10"/>
          <w:sz w:val="22"/>
        </w:rPr>
        <w:t xml:space="preserve"> </w:t>
      </w:r>
      <w:r>
        <w:rPr>
          <w:rFonts w:ascii="Candara"/>
          <w:i/>
          <w:spacing w:val="-2"/>
          <w:sz w:val="22"/>
        </w:rPr>
        <w:t>simple</w:t>
      </w:r>
      <w:r>
        <w:rPr>
          <w:rFonts w:ascii="Candara"/>
          <w:i/>
          <w:spacing w:val="-9"/>
          <w:sz w:val="22"/>
        </w:rPr>
        <w:t xml:space="preserve"> </w:t>
      </w:r>
      <w:r>
        <w:rPr>
          <w:rFonts w:ascii="Candara"/>
          <w:i/>
          <w:spacing w:val="-2"/>
          <w:sz w:val="22"/>
        </w:rPr>
        <w:t>functions</w:t>
      </w:r>
      <w:r>
        <w:rPr>
          <w:rFonts w:ascii="Candara"/>
          <w:i/>
          <w:spacing w:val="-9"/>
          <w:sz w:val="22"/>
        </w:rPr>
        <w:t xml:space="preserve"> </w:t>
      </w:r>
      <w:r>
        <w:rPr>
          <w:rFonts w:ascii="Candara"/>
          <w:i/>
          <w:spacing w:val="-2"/>
          <w:sz w:val="22"/>
        </w:rPr>
        <w:t>without</w:t>
      </w:r>
      <w:r>
        <w:rPr>
          <w:rFonts w:ascii="Candara"/>
          <w:i/>
          <w:spacing w:val="-9"/>
          <w:sz w:val="22"/>
        </w:rPr>
        <w:t xml:space="preserve"> </w:t>
      </w:r>
      <w:r>
        <w:rPr>
          <w:rFonts w:ascii="Candara"/>
          <w:i/>
          <w:spacing w:val="-2"/>
          <w:sz w:val="22"/>
        </w:rPr>
        <w:t xml:space="preserve">parameters </w:t>
      </w:r>
      <w:r>
        <w:rPr>
          <w:rFonts w:ascii="Candara"/>
          <w:i/>
          <w:sz w:val="22"/>
        </w:rPr>
        <w:t>and also implemented a function with an array to calculate sum and average. This lab improved our understanding of modular</w:t>
      </w:r>
      <w:r>
        <w:rPr>
          <w:rFonts w:ascii="Candara"/>
          <w:i/>
          <w:spacing w:val="-1"/>
          <w:sz w:val="22"/>
        </w:rPr>
        <w:t xml:space="preserve"> </w:t>
      </w:r>
      <w:r>
        <w:rPr>
          <w:rFonts w:ascii="Candara"/>
          <w:i/>
          <w:sz w:val="22"/>
        </w:rPr>
        <w:t>programming and</w:t>
      </w:r>
      <w:r>
        <w:rPr>
          <w:rFonts w:ascii="Candara"/>
          <w:i/>
          <w:spacing w:val="-2"/>
          <w:sz w:val="22"/>
        </w:rPr>
        <w:t xml:space="preserve"> </w:t>
      </w:r>
      <w:r>
        <w:rPr>
          <w:rFonts w:ascii="Candara"/>
          <w:i/>
          <w:sz w:val="22"/>
        </w:rPr>
        <w:t>how functions make code</w:t>
      </w:r>
      <w:r>
        <w:rPr>
          <w:rFonts w:ascii="Candara"/>
          <w:i/>
          <w:spacing w:val="-1"/>
          <w:sz w:val="22"/>
        </w:rPr>
        <w:t xml:space="preserve"> </w:t>
      </w:r>
      <w:r>
        <w:rPr>
          <w:rFonts w:ascii="Candara"/>
          <w:i/>
          <w:sz w:val="22"/>
        </w:rPr>
        <w:t>efficient,</w:t>
      </w:r>
      <w:r>
        <w:rPr>
          <w:rFonts w:ascii="Candara"/>
          <w:i/>
          <w:spacing w:val="-1"/>
          <w:sz w:val="22"/>
        </w:rPr>
        <w:t xml:space="preserve"> </w:t>
      </w:r>
      <w:r>
        <w:rPr>
          <w:rFonts w:ascii="Candara"/>
          <w:i/>
          <w:sz w:val="22"/>
        </w:rPr>
        <w:t>readable,</w:t>
      </w:r>
      <w:r>
        <w:rPr>
          <w:rFonts w:ascii="Candara"/>
          <w:i/>
          <w:spacing w:val="-2"/>
          <w:sz w:val="22"/>
        </w:rPr>
        <w:t xml:space="preserve"> </w:t>
      </w:r>
      <w:r>
        <w:rPr>
          <w:rFonts w:ascii="Candara"/>
          <w:i/>
          <w:sz w:val="22"/>
        </w:rPr>
        <w:t>and</w:t>
      </w:r>
      <w:r>
        <w:rPr>
          <w:rFonts w:ascii="Candara"/>
          <w:i/>
          <w:spacing w:val="-2"/>
          <w:sz w:val="22"/>
        </w:rPr>
        <w:t xml:space="preserve"> </w:t>
      </w:r>
      <w:r>
        <w:rPr>
          <w:rFonts w:ascii="Candara"/>
          <w:i/>
          <w:sz w:val="22"/>
        </w:rPr>
        <w:t>reusable.</w:t>
      </w:r>
    </w:p>
    <w:sectPr>
      <w:pgSz w:w="11910" w:h="16840"/>
      <w:pgMar w:top="880" w:right="708" w:bottom="1040" w:left="850" w:header="0" w:footer="78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decorative"/>
    <w:pitch w:val="default"/>
    <w:sig w:usb0="00000000" w:usb1="00000000" w:usb2="00000000" w:usb3="00000000" w:csb0="80000000"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Candara">
    <w:panose1 w:val="020E0502030303020204"/>
    <w:charset w:val="01"/>
    <w:family w:val="roman"/>
    <w:pitch w:val="default"/>
    <w:sig w:usb0="A00002EF" w:usb1="4000A44B" w:usb2="00000000" w:usb3="00000000" w:csb0="2000019F" w:csb1="00000000"/>
  </w:font>
  <w:font w:name="Arial Black">
    <w:panose1 w:val="020B0A04020102020204"/>
    <w:charset w:val="01"/>
    <w:family w:val="swiss"/>
    <w:pitch w:val="default"/>
    <w:sig w:usb0="A00002AF" w:usb1="400078FB" w:usb2="00000000" w:usb3="00000000" w:csb0="6000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F5D61">
    <w:pPr>
      <w:pStyle w:val="5"/>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527685</wp:posOffset>
              </wp:positionH>
              <wp:positionV relativeFrom="page">
                <wp:posOffset>10008235</wp:posOffset>
              </wp:positionV>
              <wp:extent cx="1464945" cy="200660"/>
              <wp:effectExtent l="0" t="0" r="0" b="0"/>
              <wp:wrapNone/>
              <wp:docPr id="1" name="Textbox 1"/>
              <wp:cNvGraphicFramePr/>
              <a:graphic xmlns:a="http://schemas.openxmlformats.org/drawingml/2006/main">
                <a:graphicData uri="http://schemas.microsoft.com/office/word/2010/wordprocessingShape">
                  <wps:wsp>
                    <wps:cNvSpPr txBox="1"/>
                    <wps:spPr>
                      <a:xfrm>
                        <a:off x="0" y="0"/>
                        <a:ext cx="1464945" cy="200660"/>
                      </a:xfrm>
                      <a:prstGeom prst="rect">
                        <a:avLst/>
                      </a:prstGeom>
                    </wps:spPr>
                    <wps:txbx>
                      <w:txbxContent>
                        <w:p w14:paraId="0772EBF1">
                          <w:pPr>
                            <w:pStyle w:val="5"/>
                            <w:spacing w:before="19"/>
                            <w:ind w:left="20"/>
                            <w:rPr>
                              <w:rFonts w:hint="default" w:ascii="Arial MT"/>
                              <w:lang w:val="en-US"/>
                            </w:rPr>
                          </w:pPr>
                          <w:r>
                            <w:rPr>
                              <w:rFonts w:ascii="Arial MT"/>
                              <w:w w:val="80"/>
                            </w:rPr>
                            <w:t>Prepared</w:t>
                          </w:r>
                          <w:r>
                            <w:rPr>
                              <w:rFonts w:ascii="Arial MT"/>
                              <w:spacing w:val="-4"/>
                            </w:rPr>
                            <w:t xml:space="preserve"> </w:t>
                          </w:r>
                          <w:r>
                            <w:rPr>
                              <w:rFonts w:ascii="Arial MT"/>
                              <w:w w:val="80"/>
                            </w:rPr>
                            <w:t>by</w:t>
                          </w:r>
                          <w:r>
                            <w:rPr>
                              <w:rFonts w:ascii="Arial MT"/>
                              <w:spacing w:val="-6"/>
                            </w:rPr>
                            <w:t xml:space="preserve"> </w:t>
                          </w:r>
                          <w:r>
                            <w:rPr>
                              <w:rFonts w:hint="default" w:ascii="Arial MT"/>
                              <w:spacing w:val="-6"/>
                              <w:lang w:val="en-US"/>
                            </w:rPr>
                            <w:t>Jawad Ali</w:t>
                          </w:r>
                        </w:p>
                      </w:txbxContent>
                    </wps:txbx>
                    <wps:bodyPr wrap="square" lIns="0" tIns="0" rIns="0" bIns="0" rtlCol="0">
                      <a:noAutofit/>
                    </wps:bodyPr>
                  </wps:wsp>
                </a:graphicData>
              </a:graphic>
            </wp:anchor>
          </w:drawing>
        </mc:Choice>
        <mc:Fallback>
          <w:pict>
            <v:shape id="Textbox 1" o:spid="_x0000_s1026" o:spt="202" type="#_x0000_t202" style="position:absolute;left:0pt;margin-left:41.55pt;margin-top:788.05pt;height:15.8pt;width:115.35pt;mso-position-horizontal-relative:page;mso-position-vertical-relative:page;z-index:-251656192;mso-width-relative:page;mso-height-relative:page;" filled="f" stroked="f" coordsize="21600,21600" o:gfxdata="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P0C&#10;g6vZAAAADAEAAA8AAAAAAAAAAQAgAAAAIgAAAGRycy9kb3ducmV2LnhtbFBLAQIUABQAAAAIAIdO&#10;4kCgz4/RsAEAAHQDAAAOAAAAAAAAAAEAIAAAACgBAABkcnMvZTJvRG9jLnhtbFBLBQYAAAAABgAG&#10;AFkBAABKBQAAAAA=&#10;">
              <v:fill on="f" focussize="0,0"/>
              <v:stroke on="f"/>
              <v:imagedata o:title=""/>
              <o:lock v:ext="edit" aspectratio="f"/>
              <v:textbox inset="0mm,0mm,0mm,0mm">
                <w:txbxContent>
                  <w:p w14:paraId="0772EBF1">
                    <w:pPr>
                      <w:pStyle w:val="5"/>
                      <w:spacing w:before="19"/>
                      <w:ind w:left="20"/>
                      <w:rPr>
                        <w:rFonts w:hint="default" w:ascii="Arial MT"/>
                        <w:lang w:val="en-US"/>
                      </w:rPr>
                    </w:pPr>
                    <w:r>
                      <w:rPr>
                        <w:rFonts w:ascii="Arial MT"/>
                        <w:w w:val="80"/>
                      </w:rPr>
                      <w:t>Prepared</w:t>
                    </w:r>
                    <w:r>
                      <w:rPr>
                        <w:rFonts w:ascii="Arial MT"/>
                        <w:spacing w:val="-4"/>
                      </w:rPr>
                      <w:t xml:space="preserve"> </w:t>
                    </w:r>
                    <w:r>
                      <w:rPr>
                        <w:rFonts w:ascii="Arial MT"/>
                        <w:w w:val="80"/>
                      </w:rPr>
                      <w:t>by</w:t>
                    </w:r>
                    <w:r>
                      <w:rPr>
                        <w:rFonts w:ascii="Arial MT"/>
                        <w:spacing w:val="-6"/>
                      </w:rPr>
                      <w:t xml:space="preserve"> </w:t>
                    </w:r>
                    <w:r>
                      <w:rPr>
                        <w:rFonts w:hint="default" w:ascii="Arial MT"/>
                        <w:spacing w:val="-6"/>
                        <w:lang w:val="en-US"/>
                      </w:rPr>
                      <w:t>Jawad Ali</w:t>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3844925</wp:posOffset>
              </wp:positionH>
              <wp:positionV relativeFrom="page">
                <wp:posOffset>10008235</wp:posOffset>
              </wp:positionV>
              <wp:extent cx="365125" cy="200660"/>
              <wp:effectExtent l="0" t="0" r="0" b="0"/>
              <wp:wrapNone/>
              <wp:docPr id="2" name="Textbox 2"/>
              <wp:cNvGraphicFramePr/>
              <a:graphic xmlns:a="http://schemas.openxmlformats.org/drawingml/2006/main">
                <a:graphicData uri="http://schemas.microsoft.com/office/word/2010/wordprocessingShape">
                  <wps:wsp>
                    <wps:cNvSpPr txBox="1"/>
                    <wps:spPr>
                      <a:xfrm>
                        <a:off x="0" y="0"/>
                        <a:ext cx="365125" cy="200660"/>
                      </a:xfrm>
                      <a:prstGeom prst="rect">
                        <a:avLst/>
                      </a:prstGeom>
                    </wps:spPr>
                    <wps:txbx>
                      <w:txbxContent>
                        <w:p w14:paraId="31D7AC2C">
                          <w:pPr>
                            <w:pStyle w:val="5"/>
                            <w:spacing w:before="19"/>
                            <w:ind w:left="20"/>
                            <w:rPr>
                              <w:rFonts w:ascii="Arial MT"/>
                            </w:rPr>
                          </w:pPr>
                          <w:r>
                            <w:rPr>
                              <w:rFonts w:ascii="Arial MT"/>
                              <w:w w:val="90"/>
                            </w:rPr>
                            <w:t>lab</w:t>
                          </w:r>
                          <w:r>
                            <w:rPr>
                              <w:rFonts w:ascii="Arial MT"/>
                              <w:spacing w:val="67"/>
                            </w:rPr>
                            <w:t xml:space="preserve"> </w:t>
                          </w:r>
                          <w:r>
                            <w:rPr>
                              <w:rFonts w:ascii="Arial MT"/>
                              <w:spacing w:val="-10"/>
                              <w:w w:val="90"/>
                            </w:rPr>
                            <w:t>9</w:t>
                          </w:r>
                        </w:p>
                      </w:txbxContent>
                    </wps:txbx>
                    <wps:bodyPr wrap="square" lIns="0" tIns="0" rIns="0" bIns="0" rtlCol="0">
                      <a:noAutofit/>
                    </wps:bodyPr>
                  </wps:wsp>
                </a:graphicData>
              </a:graphic>
            </wp:anchor>
          </w:drawing>
        </mc:Choice>
        <mc:Fallback>
          <w:pict>
            <v:shape id="Textbox 2" o:spid="_x0000_s1026" o:spt="202" type="#_x0000_t202" style="position:absolute;left:0pt;margin-left:302.75pt;margin-top:788.05pt;height:15.8pt;width:28.75pt;mso-position-horizontal-relative:page;mso-position-vertical-relative:page;z-index:-251655168;mso-width-relative:page;mso-height-relative:page;" filled="f" stroked="f" coordsize="21600,21600" o:gfxdata="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4&#10;wFHd2gAAAA0BAAAPAAAAAAAAAAEAIAAAACIAAABkcnMvZG93bnJldi54bWxQSwECFAAUAAAACACH&#10;TuJA6fvELrABAABzAwAADgAAAAAAAAABACAAAAApAQAAZHJzL2Uyb0RvYy54bWxQSwUGAAAAAAYA&#10;BgBZAQAASwUAAAAA&#10;">
              <v:fill on="f" focussize="0,0"/>
              <v:stroke on="f"/>
              <v:imagedata o:title=""/>
              <o:lock v:ext="edit" aspectratio="f"/>
              <v:textbox inset="0mm,0mm,0mm,0mm">
                <w:txbxContent>
                  <w:p w14:paraId="31D7AC2C">
                    <w:pPr>
                      <w:pStyle w:val="5"/>
                      <w:spacing w:before="19"/>
                      <w:ind w:left="20"/>
                      <w:rPr>
                        <w:rFonts w:ascii="Arial MT"/>
                      </w:rPr>
                    </w:pPr>
                    <w:r>
                      <w:rPr>
                        <w:rFonts w:ascii="Arial MT"/>
                        <w:w w:val="90"/>
                      </w:rPr>
                      <w:t>lab</w:t>
                    </w:r>
                    <w:r>
                      <w:rPr>
                        <w:rFonts w:ascii="Arial MT"/>
                        <w:spacing w:val="67"/>
                      </w:rPr>
                      <w:t xml:space="preserve"> </w:t>
                    </w:r>
                    <w:r>
                      <w:rPr>
                        <w:rFonts w:ascii="Arial MT"/>
                        <w:spacing w:val="-10"/>
                        <w:w w:val="90"/>
                      </w:rPr>
                      <w:t>9</w:t>
                    </w:r>
                  </w:p>
                </w:txbxContent>
              </v:textbox>
            </v:shape>
          </w:pict>
        </mc:Fallback>
      </mc:AlternateContent>
    </w:r>
    <w:bookmarkStart w:id="0" w:name="_GoBack"/>
    <w:bookmarkEnd w:id="0"/>
    <w:r>
      <w:rPr>
        <w:sz w:val="20"/>
      </w:rPr>
      <mc:AlternateContent>
        <mc:Choice Requires="wps">
          <w:drawing>
            <wp:anchor distT="0" distB="0" distL="0" distR="0" simplePos="0" relativeHeight="251661312" behindDoc="1" locked="0" layoutInCell="1" allowOverlap="1">
              <wp:simplePos x="0" y="0"/>
              <wp:positionH relativeFrom="page">
                <wp:posOffset>5957570</wp:posOffset>
              </wp:positionH>
              <wp:positionV relativeFrom="page">
                <wp:posOffset>10008235</wp:posOffset>
              </wp:positionV>
              <wp:extent cx="1045845" cy="200660"/>
              <wp:effectExtent l="0" t="0" r="0" b="0"/>
              <wp:wrapNone/>
              <wp:docPr id="3" name="Textbox 3"/>
              <wp:cNvGraphicFramePr/>
              <a:graphic xmlns:a="http://schemas.openxmlformats.org/drawingml/2006/main">
                <a:graphicData uri="http://schemas.microsoft.com/office/word/2010/wordprocessingShape">
                  <wps:wsp>
                    <wps:cNvSpPr txBox="1"/>
                    <wps:spPr>
                      <a:xfrm>
                        <a:off x="0" y="0"/>
                        <a:ext cx="1045844" cy="200660"/>
                      </a:xfrm>
                      <a:prstGeom prst="rect">
                        <a:avLst/>
                      </a:prstGeom>
                    </wps:spPr>
                    <wps:txbx>
                      <w:txbxContent>
                        <w:p w14:paraId="5E385E2F">
                          <w:pPr>
                            <w:pStyle w:val="5"/>
                            <w:spacing w:before="19"/>
                            <w:ind w:left="20"/>
                            <w:rPr>
                              <w:rFonts w:hint="default" w:ascii="Arial MT"/>
                              <w:lang w:val="en-US"/>
                            </w:rPr>
                          </w:pPr>
                          <w:r>
                            <w:rPr>
                              <w:rFonts w:ascii="Arial MT"/>
                              <w:spacing w:val="-2"/>
                              <w:w w:val="80"/>
                            </w:rPr>
                            <w:t>BF25NWELE06</w:t>
                          </w:r>
                          <w:r>
                            <w:rPr>
                              <w:rFonts w:hint="default" w:ascii="Arial MT"/>
                              <w:spacing w:val="-2"/>
                              <w:w w:val="80"/>
                              <w:lang w:val="en-US"/>
                            </w:rPr>
                            <w:t>91</w:t>
                          </w:r>
                        </w:p>
                      </w:txbxContent>
                    </wps:txbx>
                    <wps:bodyPr wrap="square" lIns="0" tIns="0" rIns="0" bIns="0" rtlCol="0">
                      <a:noAutofit/>
                    </wps:bodyPr>
                  </wps:wsp>
                </a:graphicData>
              </a:graphic>
            </wp:anchor>
          </w:drawing>
        </mc:Choice>
        <mc:Fallback>
          <w:pict>
            <v:shape id="Textbox 3" o:spid="_x0000_s1026" o:spt="202" type="#_x0000_t202" style="position:absolute;left:0pt;margin-left:469.1pt;margin-top:788.05pt;height:15.8pt;width:82.35pt;mso-position-horizontal-relative:page;mso-position-vertical-relative:page;z-index:-251655168;mso-width-relative:page;mso-height-relative:page;" filled="f" stroked="f" coordsize="21600,21600" o:gfxdata="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LaQfLbAAAADgEAAA8AAAAAAAAAAQAgAAAAIgAAAGRycy9kb3ducmV2LnhtbFBLAQIUABQAAAAI&#10;AIdO4kDUs5O7sQEAAHQDAAAOAAAAAAAAAAEAIAAAACoBAABkcnMvZTJvRG9jLnhtbFBLBQYAAAAA&#10;BgAGAFkBAABNBQAAAAA=&#10;">
              <v:fill on="f" focussize="0,0"/>
              <v:stroke on="f"/>
              <v:imagedata o:title=""/>
              <o:lock v:ext="edit" aspectratio="f"/>
              <v:textbox inset="0mm,0mm,0mm,0mm">
                <w:txbxContent>
                  <w:p w14:paraId="5E385E2F">
                    <w:pPr>
                      <w:pStyle w:val="5"/>
                      <w:spacing w:before="19"/>
                      <w:ind w:left="20"/>
                      <w:rPr>
                        <w:rFonts w:hint="default" w:ascii="Arial MT"/>
                        <w:lang w:val="en-US"/>
                      </w:rPr>
                    </w:pPr>
                    <w:r>
                      <w:rPr>
                        <w:rFonts w:ascii="Arial MT"/>
                        <w:spacing w:val="-2"/>
                        <w:w w:val="80"/>
                      </w:rPr>
                      <w:t>BF25NWELE06</w:t>
                    </w:r>
                    <w:r>
                      <w:rPr>
                        <w:rFonts w:hint="default" w:ascii="Arial MT"/>
                        <w:spacing w:val="-2"/>
                        <w:w w:val="80"/>
                        <w:lang w:val="en-US"/>
                      </w:rPr>
                      <w:t>91</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9D233">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362" w:hanging="361"/>
      </w:pPr>
      <w:rPr>
        <w:rFonts w:hint="default" w:ascii="Wingdings" w:hAnsi="Wingdings" w:eastAsia="Wingdings" w:cs="Wingdings"/>
        <w:b w:val="0"/>
        <w:bCs w:val="0"/>
        <w:i w:val="0"/>
        <w:iCs w:val="0"/>
        <w:spacing w:val="0"/>
        <w:w w:val="100"/>
        <w:sz w:val="28"/>
        <w:szCs w:val="28"/>
        <w:lang w:val="en-US" w:eastAsia="en-US" w:bidi="ar-SA"/>
      </w:rPr>
    </w:lvl>
    <w:lvl w:ilvl="1" w:tentative="0">
      <w:start w:val="0"/>
      <w:numFmt w:val="bullet"/>
      <w:lvlText w:val="•"/>
      <w:lvlJc w:val="left"/>
      <w:pPr>
        <w:ind w:left="1358" w:hanging="361"/>
      </w:pPr>
      <w:rPr>
        <w:rFonts w:hint="default"/>
        <w:lang w:val="en-US" w:eastAsia="en-US" w:bidi="ar-SA"/>
      </w:rPr>
    </w:lvl>
    <w:lvl w:ilvl="2" w:tentative="0">
      <w:start w:val="0"/>
      <w:numFmt w:val="bullet"/>
      <w:lvlText w:val="•"/>
      <w:lvlJc w:val="left"/>
      <w:pPr>
        <w:ind w:left="2357" w:hanging="361"/>
      </w:pPr>
      <w:rPr>
        <w:rFonts w:hint="default"/>
        <w:lang w:val="en-US" w:eastAsia="en-US" w:bidi="ar-SA"/>
      </w:rPr>
    </w:lvl>
    <w:lvl w:ilvl="3" w:tentative="0">
      <w:start w:val="0"/>
      <w:numFmt w:val="bullet"/>
      <w:lvlText w:val="•"/>
      <w:lvlJc w:val="left"/>
      <w:pPr>
        <w:ind w:left="3356" w:hanging="361"/>
      </w:pPr>
      <w:rPr>
        <w:rFonts w:hint="default"/>
        <w:lang w:val="en-US" w:eastAsia="en-US" w:bidi="ar-SA"/>
      </w:rPr>
    </w:lvl>
    <w:lvl w:ilvl="4" w:tentative="0">
      <w:start w:val="0"/>
      <w:numFmt w:val="bullet"/>
      <w:lvlText w:val="•"/>
      <w:lvlJc w:val="left"/>
      <w:pPr>
        <w:ind w:left="4355" w:hanging="361"/>
      </w:pPr>
      <w:rPr>
        <w:rFonts w:hint="default"/>
        <w:lang w:val="en-US" w:eastAsia="en-US" w:bidi="ar-SA"/>
      </w:rPr>
    </w:lvl>
    <w:lvl w:ilvl="5" w:tentative="0">
      <w:start w:val="0"/>
      <w:numFmt w:val="bullet"/>
      <w:lvlText w:val="•"/>
      <w:lvlJc w:val="left"/>
      <w:pPr>
        <w:ind w:left="5354" w:hanging="361"/>
      </w:pPr>
      <w:rPr>
        <w:rFonts w:hint="default"/>
        <w:lang w:val="en-US" w:eastAsia="en-US" w:bidi="ar-SA"/>
      </w:rPr>
    </w:lvl>
    <w:lvl w:ilvl="6" w:tentative="0">
      <w:start w:val="0"/>
      <w:numFmt w:val="bullet"/>
      <w:lvlText w:val="•"/>
      <w:lvlJc w:val="left"/>
      <w:pPr>
        <w:ind w:left="6353" w:hanging="361"/>
      </w:pPr>
      <w:rPr>
        <w:rFonts w:hint="default"/>
        <w:lang w:val="en-US" w:eastAsia="en-US" w:bidi="ar-SA"/>
      </w:rPr>
    </w:lvl>
    <w:lvl w:ilvl="7" w:tentative="0">
      <w:start w:val="0"/>
      <w:numFmt w:val="bullet"/>
      <w:lvlText w:val="•"/>
      <w:lvlJc w:val="left"/>
      <w:pPr>
        <w:ind w:left="7351" w:hanging="361"/>
      </w:pPr>
      <w:rPr>
        <w:rFonts w:hint="default"/>
        <w:lang w:val="en-US" w:eastAsia="en-US" w:bidi="ar-SA"/>
      </w:rPr>
    </w:lvl>
    <w:lvl w:ilvl="8" w:tentative="0">
      <w:start w:val="0"/>
      <w:numFmt w:val="bullet"/>
      <w:lvlText w:val="•"/>
      <w:lvlJc w:val="left"/>
      <w:pPr>
        <w:ind w:left="8350" w:hanging="361"/>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362" w:hanging="361"/>
      </w:pPr>
      <w:rPr>
        <w:rFonts w:hint="default" w:ascii="Symbol" w:hAnsi="Symbol" w:eastAsia="Symbol" w:cs="Symbol"/>
        <w:b w:val="0"/>
        <w:bCs w:val="0"/>
        <w:i w:val="0"/>
        <w:iCs w:val="0"/>
        <w:spacing w:val="0"/>
        <w:w w:val="100"/>
        <w:sz w:val="24"/>
        <w:szCs w:val="24"/>
        <w:lang w:val="en-US" w:eastAsia="en-US" w:bidi="ar-SA"/>
      </w:rPr>
    </w:lvl>
    <w:lvl w:ilvl="1" w:tentative="0">
      <w:start w:val="1"/>
      <w:numFmt w:val="decimal"/>
      <w:lvlText w:val="%2."/>
      <w:lvlJc w:val="left"/>
      <w:pPr>
        <w:ind w:left="149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483" w:hanging="360"/>
      </w:pPr>
      <w:rPr>
        <w:rFonts w:hint="default"/>
        <w:lang w:val="en-US" w:eastAsia="en-US" w:bidi="ar-SA"/>
      </w:rPr>
    </w:lvl>
    <w:lvl w:ilvl="3" w:tentative="0">
      <w:start w:val="0"/>
      <w:numFmt w:val="bullet"/>
      <w:lvlText w:val="•"/>
      <w:lvlJc w:val="left"/>
      <w:pPr>
        <w:ind w:left="3466" w:hanging="360"/>
      </w:pPr>
      <w:rPr>
        <w:rFonts w:hint="default"/>
        <w:lang w:val="en-US" w:eastAsia="en-US" w:bidi="ar-SA"/>
      </w:rPr>
    </w:lvl>
    <w:lvl w:ilvl="4" w:tentative="0">
      <w:start w:val="0"/>
      <w:numFmt w:val="bullet"/>
      <w:lvlText w:val="•"/>
      <w:lvlJc w:val="left"/>
      <w:pPr>
        <w:ind w:left="4449" w:hanging="360"/>
      </w:pPr>
      <w:rPr>
        <w:rFonts w:hint="default"/>
        <w:lang w:val="en-US" w:eastAsia="en-US" w:bidi="ar-SA"/>
      </w:rPr>
    </w:lvl>
    <w:lvl w:ilvl="5" w:tentative="0">
      <w:start w:val="0"/>
      <w:numFmt w:val="bullet"/>
      <w:lvlText w:val="•"/>
      <w:lvlJc w:val="left"/>
      <w:pPr>
        <w:ind w:left="5432" w:hanging="360"/>
      </w:pPr>
      <w:rPr>
        <w:rFonts w:hint="default"/>
        <w:lang w:val="en-US" w:eastAsia="en-US" w:bidi="ar-SA"/>
      </w:rPr>
    </w:lvl>
    <w:lvl w:ilvl="6" w:tentative="0">
      <w:start w:val="0"/>
      <w:numFmt w:val="bullet"/>
      <w:lvlText w:val="•"/>
      <w:lvlJc w:val="left"/>
      <w:pPr>
        <w:ind w:left="6415" w:hanging="360"/>
      </w:pPr>
      <w:rPr>
        <w:rFonts w:hint="default"/>
        <w:lang w:val="en-US" w:eastAsia="en-US" w:bidi="ar-SA"/>
      </w:rPr>
    </w:lvl>
    <w:lvl w:ilvl="7" w:tentative="0">
      <w:start w:val="0"/>
      <w:numFmt w:val="bullet"/>
      <w:lvlText w:val="•"/>
      <w:lvlJc w:val="left"/>
      <w:pPr>
        <w:ind w:left="7398" w:hanging="360"/>
      </w:pPr>
      <w:rPr>
        <w:rFonts w:hint="default"/>
        <w:lang w:val="en-US" w:eastAsia="en-US" w:bidi="ar-SA"/>
      </w:rPr>
    </w:lvl>
    <w:lvl w:ilvl="8" w:tentative="0">
      <w:start w:val="0"/>
      <w:numFmt w:val="bullet"/>
      <w:lvlText w:val="•"/>
      <w:lvlJc w:val="left"/>
      <w:pPr>
        <w:ind w:left="8382" w:hanging="360"/>
      </w:pPr>
      <w:rPr>
        <w:rFonts w:hint="default"/>
        <w:lang w:val="en-US" w:eastAsia="en-US" w:bidi="ar-SA"/>
      </w:rPr>
    </w:lvl>
  </w:abstractNum>
  <w:abstractNum w:abstractNumId="2">
    <w:nsid w:val="CF092B84"/>
    <w:multiLevelType w:val="multilevel"/>
    <w:tmpl w:val="CF092B84"/>
    <w:lvl w:ilvl="0" w:tentative="0">
      <w:start w:val="0"/>
      <w:numFmt w:val="bullet"/>
      <w:lvlText w:val=""/>
      <w:lvlJc w:val="left"/>
      <w:pPr>
        <w:ind w:left="362" w:hanging="361"/>
      </w:pPr>
      <w:rPr>
        <w:rFonts w:hint="default" w:ascii="Wingdings" w:hAnsi="Wingdings" w:eastAsia="Wingdings" w:cs="Wingdings"/>
        <w:b w:val="0"/>
        <w:bCs w:val="0"/>
        <w:i w:val="0"/>
        <w:iCs w:val="0"/>
        <w:spacing w:val="0"/>
        <w:w w:val="100"/>
        <w:sz w:val="28"/>
        <w:szCs w:val="28"/>
        <w:lang w:val="en-US" w:eastAsia="en-US" w:bidi="ar-SA"/>
      </w:rPr>
    </w:lvl>
    <w:lvl w:ilvl="1" w:tentative="0">
      <w:start w:val="0"/>
      <w:numFmt w:val="bullet"/>
      <w:lvlText w:val="•"/>
      <w:lvlJc w:val="left"/>
      <w:pPr>
        <w:ind w:left="1358" w:hanging="361"/>
      </w:pPr>
      <w:rPr>
        <w:rFonts w:hint="default"/>
        <w:lang w:val="en-US" w:eastAsia="en-US" w:bidi="ar-SA"/>
      </w:rPr>
    </w:lvl>
    <w:lvl w:ilvl="2" w:tentative="0">
      <w:start w:val="0"/>
      <w:numFmt w:val="bullet"/>
      <w:lvlText w:val="•"/>
      <w:lvlJc w:val="left"/>
      <w:pPr>
        <w:ind w:left="2357" w:hanging="361"/>
      </w:pPr>
      <w:rPr>
        <w:rFonts w:hint="default"/>
        <w:lang w:val="en-US" w:eastAsia="en-US" w:bidi="ar-SA"/>
      </w:rPr>
    </w:lvl>
    <w:lvl w:ilvl="3" w:tentative="0">
      <w:start w:val="0"/>
      <w:numFmt w:val="bullet"/>
      <w:lvlText w:val="•"/>
      <w:lvlJc w:val="left"/>
      <w:pPr>
        <w:ind w:left="3356" w:hanging="361"/>
      </w:pPr>
      <w:rPr>
        <w:rFonts w:hint="default"/>
        <w:lang w:val="en-US" w:eastAsia="en-US" w:bidi="ar-SA"/>
      </w:rPr>
    </w:lvl>
    <w:lvl w:ilvl="4" w:tentative="0">
      <w:start w:val="0"/>
      <w:numFmt w:val="bullet"/>
      <w:lvlText w:val="•"/>
      <w:lvlJc w:val="left"/>
      <w:pPr>
        <w:ind w:left="4355" w:hanging="361"/>
      </w:pPr>
      <w:rPr>
        <w:rFonts w:hint="default"/>
        <w:lang w:val="en-US" w:eastAsia="en-US" w:bidi="ar-SA"/>
      </w:rPr>
    </w:lvl>
    <w:lvl w:ilvl="5" w:tentative="0">
      <w:start w:val="0"/>
      <w:numFmt w:val="bullet"/>
      <w:lvlText w:val="•"/>
      <w:lvlJc w:val="left"/>
      <w:pPr>
        <w:ind w:left="5354" w:hanging="361"/>
      </w:pPr>
      <w:rPr>
        <w:rFonts w:hint="default"/>
        <w:lang w:val="en-US" w:eastAsia="en-US" w:bidi="ar-SA"/>
      </w:rPr>
    </w:lvl>
    <w:lvl w:ilvl="6" w:tentative="0">
      <w:start w:val="0"/>
      <w:numFmt w:val="bullet"/>
      <w:lvlText w:val="•"/>
      <w:lvlJc w:val="left"/>
      <w:pPr>
        <w:ind w:left="6353" w:hanging="361"/>
      </w:pPr>
      <w:rPr>
        <w:rFonts w:hint="default"/>
        <w:lang w:val="en-US" w:eastAsia="en-US" w:bidi="ar-SA"/>
      </w:rPr>
    </w:lvl>
    <w:lvl w:ilvl="7" w:tentative="0">
      <w:start w:val="0"/>
      <w:numFmt w:val="bullet"/>
      <w:lvlText w:val="•"/>
      <w:lvlJc w:val="left"/>
      <w:pPr>
        <w:ind w:left="7351" w:hanging="361"/>
      </w:pPr>
      <w:rPr>
        <w:rFonts w:hint="default"/>
        <w:lang w:val="en-US" w:eastAsia="en-US" w:bidi="ar-SA"/>
      </w:rPr>
    </w:lvl>
    <w:lvl w:ilvl="8" w:tentative="0">
      <w:start w:val="0"/>
      <w:numFmt w:val="bullet"/>
      <w:lvlText w:val="•"/>
      <w:lvlJc w:val="left"/>
      <w:pPr>
        <w:ind w:left="8350" w:hanging="361"/>
      </w:pPr>
      <w:rPr>
        <w:rFonts w:hint="default"/>
        <w:lang w:val="en-US" w:eastAsia="en-US" w:bidi="ar-SA"/>
      </w:rPr>
    </w:lvl>
  </w:abstractNum>
  <w:abstractNum w:abstractNumId="3">
    <w:nsid w:val="0053208E"/>
    <w:multiLevelType w:val="multilevel"/>
    <w:tmpl w:val="0053208E"/>
    <w:lvl w:ilvl="0" w:tentative="0">
      <w:start w:val="0"/>
      <w:numFmt w:val="bullet"/>
      <w:lvlText w:val="o"/>
      <w:lvlJc w:val="left"/>
      <w:pPr>
        <w:ind w:left="722" w:hanging="360"/>
      </w:pPr>
      <w:rPr>
        <w:rFonts w:hint="default" w:ascii="Courier New" w:hAnsi="Courier New" w:eastAsia="Courier New" w:cs="Courier New"/>
        <w:b w:val="0"/>
        <w:bCs w:val="0"/>
        <w:i w:val="0"/>
        <w:iCs w:val="0"/>
        <w:spacing w:val="0"/>
        <w:w w:val="100"/>
        <w:sz w:val="28"/>
        <w:szCs w:val="28"/>
        <w:lang w:val="en-US" w:eastAsia="en-US" w:bidi="ar-SA"/>
      </w:rPr>
    </w:lvl>
    <w:lvl w:ilvl="1" w:tentative="0">
      <w:start w:val="0"/>
      <w:numFmt w:val="bullet"/>
      <w:lvlText w:val=""/>
      <w:lvlJc w:val="left"/>
      <w:pPr>
        <w:ind w:left="3055" w:hanging="361"/>
      </w:pPr>
      <w:rPr>
        <w:rFonts w:hint="default" w:ascii="Symbol" w:hAnsi="Symbol" w:eastAsia="Symbol" w:cs="Symbol"/>
        <w:b w:val="0"/>
        <w:bCs w:val="0"/>
        <w:i w:val="0"/>
        <w:iCs w:val="0"/>
        <w:spacing w:val="0"/>
        <w:w w:val="100"/>
        <w:sz w:val="24"/>
        <w:szCs w:val="24"/>
        <w:lang w:val="en-US" w:eastAsia="en-US" w:bidi="ar-SA"/>
      </w:rPr>
    </w:lvl>
    <w:lvl w:ilvl="2" w:tentative="0">
      <w:start w:val="0"/>
      <w:numFmt w:val="bullet"/>
      <w:lvlText w:val="•"/>
      <w:lvlJc w:val="left"/>
      <w:pPr>
        <w:ind w:left="3869" w:hanging="361"/>
      </w:pPr>
      <w:rPr>
        <w:rFonts w:hint="default"/>
        <w:lang w:val="en-US" w:eastAsia="en-US" w:bidi="ar-SA"/>
      </w:rPr>
    </w:lvl>
    <w:lvl w:ilvl="3" w:tentative="0">
      <w:start w:val="0"/>
      <w:numFmt w:val="bullet"/>
      <w:lvlText w:val="•"/>
      <w:lvlJc w:val="left"/>
      <w:pPr>
        <w:ind w:left="4679" w:hanging="361"/>
      </w:pPr>
      <w:rPr>
        <w:rFonts w:hint="default"/>
        <w:lang w:val="en-US" w:eastAsia="en-US" w:bidi="ar-SA"/>
      </w:rPr>
    </w:lvl>
    <w:lvl w:ilvl="4" w:tentative="0">
      <w:start w:val="0"/>
      <w:numFmt w:val="bullet"/>
      <w:lvlText w:val="•"/>
      <w:lvlJc w:val="left"/>
      <w:pPr>
        <w:ind w:left="5489" w:hanging="361"/>
      </w:pPr>
      <w:rPr>
        <w:rFonts w:hint="default"/>
        <w:lang w:val="en-US" w:eastAsia="en-US" w:bidi="ar-SA"/>
      </w:rPr>
    </w:lvl>
    <w:lvl w:ilvl="5" w:tentative="0">
      <w:start w:val="0"/>
      <w:numFmt w:val="bullet"/>
      <w:lvlText w:val="•"/>
      <w:lvlJc w:val="left"/>
      <w:pPr>
        <w:ind w:left="6299" w:hanging="361"/>
      </w:pPr>
      <w:rPr>
        <w:rFonts w:hint="default"/>
        <w:lang w:val="en-US" w:eastAsia="en-US" w:bidi="ar-SA"/>
      </w:rPr>
    </w:lvl>
    <w:lvl w:ilvl="6" w:tentative="0">
      <w:start w:val="0"/>
      <w:numFmt w:val="bullet"/>
      <w:lvlText w:val="•"/>
      <w:lvlJc w:val="left"/>
      <w:pPr>
        <w:ind w:left="7109" w:hanging="361"/>
      </w:pPr>
      <w:rPr>
        <w:rFonts w:hint="default"/>
        <w:lang w:val="en-US" w:eastAsia="en-US" w:bidi="ar-SA"/>
      </w:rPr>
    </w:lvl>
    <w:lvl w:ilvl="7" w:tentative="0">
      <w:start w:val="0"/>
      <w:numFmt w:val="bullet"/>
      <w:lvlText w:val="•"/>
      <w:lvlJc w:val="left"/>
      <w:pPr>
        <w:ind w:left="7918" w:hanging="361"/>
      </w:pPr>
      <w:rPr>
        <w:rFonts w:hint="default"/>
        <w:lang w:val="en-US" w:eastAsia="en-US" w:bidi="ar-SA"/>
      </w:rPr>
    </w:lvl>
    <w:lvl w:ilvl="8" w:tentative="0">
      <w:start w:val="0"/>
      <w:numFmt w:val="bullet"/>
      <w:lvlText w:val="•"/>
      <w:lvlJc w:val="left"/>
      <w:pPr>
        <w:ind w:left="8728" w:hanging="361"/>
      </w:pPr>
      <w:rPr>
        <w:rFonts w:hint="default"/>
        <w:lang w:val="en-US" w:eastAsia="en-US" w:bidi="ar-SA"/>
      </w:rPr>
    </w:lvl>
  </w:abstractNum>
  <w:abstractNum w:abstractNumId="4">
    <w:nsid w:val="59ADCABA"/>
    <w:multiLevelType w:val="multilevel"/>
    <w:tmpl w:val="59ADCABA"/>
    <w:lvl w:ilvl="0" w:tentative="0">
      <w:start w:val="0"/>
      <w:numFmt w:val="bullet"/>
      <w:lvlText w:val=""/>
      <w:lvlJc w:val="left"/>
      <w:pPr>
        <w:ind w:left="362" w:hanging="361"/>
      </w:pPr>
      <w:rPr>
        <w:rFonts w:hint="default" w:ascii="Symbol" w:hAnsi="Symbol" w:eastAsia="Symbol" w:cs="Symbol"/>
        <w:b w:val="0"/>
        <w:bCs w:val="0"/>
        <w:i w:val="0"/>
        <w:iCs w:val="0"/>
        <w:spacing w:val="0"/>
        <w:w w:val="100"/>
        <w:sz w:val="24"/>
        <w:szCs w:val="24"/>
        <w:lang w:val="en-US" w:eastAsia="en-US" w:bidi="ar-SA"/>
      </w:rPr>
    </w:lvl>
    <w:lvl w:ilvl="1" w:tentative="0">
      <w:start w:val="1"/>
      <w:numFmt w:val="lowerRoman"/>
      <w:lvlText w:val="%2."/>
      <w:lvlJc w:val="left"/>
      <w:pPr>
        <w:ind w:left="4269" w:hanging="187"/>
        <w:jc w:val="left"/>
      </w:pPr>
      <w:rPr>
        <w:rFonts w:hint="default" w:ascii="Times New Roman" w:hAnsi="Times New Roman" w:eastAsia="Times New Roman" w:cs="Times New Roman"/>
        <w:b w:val="0"/>
        <w:bCs w:val="0"/>
        <w:i w:val="0"/>
        <w:iCs w:val="0"/>
        <w:spacing w:val="0"/>
        <w:w w:val="100"/>
        <w:sz w:val="24"/>
        <w:szCs w:val="24"/>
        <w:shd w:val="clear" w:color="auto" w:fill="D3D3D3"/>
        <w:lang w:val="en-US" w:eastAsia="en-US" w:bidi="ar-SA"/>
      </w:rPr>
    </w:lvl>
    <w:lvl w:ilvl="2" w:tentative="0">
      <w:start w:val="0"/>
      <w:numFmt w:val="bullet"/>
      <w:lvlText w:val="•"/>
      <w:lvlJc w:val="left"/>
      <w:pPr>
        <w:ind w:left="4936" w:hanging="187"/>
      </w:pPr>
      <w:rPr>
        <w:rFonts w:hint="default"/>
        <w:lang w:val="en-US" w:eastAsia="en-US" w:bidi="ar-SA"/>
      </w:rPr>
    </w:lvl>
    <w:lvl w:ilvl="3" w:tentative="0">
      <w:start w:val="0"/>
      <w:numFmt w:val="bullet"/>
      <w:lvlText w:val="•"/>
      <w:lvlJc w:val="left"/>
      <w:pPr>
        <w:ind w:left="5612" w:hanging="187"/>
      </w:pPr>
      <w:rPr>
        <w:rFonts w:hint="default"/>
        <w:lang w:val="en-US" w:eastAsia="en-US" w:bidi="ar-SA"/>
      </w:rPr>
    </w:lvl>
    <w:lvl w:ilvl="4" w:tentative="0">
      <w:start w:val="0"/>
      <w:numFmt w:val="bullet"/>
      <w:lvlText w:val="•"/>
      <w:lvlJc w:val="left"/>
      <w:pPr>
        <w:ind w:left="6289" w:hanging="187"/>
      </w:pPr>
      <w:rPr>
        <w:rFonts w:hint="default"/>
        <w:lang w:val="en-US" w:eastAsia="en-US" w:bidi="ar-SA"/>
      </w:rPr>
    </w:lvl>
    <w:lvl w:ilvl="5" w:tentative="0">
      <w:start w:val="0"/>
      <w:numFmt w:val="bullet"/>
      <w:lvlText w:val="•"/>
      <w:lvlJc w:val="left"/>
      <w:pPr>
        <w:ind w:left="6965" w:hanging="187"/>
      </w:pPr>
      <w:rPr>
        <w:rFonts w:hint="default"/>
        <w:lang w:val="en-US" w:eastAsia="en-US" w:bidi="ar-SA"/>
      </w:rPr>
    </w:lvl>
    <w:lvl w:ilvl="6" w:tentative="0">
      <w:start w:val="0"/>
      <w:numFmt w:val="bullet"/>
      <w:lvlText w:val="•"/>
      <w:lvlJc w:val="left"/>
      <w:pPr>
        <w:ind w:left="7642" w:hanging="187"/>
      </w:pPr>
      <w:rPr>
        <w:rFonts w:hint="default"/>
        <w:lang w:val="en-US" w:eastAsia="en-US" w:bidi="ar-SA"/>
      </w:rPr>
    </w:lvl>
    <w:lvl w:ilvl="7" w:tentative="0">
      <w:start w:val="0"/>
      <w:numFmt w:val="bullet"/>
      <w:lvlText w:val="•"/>
      <w:lvlJc w:val="left"/>
      <w:pPr>
        <w:ind w:left="8318" w:hanging="187"/>
      </w:pPr>
      <w:rPr>
        <w:rFonts w:hint="default"/>
        <w:lang w:val="en-US" w:eastAsia="en-US" w:bidi="ar-SA"/>
      </w:rPr>
    </w:lvl>
    <w:lvl w:ilvl="8" w:tentative="0">
      <w:start w:val="0"/>
      <w:numFmt w:val="bullet"/>
      <w:lvlText w:val="•"/>
      <w:lvlJc w:val="left"/>
      <w:pPr>
        <w:ind w:left="8995" w:hanging="187"/>
      </w:pPr>
      <w:rPr>
        <w:rFonts w:hint="default"/>
        <w:lang w:val="en-US" w:eastAsia="en-US" w:bidi="ar-SA"/>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6ED460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2"/>
      <w:outlineLvl w:val="1"/>
    </w:pPr>
    <w:rPr>
      <w:rFonts w:ascii="Times New Roman" w:hAnsi="Times New Roman" w:eastAsia="Times New Roman" w:cs="Times New Roman"/>
      <w:b/>
      <w:bCs/>
      <w:sz w:val="24"/>
      <w:szCs w:val="24"/>
      <w:lang w:val="en-US" w:eastAsia="en-US" w:bidi="ar-SA"/>
    </w:rPr>
  </w:style>
  <w:style w:type="character" w:default="1" w:styleId="3">
    <w:name w:val="Default Paragraph Font"/>
    <w:semiHidden/>
    <w:unhideWhenUsed/>
    <w:qFormat/>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4"/>
      <w:szCs w:val="24"/>
      <w:lang w:val="en-US" w:eastAsia="en-US" w:bidi="ar-SA"/>
    </w:rPr>
  </w:style>
  <w:style w:type="paragraph" w:styleId="6">
    <w:name w:val="header"/>
    <w:basedOn w:val="1"/>
    <w:uiPriority w:val="0"/>
    <w:pPr>
      <w:tabs>
        <w:tab w:val="center" w:pos="4153"/>
        <w:tab w:val="right" w:pos="8306"/>
      </w:tabs>
      <w:snapToGrid w:val="0"/>
    </w:pPr>
    <w:rPr>
      <w:sz w:val="18"/>
      <w:szCs w:val="18"/>
    </w:rPr>
  </w:style>
  <w:style w:type="paragraph" w:styleId="7">
    <w:name w:val="Title"/>
    <w:basedOn w:val="1"/>
    <w:qFormat/>
    <w:uiPriority w:val="1"/>
    <w:pPr>
      <w:spacing w:before="43"/>
      <w:ind w:right="673"/>
      <w:jc w:val="center"/>
    </w:pPr>
    <w:rPr>
      <w:rFonts w:ascii="Times New Roman" w:hAnsi="Times New Roman" w:eastAsia="Times New Roman" w:cs="Times New Roman"/>
      <w:b/>
      <w:bCs/>
      <w:i/>
      <w:iCs/>
      <w:sz w:val="40"/>
      <w:szCs w:val="40"/>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362" w:hanging="360"/>
    </w:pPr>
    <w:rPr>
      <w:rFonts w:ascii="Times New Roman" w:hAnsi="Times New Roman" w:eastAsia="Times New Roman" w:cs="Times New Roman"/>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1477</Words>
  <Characters>7282</Characters>
  <TotalTime>1</TotalTime>
  <ScaleCrop>false</ScaleCrop>
  <LinksUpToDate>false</LinksUpToDate>
  <CharactersWithSpaces>8688</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2026-05-10T18:41:00Z</dcterms:created>
  <dc:creator>Umair Khan</dc:creator>
  <cp:lastModifiedBy>Hidayat Ullah</cp:lastModifiedBy>
  <dcterms:modified xsi:type="dcterms:W3CDTF">2026-05-10T18:44:14Z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2026-05-05T00:00:00Z</vt:filetime>
  </property>
  <property fmtid="{D5CDD505-2E9C-101B-9397-08002B2CF9AE}" pid="3" name="Creator">
    <vt:lpwstr>Microsoft® Word 2024</vt:lpwstr>
  </property>
  <property fmtid="{D5CDD505-2E9C-101B-9397-08002B2CF9AE}" pid="4" name="LastSaved">
    <vt:filetime>2026-05-10T00:00:00Z</vt:filetime>
  </property>
  <property fmtid="{D5CDD505-2E9C-101B-9397-08002B2CF9AE}" pid="5" name="Producer">
    <vt:lpwstr>Microsoft® Word 2024</vt:lpwstr>
  </property>
  <property fmtid="{D5CDD505-2E9C-101B-9397-08002B2CF9AE}" pid="6" name="KSOTemplateDocerSaveRecord">
    <vt:lpwstr>eyJoZGlkIjoiYmY0ZGYzMjg3YmUyNjkyNjdmOTRkOTJiNzQ3ODdjYzYiLCJ1c2VySWQiOiIxOTI0MTQ4Mjk4NTg1In0=</vt:lpwstr>
  </property>
  <property fmtid="{D5CDD505-2E9C-101B-9397-08002B2CF9AE}" pid="7" name="KSOProductBuildVer">
    <vt:lpwstr>1033-12.1.0.25862</vt:lpwstr>
  </property>
  <property fmtid="{D5CDD505-2E9C-101B-9397-08002B2CF9AE}" pid="8" name="ICV">
    <vt:lpwstr>E1DF8299699C4C1FB3B70C1D24668029_12</vt:lpwstr>
  </property>
</Properties>
</file>