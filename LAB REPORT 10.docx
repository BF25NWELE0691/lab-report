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AE5C8">
      <w:pPr>
        <w:pStyle w:val="2"/>
      </w:pPr>
      <w:r>
        <mc:AlternateContent>
          <mc:Choice Requires="wpg">
            <w:drawing>
              <wp:anchor distT="0" distB="0" distL="0" distR="0" simplePos="0" relativeHeight="251661312" behindDoc="1" locked="0" layoutInCell="1" allowOverlap="1">
                <wp:simplePos x="0" y="0"/>
                <wp:positionH relativeFrom="page">
                  <wp:posOffset>751205</wp:posOffset>
                </wp:positionH>
                <wp:positionV relativeFrom="page">
                  <wp:posOffset>607695</wp:posOffset>
                </wp:positionV>
                <wp:extent cx="6289040" cy="8663305"/>
                <wp:effectExtent l="0" t="0" r="16510" b="4445"/>
                <wp:wrapNone/>
                <wp:docPr id="4" name="Group 4"/>
                <wp:cNvGraphicFramePr/>
                <a:graphic xmlns:a="http://schemas.openxmlformats.org/drawingml/2006/main">
                  <a:graphicData uri="http://schemas.microsoft.com/office/word/2010/wordprocessingGroup">
                    <wpg:wgp>
                      <wpg:cNvGrpSpPr/>
                      <wpg:grpSpPr>
                        <a:xfrm>
                          <a:off x="0" y="0"/>
                          <a:ext cx="6288913" cy="8663432"/>
                          <a:chOff x="447725" y="304190"/>
                          <a:chExt cx="6288913" cy="8663432"/>
                        </a:xfrm>
                      </wpg:grpSpPr>
                      <pic:pic xmlns:pic="http://schemas.openxmlformats.org/drawingml/2006/picture">
                        <pic:nvPicPr>
                          <pic:cNvPr id="5" name="Image 5"/>
                          <pic:cNvPicPr/>
                        </pic:nvPicPr>
                        <pic:blipFill>
                          <a:blip r:embed="rId10" cstate="print"/>
                          <a:stretch>
                            <a:fillRect/>
                          </a:stretch>
                        </pic:blipFill>
                        <pic:spPr>
                          <a:xfrm>
                            <a:off x="1064513" y="5684672"/>
                            <a:ext cx="4940300" cy="328295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447725" y="1583080"/>
                            <a:ext cx="6288913" cy="27432"/>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1358519" y="304190"/>
                            <a:ext cx="4217034" cy="851534"/>
                          </a:xfrm>
                          <a:prstGeom prst="rect">
                            <a:avLst/>
                          </a:prstGeom>
                        </pic:spPr>
                      </pic:pic>
                    </wpg:wgp>
                  </a:graphicData>
                </a:graphic>
              </wp:anchor>
            </w:drawing>
          </mc:Choice>
          <mc:Fallback>
            <w:pict>
              <v:group id="_x0000_s1026" o:spid="_x0000_s1026" o:spt="203" style="position:absolute;left:0pt;margin-left:59.15pt;margin-top:47.85pt;height:682.15pt;width:495.2pt;mso-position-horizontal-relative:page;mso-position-vertical-relative:page;z-index:-251655168;mso-width-relative:page;mso-height-relative:page;" coordorigin="447725,304190" coordsize="6288913,8663432" o:gfxdata="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">
                <o:lock v:ext="edit" aspectratio="f"/>
                <v:shape id="Image 5" o:spid="_x0000_s1026" o:spt="75" type="#_x0000_t75" style="position:absolute;left:1064513;top:5684672;height:3282950;width:4940300;" filled="f" o:preferrelative="t" stroked="f" coordsize="21600,21600" o:gfxdata="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18mdtwAAANoAAAAP&#10;AAAAAAAAAAEAIAAAACIAAABkcnMvZG93bnJldi54bWxQSwECFAAUAAAACACHTuJAMy8FnjsAAAA5&#10;AAAAEAAAAAAAAAABACAAAAAGAQAAZHJzL3NoYXBleG1sLnhtbFBLBQYAAAAABgAGAFsBAACwAwAA&#10;AAA=&#10;">
                  <v:fill on="f" focussize="0,0"/>
                  <v:stroke on="f"/>
                  <v:imagedata r:id="rId10" o:title=""/>
                  <o:lock v:ext="edit" aspectratio="f"/>
                </v:shape>
                <v:shape id="Image 6" o:spid="_x0000_s1026" o:spt="75" type="#_x0000_t75" style="position:absolute;left:447725;top:1583080;height:27432;width:6288913;" filled="f" o:preferrelative="t" stroked="f" coordsize="21600,21600" o:gfxdata="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EfQb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7" o:spid="_x0000_s1026" o:spt="75" type="#_x0000_t75" style="position:absolute;left:1358519;top:304190;height:851534;width:4217034;" filled="f" o:preferrelative="t" stroked="f" coordsize="21600,21600" o:gfxdata="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06uy5AAAA2gAA&#10;AA8AAAAAAAAAAQAgAAAAIgAAAGRycy9kb3ducmV2LnhtbFBLAQIUABQAAAAIAIdO4kAzLwWeOwAA&#10;ADkAAAAQAAAAAAAAAAEAIAAAAAgBAABkcnMvc2hhcGV4bWwueG1sUEsFBgAAAAAGAAYAWwEAALID&#10;AAAAAA==&#10;">
                  <v:fill on="f" focussize="0,0"/>
                  <v:stroke on="f"/>
                  <v:imagedata r:id="rId12" o:title=""/>
                  <o:lock v:ext="edit" aspectratio="f"/>
                </v:shape>
              </v:group>
            </w:pict>
          </mc:Fallback>
        </mc:AlternateContent>
      </w:r>
      <w:r>
        <w:rPr>
          <w:w w:val="90"/>
        </w:rPr>
        <w:t>Lab</w:t>
      </w:r>
      <w:r>
        <w:rPr>
          <w:spacing w:val="-20"/>
          <w:w w:val="90"/>
        </w:rPr>
        <w:t xml:space="preserve"> </w:t>
      </w:r>
      <w:r>
        <w:rPr>
          <w:w w:val="90"/>
        </w:rPr>
        <w:t>No:</w:t>
      </w:r>
      <w:r>
        <w:rPr>
          <w:spacing w:val="-5"/>
        </w:rPr>
        <w:t xml:space="preserve"> </w:t>
      </w:r>
      <w:r>
        <w:rPr>
          <w:spacing w:val="-5"/>
          <w:w w:val="90"/>
        </w:rPr>
        <w:t>10</w:t>
      </w:r>
    </w:p>
    <w:p w14:paraId="007CA5E4">
      <w:pPr>
        <w:pStyle w:val="6"/>
        <w:spacing w:before="201"/>
        <w:rPr>
          <w:b/>
          <w:i/>
          <w:sz w:val="28"/>
        </w:rPr>
      </w:pPr>
    </w:p>
    <w:p w14:paraId="7AB108AB">
      <w:pPr>
        <w:pStyle w:val="3"/>
        <w:tabs>
          <w:tab w:val="left" w:pos="4010"/>
        </w:tabs>
        <w:ind w:firstLine="0"/>
      </w:pPr>
      <w:r>
        <w:rPr>
          <w:rFonts w:ascii="Wingdings" w:hAnsi="Wingdings"/>
          <w:b w:val="0"/>
          <w:sz w:val="32"/>
        </w:rPr>
        <w:t></w:t>
      </w:r>
      <w:r>
        <w:rPr>
          <w:b w:val="0"/>
          <w:spacing w:val="-7"/>
          <w:sz w:val="32"/>
        </w:rPr>
        <w:t xml:space="preserve"> </w:t>
      </w:r>
      <w:r>
        <w:t>Lab</w:t>
      </w:r>
      <w:r>
        <w:rPr>
          <w:spacing w:val="-7"/>
        </w:rPr>
        <w:t xml:space="preserve"> </w:t>
      </w:r>
      <w:r>
        <w:rPr>
          <w:spacing w:val="-2"/>
        </w:rPr>
        <w:t>Title:</w:t>
      </w:r>
      <w:r>
        <w:tab/>
      </w:r>
      <w:r>
        <w:t>Functions</w:t>
      </w:r>
      <w:r>
        <w:rPr>
          <w:spacing w:val="-5"/>
        </w:rPr>
        <w:t xml:space="preserve"> </w:t>
      </w:r>
      <w:r>
        <w:t>(Part</w:t>
      </w:r>
      <w:r>
        <w:rPr>
          <w:spacing w:val="-4"/>
        </w:rPr>
        <w:t xml:space="preserve"> </w:t>
      </w:r>
      <w:r>
        <w:rPr>
          <w:spacing w:val="-5"/>
        </w:rPr>
        <w:t>II)</w:t>
      </w:r>
    </w:p>
    <w:p w14:paraId="00C66792">
      <w:pPr>
        <w:pStyle w:val="9"/>
        <w:numPr>
          <w:ilvl w:val="0"/>
          <w:numId w:val="1"/>
        </w:numPr>
        <w:tabs>
          <w:tab w:val="left" w:pos="721"/>
        </w:tabs>
        <w:spacing w:before="58" w:after="0" w:line="240" w:lineRule="auto"/>
        <w:ind w:left="721" w:right="0" w:hanging="359"/>
        <w:jc w:val="left"/>
        <w:rPr>
          <w:b/>
          <w:sz w:val="28"/>
        </w:rPr>
      </w:pPr>
      <w:r>
        <w:rPr>
          <w:b/>
          <w:sz w:val="28"/>
        </w:rPr>
        <w:t>Learning</w:t>
      </w:r>
      <w:r>
        <w:rPr>
          <w:b/>
          <w:spacing w:val="-6"/>
          <w:sz w:val="28"/>
        </w:rPr>
        <w:t xml:space="preserve"> </w:t>
      </w:r>
      <w:r>
        <w:rPr>
          <w:b/>
          <w:spacing w:val="-2"/>
          <w:sz w:val="28"/>
        </w:rPr>
        <w:t>objectives:</w:t>
      </w:r>
    </w:p>
    <w:p w14:paraId="7B76FC70">
      <w:pPr>
        <w:pStyle w:val="6"/>
        <w:spacing w:before="174"/>
        <w:ind w:left="2455"/>
      </w:pPr>
      <w:r>
        <w:t>The</w:t>
      </w:r>
      <w:r>
        <w:rPr>
          <w:spacing w:val="-6"/>
        </w:rPr>
        <w:t xml:space="preserve"> </w:t>
      </w:r>
      <w:r>
        <w:t>following</w:t>
      </w:r>
      <w:r>
        <w:rPr>
          <w:spacing w:val="-1"/>
        </w:rPr>
        <w:t xml:space="preserve"> </w:t>
      </w:r>
      <w:r>
        <w:t>topics</w:t>
      </w:r>
      <w:r>
        <w:rPr>
          <w:spacing w:val="-2"/>
        </w:rPr>
        <w:t xml:space="preserve"> </w:t>
      </w:r>
      <w:r>
        <w:t>will</w:t>
      </w:r>
      <w:r>
        <w:rPr>
          <w:spacing w:val="-1"/>
        </w:rPr>
        <w:t xml:space="preserve"> </w:t>
      </w:r>
      <w:r>
        <w:t>be</w:t>
      </w:r>
      <w:r>
        <w:rPr>
          <w:spacing w:val="-2"/>
        </w:rPr>
        <w:t xml:space="preserve"> </w:t>
      </w:r>
      <w:r>
        <w:t>covered</w:t>
      </w:r>
      <w:r>
        <w:rPr>
          <w:spacing w:val="-1"/>
        </w:rPr>
        <w:t xml:space="preserve"> </w:t>
      </w:r>
      <w:r>
        <w:t>in</w:t>
      </w:r>
      <w:r>
        <w:rPr>
          <w:spacing w:val="-1"/>
        </w:rPr>
        <w:t xml:space="preserve"> </w:t>
      </w:r>
      <w:r>
        <w:t>this</w:t>
      </w:r>
      <w:r>
        <w:rPr>
          <w:spacing w:val="-2"/>
        </w:rPr>
        <w:t xml:space="preserve"> </w:t>
      </w:r>
      <w:r>
        <w:t>lab</w:t>
      </w:r>
      <w:r>
        <w:rPr>
          <w:spacing w:val="-1"/>
        </w:rPr>
        <w:t xml:space="preserve"> </w:t>
      </w:r>
      <w:r>
        <w:rPr>
          <w:spacing w:val="-2"/>
        </w:rPr>
        <w:t>session</w:t>
      </w:r>
    </w:p>
    <w:p w14:paraId="632FB2E3">
      <w:pPr>
        <w:pStyle w:val="9"/>
        <w:numPr>
          <w:ilvl w:val="1"/>
          <w:numId w:val="1"/>
        </w:numPr>
        <w:tabs>
          <w:tab w:val="left" w:pos="3482"/>
        </w:tabs>
        <w:spacing w:before="141" w:after="0" w:line="240" w:lineRule="auto"/>
        <w:ind w:left="3482" w:right="0" w:hanging="359"/>
        <w:jc w:val="left"/>
        <w:rPr>
          <w:sz w:val="24"/>
        </w:rPr>
      </w:pPr>
      <w:r>
        <w:rPr>
          <w:sz w:val="24"/>
        </w:rPr>
        <w:t>Function</w:t>
      </w:r>
      <w:r>
        <w:rPr>
          <w:spacing w:val="-4"/>
          <w:sz w:val="24"/>
        </w:rPr>
        <w:t xml:space="preserve"> </w:t>
      </w:r>
      <w:r>
        <w:rPr>
          <w:sz w:val="24"/>
        </w:rPr>
        <w:t>Call</w:t>
      </w:r>
      <w:r>
        <w:rPr>
          <w:spacing w:val="-1"/>
          <w:sz w:val="24"/>
        </w:rPr>
        <w:t xml:space="preserve"> </w:t>
      </w:r>
      <w:r>
        <w:rPr>
          <w:sz w:val="24"/>
        </w:rPr>
        <w:t>by</w:t>
      </w:r>
      <w:r>
        <w:rPr>
          <w:spacing w:val="-1"/>
          <w:sz w:val="24"/>
        </w:rPr>
        <w:t xml:space="preserve"> </w:t>
      </w:r>
      <w:r>
        <w:rPr>
          <w:spacing w:val="-4"/>
          <w:sz w:val="24"/>
        </w:rPr>
        <w:t>Value</w:t>
      </w:r>
    </w:p>
    <w:p w14:paraId="116B646C">
      <w:pPr>
        <w:pStyle w:val="9"/>
        <w:numPr>
          <w:ilvl w:val="1"/>
          <w:numId w:val="1"/>
        </w:numPr>
        <w:tabs>
          <w:tab w:val="left" w:pos="3482"/>
        </w:tabs>
        <w:spacing w:before="136" w:after="0" w:line="240" w:lineRule="auto"/>
        <w:ind w:left="3482" w:right="0" w:hanging="359"/>
        <w:jc w:val="left"/>
        <w:rPr>
          <w:sz w:val="24"/>
        </w:rPr>
      </w:pPr>
      <w:r>
        <w:rPr>
          <w:sz w:val="24"/>
        </w:rPr>
        <w:t>Function</w:t>
      </w:r>
      <w:r>
        <w:rPr>
          <w:spacing w:val="-2"/>
          <w:sz w:val="24"/>
        </w:rPr>
        <w:t xml:space="preserve"> </w:t>
      </w:r>
      <w:r>
        <w:rPr>
          <w:sz w:val="24"/>
        </w:rPr>
        <w:t>Call</w:t>
      </w:r>
      <w:r>
        <w:rPr>
          <w:spacing w:val="-1"/>
          <w:sz w:val="24"/>
        </w:rPr>
        <w:t xml:space="preserve"> </w:t>
      </w:r>
      <w:r>
        <w:rPr>
          <w:sz w:val="24"/>
        </w:rPr>
        <w:t>by</w:t>
      </w:r>
      <w:r>
        <w:rPr>
          <w:spacing w:val="-1"/>
          <w:sz w:val="24"/>
        </w:rPr>
        <w:t xml:space="preserve"> </w:t>
      </w:r>
      <w:r>
        <w:rPr>
          <w:spacing w:val="-2"/>
          <w:sz w:val="24"/>
        </w:rPr>
        <w:t>Reference</w:t>
      </w:r>
    </w:p>
    <w:p w14:paraId="78DAA82F">
      <w:pPr>
        <w:pStyle w:val="9"/>
        <w:numPr>
          <w:ilvl w:val="1"/>
          <w:numId w:val="1"/>
        </w:numPr>
        <w:tabs>
          <w:tab w:val="left" w:pos="3482"/>
        </w:tabs>
        <w:spacing w:before="138" w:after="0" w:line="240" w:lineRule="auto"/>
        <w:ind w:left="3482" w:right="0" w:hanging="359"/>
        <w:jc w:val="left"/>
        <w:rPr>
          <w:sz w:val="24"/>
        </w:rPr>
      </w:pPr>
      <w:r>
        <w:rPr>
          <w:sz w:val="24"/>
        </w:rPr>
        <w:t>Default</w:t>
      </w:r>
      <w:r>
        <w:rPr>
          <w:spacing w:val="-3"/>
          <w:sz w:val="24"/>
        </w:rPr>
        <w:t xml:space="preserve"> </w:t>
      </w:r>
      <w:r>
        <w:rPr>
          <w:sz w:val="24"/>
        </w:rPr>
        <w:t>values</w:t>
      </w:r>
      <w:r>
        <w:rPr>
          <w:spacing w:val="-4"/>
          <w:sz w:val="24"/>
        </w:rPr>
        <w:t xml:space="preserve"> </w:t>
      </w:r>
      <w:r>
        <w:rPr>
          <w:sz w:val="24"/>
        </w:rPr>
        <w:t>in</w:t>
      </w:r>
      <w:r>
        <w:rPr>
          <w:spacing w:val="-2"/>
          <w:sz w:val="24"/>
        </w:rPr>
        <w:t xml:space="preserve"> parameters</w:t>
      </w:r>
    </w:p>
    <w:p w14:paraId="279E7822">
      <w:pPr>
        <w:pStyle w:val="9"/>
        <w:numPr>
          <w:ilvl w:val="1"/>
          <w:numId w:val="1"/>
        </w:numPr>
        <w:tabs>
          <w:tab w:val="left" w:pos="3482"/>
        </w:tabs>
        <w:spacing w:before="138" w:after="0" w:line="240" w:lineRule="auto"/>
        <w:ind w:left="3482" w:right="0" w:hanging="359"/>
        <w:jc w:val="left"/>
        <w:rPr>
          <w:sz w:val="24"/>
        </w:rPr>
      </w:pPr>
      <w:r>
        <w:rPr>
          <w:sz w:val="24"/>
        </w:rPr>
        <w:t>Random</w:t>
      </w:r>
      <w:r>
        <w:rPr>
          <w:spacing w:val="-1"/>
          <w:sz w:val="24"/>
        </w:rPr>
        <w:t xml:space="preserve"> </w:t>
      </w:r>
      <w:r>
        <w:rPr>
          <w:sz w:val="24"/>
        </w:rPr>
        <w:t>Number</w:t>
      </w:r>
      <w:r>
        <w:rPr>
          <w:spacing w:val="-2"/>
          <w:sz w:val="24"/>
        </w:rPr>
        <w:t xml:space="preserve"> generation</w:t>
      </w:r>
    </w:p>
    <w:p w14:paraId="71E7D723">
      <w:pPr>
        <w:pStyle w:val="6"/>
        <w:spacing w:before="60"/>
      </w:pPr>
    </w:p>
    <w:p w14:paraId="4B62E993">
      <w:pPr>
        <w:pStyle w:val="3"/>
        <w:numPr>
          <w:ilvl w:val="0"/>
          <w:numId w:val="2"/>
        </w:numPr>
        <w:tabs>
          <w:tab w:val="left" w:pos="362"/>
        </w:tabs>
        <w:spacing w:before="0" w:after="0" w:line="240" w:lineRule="auto"/>
        <w:ind w:left="362" w:right="0" w:hanging="360"/>
        <w:jc w:val="both"/>
      </w:pPr>
      <w:r>
        <w:drawing>
          <wp:anchor distT="0" distB="0" distL="0" distR="0" simplePos="0" relativeHeight="251660288" behindDoc="1" locked="0" layoutInCell="1" allowOverlap="1">
            <wp:simplePos x="0" y="0"/>
            <wp:positionH relativeFrom="page">
              <wp:posOffset>2019935</wp:posOffset>
            </wp:positionH>
            <wp:positionV relativeFrom="paragraph">
              <wp:posOffset>-75565</wp:posOffset>
            </wp:positionV>
            <wp:extent cx="3528695" cy="328041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528926" cy="3280393"/>
                    </a:xfrm>
                    <a:prstGeom prst="rect">
                      <a:avLst/>
                    </a:prstGeom>
                  </pic:spPr>
                </pic:pic>
              </a:graphicData>
            </a:graphic>
          </wp:anchor>
        </w:drawing>
      </w:r>
      <w:r>
        <w:t>Calling</w:t>
      </w:r>
      <w:r>
        <w:rPr>
          <w:spacing w:val="-6"/>
        </w:rPr>
        <w:t xml:space="preserve"> </w:t>
      </w:r>
      <w:r>
        <w:rPr>
          <w:spacing w:val="-2"/>
        </w:rPr>
        <w:t>Functions:</w:t>
      </w:r>
    </w:p>
    <w:p w14:paraId="328BAFF0">
      <w:pPr>
        <w:pStyle w:val="6"/>
        <w:spacing w:before="78"/>
        <w:rPr>
          <w:b/>
          <w:sz w:val="28"/>
        </w:rPr>
      </w:pPr>
    </w:p>
    <w:p w14:paraId="6AC2703F">
      <w:pPr>
        <w:pStyle w:val="9"/>
        <w:numPr>
          <w:ilvl w:val="0"/>
          <w:numId w:val="3"/>
        </w:numPr>
        <w:tabs>
          <w:tab w:val="left" w:pos="361"/>
        </w:tabs>
        <w:spacing w:before="0" w:after="0" w:line="240" w:lineRule="auto"/>
        <w:ind w:left="361" w:right="0" w:hanging="359"/>
        <w:jc w:val="both"/>
        <w:rPr>
          <w:rFonts w:ascii="Wingdings" w:hAnsi="Wingdings"/>
          <w:sz w:val="24"/>
        </w:rPr>
      </w:pPr>
      <w:r>
        <w:rPr>
          <w:b/>
          <w:sz w:val="24"/>
        </w:rPr>
        <w:t>Call by</w:t>
      </w:r>
      <w:r>
        <w:rPr>
          <w:b/>
          <w:spacing w:val="1"/>
          <w:sz w:val="24"/>
        </w:rPr>
        <w:t xml:space="preserve"> </w:t>
      </w:r>
      <w:r>
        <w:rPr>
          <w:b/>
          <w:spacing w:val="-2"/>
          <w:sz w:val="24"/>
        </w:rPr>
        <w:t>Value:</w:t>
      </w:r>
    </w:p>
    <w:p w14:paraId="59459216">
      <w:pPr>
        <w:pStyle w:val="6"/>
        <w:spacing w:before="101"/>
        <w:rPr>
          <w:b/>
        </w:rPr>
      </w:pPr>
    </w:p>
    <w:p w14:paraId="0D5950D7">
      <w:pPr>
        <w:pStyle w:val="6"/>
        <w:spacing w:line="360" w:lineRule="auto"/>
        <w:ind w:left="722" w:right="86"/>
        <w:jc w:val="both"/>
      </w:pPr>
      <w:r>
        <w:t>Call by value is used when whenever the called function does not need to modify the</w:t>
      </w:r>
      <w:r>
        <w:rPr>
          <w:spacing w:val="-1"/>
        </w:rPr>
        <w:t xml:space="preserve"> </w:t>
      </w:r>
      <w:r>
        <w:t>value of</w:t>
      </w:r>
      <w:r>
        <w:rPr>
          <w:spacing w:val="-1"/>
        </w:rPr>
        <w:t xml:space="preserve"> </w:t>
      </w:r>
      <w:r>
        <w:t>the caller’s</w:t>
      </w:r>
      <w:r>
        <w:rPr>
          <w:spacing w:val="-4"/>
        </w:rPr>
        <w:t xml:space="preserve"> </w:t>
      </w:r>
      <w:r>
        <w:t>original</w:t>
      </w:r>
      <w:r>
        <w:rPr>
          <w:spacing w:val="-3"/>
        </w:rPr>
        <w:t xml:space="preserve"> </w:t>
      </w:r>
      <w:r>
        <w:t>variable.</w:t>
      </w:r>
      <w:r>
        <w:rPr>
          <w:spacing w:val="-1"/>
        </w:rPr>
        <w:t xml:space="preserve"> </w:t>
      </w:r>
      <w:r>
        <w:t>In</w:t>
      </w:r>
      <w:r>
        <w:rPr>
          <w:spacing w:val="-3"/>
        </w:rPr>
        <w:t xml:space="preserve"> </w:t>
      </w:r>
      <w:r>
        <w:t>this</w:t>
      </w:r>
      <w:r>
        <w:rPr>
          <w:spacing w:val="-4"/>
        </w:rPr>
        <w:t xml:space="preserve"> </w:t>
      </w:r>
      <w:r>
        <w:t>case</w:t>
      </w:r>
      <w:r>
        <w:rPr>
          <w:spacing w:val="-4"/>
        </w:rPr>
        <w:t xml:space="preserve"> </w:t>
      </w:r>
      <w:r>
        <w:t>a</w:t>
      </w:r>
      <w:r>
        <w:rPr>
          <w:spacing w:val="-2"/>
        </w:rPr>
        <w:t xml:space="preserve"> </w:t>
      </w:r>
      <w:r>
        <w:t>copy</w:t>
      </w:r>
      <w:r>
        <w:rPr>
          <w:spacing w:val="-3"/>
        </w:rPr>
        <w:t xml:space="preserve"> </w:t>
      </w:r>
      <w:r>
        <w:t>of</w:t>
      </w:r>
      <w:r>
        <w:rPr>
          <w:spacing w:val="-4"/>
        </w:rPr>
        <w:t xml:space="preserve"> </w:t>
      </w:r>
      <w:r>
        <w:t>the</w:t>
      </w:r>
      <w:r>
        <w:rPr>
          <w:spacing w:val="-2"/>
        </w:rPr>
        <w:t xml:space="preserve"> </w:t>
      </w:r>
      <w:r>
        <w:t>variable</w:t>
      </w:r>
      <w:r>
        <w:rPr>
          <w:spacing w:val="-3"/>
        </w:rPr>
        <w:t xml:space="preserve"> </w:t>
      </w:r>
      <w:r>
        <w:t>is</w:t>
      </w:r>
      <w:r>
        <w:rPr>
          <w:spacing w:val="-4"/>
        </w:rPr>
        <w:t xml:space="preserve"> </w:t>
      </w:r>
      <w:r>
        <w:t>passed</w:t>
      </w:r>
      <w:r>
        <w:rPr>
          <w:spacing w:val="-3"/>
        </w:rPr>
        <w:t xml:space="preserve"> </w:t>
      </w:r>
      <w:r>
        <w:t>to</w:t>
      </w:r>
      <w:r>
        <w:rPr>
          <w:spacing w:val="-3"/>
        </w:rPr>
        <w:t xml:space="preserve"> </w:t>
      </w:r>
      <w:r>
        <w:t>the</w:t>
      </w:r>
      <w:r>
        <w:rPr>
          <w:spacing w:val="-2"/>
        </w:rPr>
        <w:t xml:space="preserve"> </w:t>
      </w:r>
      <w:r>
        <w:t>function</w:t>
      </w:r>
      <w:r>
        <w:rPr>
          <w:spacing w:val="-3"/>
        </w:rPr>
        <w:t xml:space="preserve"> </w:t>
      </w:r>
      <w:r>
        <w:t>and</w:t>
      </w:r>
      <w:r>
        <w:rPr>
          <w:spacing w:val="-3"/>
        </w:rPr>
        <w:t xml:space="preserve"> </w:t>
      </w:r>
      <w:r>
        <w:t>when</w:t>
      </w:r>
      <w:r>
        <w:rPr>
          <w:spacing w:val="-3"/>
        </w:rPr>
        <w:t xml:space="preserve"> </w:t>
      </w:r>
      <w:r>
        <w:t>the function changes its values then it has no effect on the value of the variable in the main function.</w:t>
      </w:r>
    </w:p>
    <w:p w14:paraId="60649FCB">
      <w:pPr>
        <w:pStyle w:val="9"/>
        <w:numPr>
          <w:ilvl w:val="0"/>
          <w:numId w:val="4"/>
        </w:numPr>
        <w:tabs>
          <w:tab w:val="left" w:pos="362"/>
        </w:tabs>
        <w:spacing w:before="203" w:after="0" w:line="240" w:lineRule="auto"/>
        <w:ind w:left="362" w:right="0" w:hanging="360"/>
        <w:jc w:val="both"/>
        <w:rPr>
          <w:b/>
          <w:sz w:val="24"/>
        </w:rPr>
      </w:pPr>
      <w:r>
        <w:rPr>
          <w:b/>
          <w:spacing w:val="-2"/>
          <w:sz w:val="24"/>
        </w:rPr>
        <w:t>Program:</w:t>
      </w:r>
    </w:p>
    <w:p w14:paraId="003C44AE">
      <w:pPr>
        <w:pStyle w:val="9"/>
        <w:spacing w:after="0" w:line="240" w:lineRule="auto"/>
        <w:ind w:left="0" w:leftChars="0" w:firstLine="0" w:firstLineChars="0"/>
        <w:jc w:val="both"/>
        <w:rPr>
          <w:b/>
          <w:sz w:val="24"/>
        </w:rPr>
        <w:sectPr>
          <w:headerReference r:id="rId5" w:type="default"/>
          <w:footerReference r:id="rId6" w:type="default"/>
          <w:type w:val="continuous"/>
          <w:pgSz w:w="11910" w:h="16840"/>
          <w:pgMar w:top="1560" w:right="850" w:bottom="1080" w:left="850" w:header="0" w:footer="894" w:gutter="0"/>
          <w:pgNumType w:start="1"/>
          <w:cols w:space="720" w:num="1"/>
        </w:sectPr>
      </w:pPr>
    </w:p>
    <w:p w14:paraId="6DBCEDBD">
      <w:pPr>
        <w:pStyle w:val="9"/>
        <w:numPr>
          <w:ilvl w:val="0"/>
          <w:numId w:val="4"/>
        </w:numPr>
        <w:tabs>
          <w:tab w:val="left" w:pos="362"/>
        </w:tabs>
        <w:spacing w:before="79" w:after="0" w:line="240" w:lineRule="auto"/>
        <w:ind w:left="362" w:right="0" w:hanging="360"/>
        <w:jc w:val="left"/>
        <w:rPr>
          <w:b/>
          <w:sz w:val="24"/>
        </w:rPr>
      </w:pPr>
      <w:r>
        <w:rPr>
          <w:b/>
          <w:sz w:val="24"/>
        </w:rPr>
        <mc:AlternateContent>
          <mc:Choice Requires="wpg">
            <w:drawing>
              <wp:anchor distT="0" distB="0" distL="0" distR="0" simplePos="0" relativeHeight="251662336"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10" name="Group 10"/>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11" name="Image 11"/>
                          <pic:cNvPicPr/>
                        </pic:nvPicPr>
                        <pic:blipFill>
                          <a:blip r:embed="rId14" cstate="print"/>
                          <a:stretch>
                            <a:fillRect/>
                          </a:stretch>
                        </pic:blipFill>
                        <pic:spPr>
                          <a:xfrm>
                            <a:off x="1112138" y="701192"/>
                            <a:ext cx="4881245" cy="3701795"/>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600963" y="4991760"/>
                            <a:ext cx="5931205" cy="521212"/>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218820" y="5767095"/>
                            <a:ext cx="6517894" cy="18287"/>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4144;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I2AAAAAAAhLBi0&#10;q6rOqqrOet2xLOu8LCtBHAAAAACAZSnLKi/LesmuXNf1gtu7d6yqqhuwjx69OJ5S6hm0U0rZsWNT&#10;tyxvTAAAAAAAVrrnn5+6JS3dntPJk9M7O+uyLLsd+5VFnneT9759w0eyLC2cwLv7Z9W+fcNHrndg&#10;AAAAAABWpr17h4/keVYttd+uXRtOdtZFUXT3X/St3VmW9QzaSwVvAAAAAAB4rRtpy66BDQAAAABA&#10;CII2AAAAAAAhCNoAAAAAAIQgaAMAAAAAEIKg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WDBot9tVUVV11uuOZVnn7XZV3JyxAAAAAAB4q2m3q1ZZ1ku+0XqxPp2/skPV3eH48andKaWeQTul&#10;lJ04MbV7uYMCAAAAALCynTgxtSst3Z7T6dPTOzrrsiy7HfuVRZ7XnfXevcNHsyzVqYc8z6rx8eGj&#10;1z0xAAAAAAAr0vj48NE8z6ql9tu5c8PJzrooiu7+i761O8uynkF7qeANAAAAAACvdSNt2S+FBAAA&#10;AAAgBEEbAAAAAIAQBG0AAAAAAEIQtAEAAAAACEHQBgAAAAAgBEEbAAAAAIAQBG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cGjQHoZaFt04&#10;DLXUWv/3JwIAAAAA4JNUa13anheZgvZ8Pp+N8/ff//5d0zQLN621aX/44d/fve+DAQAAAABYLT/8&#10;8O9va13+5ZC7d5/dHOe9vb21cZ5unM1m83H+9tuLPzRNs/D161Ka+s03F3585xMDAAAAALCSbt++&#10;cKeUxe25aZrmq6/O3R3n9fX1/XE+sIS3baltWxZu2rZlaNsyvMthAQAAAABYXV13tK5cysEfEPGj&#10;kA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ODdq11v/PcwAAAAAAsAI+JD1PQXs+n3fjfPfuH1/Vuvjt&#10;7b6v3b17f3z5/o8GAAAAAGCV3Lv3x5fDULtl6x4+3L42zvv7+2vjPEXr2WzWj/Pm5sknR3n45csn&#10;fzv6UQEAAAAAWGVHbcqffbbx+zjPZrP9cT7wLewTJ9Z227YMizbsutJvbKz9edSDAgAAAACw2jY2&#10;1v7sutIvW3fs2Oz1OJdSput+FBI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ITZOMzn826c&#10;Hz3a2RyG2jZNUw+7se9r9+jRzuZHPh8AAAAAAJ+Ix493Nvu+ds3h7bk0TdP89tvLS+OF+Xw+dexp&#10;aNt2GOf19W6/aZqmlMMfXOubdQAAAAAAsMzaWrusPddam/J2ey6lTO367aA9FfGLF088bdsy/PWW&#10;9oG6rvQXL554+gFnBwAAAABghVy8uPG060r/11vahzp79vjzce66bgravqE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DCFLRrrdPFnZ29k8NQF8buvq/dzs7eqY94NgAAAAAAPiE7O3un+r52&#10;y9bt7u4fH+e32/XbQbuM8/Pnr84e5eHb26/PHPmkAAAAAACstKM25Rcv3qzr+34K4FPQbtt2ytzX&#10;rp3ZatsyLNqw60p/9erprXc7LgAAAAAAq+rq1dNbXVf6ZesuXz716zjPZrNpvW9oAwAAAAAQQd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cGDQns+HbhhqWXRj39d2f7+ffZxjAQAAAADwqZnPh1nf16Uv&#10;Wh/Wp9s3C4Zpwc8/P7/RNM3CoN00TXn4cPv6UQ8KAAAAAMBqe/Bg+4tmeXtutrZeXB3nvu+njv1m&#10;aNs6zl9/ff5uKU1tFmjbMty8ef7uO58YAAAAAICVdPPmuXttW4Zl67744swv49x13bT+0Fe7SykL&#10;g/ay4A0AAAAAAH/3IW3Zj0IC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ODRoD0Mti25c9n8AAAAAAHhb&#10;rfWD2vIUtIdhmDa5c+fft5qmWbhprU371zoAAAAAAFjqp5+e3ap1+ZdDHjx4fn2c+76f1r8Z2raO&#10;861bF34qpanNAqU09dat8/969yMDAAAAALCKbt06/69l7blpmuaLL848GOeu64ZxPrCEl9I0pZSF&#10;m7ZtGZatAQAAAACAUSmltm0ZjrDuwOt+FBI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DCoUG71loW3Vjr&#10;//4wAAAAAAB82mptFrbnRaagXd8q1D///Pz6sk2HoXYPHmxff98HAwAAAACwWh482L4+DHXpl0Me&#10;PXqxOc5930/rp6GUN/36889P/nqUh3/22cZvRz4pAAAAAAAr7ahN+dKljafj3HXdMM4HlvBjx2av&#10;27YMB/3vzSalP3589uqoBwUAAAAAYLUdPz571XWlX7Zuba3bP+i6H4UE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hCtrDMJRxfvJk5/Iw1IWxu+9r9+TJzuWPeTgAAAAAAD4dT568vNz3tVu2&#10;7unT3QvjPJ/Pp/Wzgxavr3d7TdM0pTT1sA1rbcr6+mz/3Y4LAAAAAMCqWl9v95tmeXteW2un9ty2&#10;7TDOs7cuThucP3/ij7Ytw6K3tLuu9OfPH3/2IYcHAAAAAGB1nD9/4lnXlX7ZW9pnzhx7Mc5vt2vf&#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GE2DrXW6eL29uvTw1DbpmnqQTc1TdP0fe22&#10;t1+f+bjHAwAAAADgU7G9/fpM3y9uz03TlJcv9zbGP95u128H7TLOL1/unxxvXPTwP//c31j0fwAA&#10;AAAAGP3VlBd256Zpmt3d+dSeh2GYvjTyZmjbKXNfuXLqcduWYdGGXVf6zc1Tj9/5xAAAAAAArKTN&#10;zVOPu670y9ZdurTx+zh3XTe1at/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4cCgvb/f&#10;z4ahLozdfV/bvb1+7eMcCwAAAACAT83eXr/W94vbc9M0Td8PB66ZLg7DUMb54cMXXxzh2WVr68XV&#10;I50SAAAAAICV91dTLsvWPX68sznOfd934zwF7bZt6zjfvHnuXilNbRZo2zJ89dW5++98YgAAAAAA&#10;VtJXX52737ZlWLbu2rUzW+PcdV0/zoe+2l1KWRi0lwVvAAAAAAD4uw9py34UEg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MKhQXsYall04zDUUmv9358IAAAAAIBPUq11aXteZArawzBMm/z449PbTdMs3LTW&#10;pv3pp2e33/fBAAAAAACsljt3nt2udfmXQx48eH59nN9u19ONbdtOr1t/883FO6U0C1+/LqWpt25d&#10;uPPuRwYAAAAAYBXdvn1haXtumqa5fv3sg3F+u10fWsJLKQs3bdsylPd+MRwAAAAAgFVTyn/b8vve&#10;70ch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hwatGutZdGNtTYL/w8AAAAAAH/3IW15CtrDMEyb3Lv3&#10;x5fLNh2G2t6///zG+z4YAAAAAIDVcv/+HzeGoS79csjW1osr4zyfz7txnm5s27aO89Wrp7eO8vAr&#10;V049PvpRAQAAAABYZVeunD5SU758+eSv4zybzfpxPrCEr693+21bhkUbdl3p19e7vaMeFAAAAACA&#10;1ba+3u11XemXrZvN2gPX+FFI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pqDd9/00P3q0&#10;szkMdWHs7vvaPXq0s/kxDwcAAAAAwKfj0aOdzb6v3bJ1v/328tI4z+fzaf1sHNq2Hcb55Mm1P5um&#10;aUpp6mEb1tqUjY213fc5NAAAAAAAq2djY7bbNIe35/rfq+XEiTft+e12PQXtUsp005kzx7bbtgyL&#10;3tLuutKfPXvs+YccHgAAAACA1XH27PHnXVf6ZW9pnzq1/nKc27ad4rdv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DAF7VrrdPHZs91zw1AXxu6+r92zZ7vnPuLZAAAAAAD4hDx7tnuu72u3&#10;bN2LF69PjfMwDGWcp2jd9/20yZ9/7p88ysN3d+cbRz8qAAAAAACr7KhNeXd3f1r3druegvZsNuvH&#10;+dq1M7+0bRkWbdh1pb969fTWux0XAAAAAIBVdfXq6a2uK/2ydZcvn/p1nNfW1ubj7Bv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HBi0X72aHxuGWhbd2Pe1ffVqfuzjHAsAAAAAgE/Nq1fz&#10;Y31fl75ovb/fzw66Pt04n8+7cf7llxfXmqZZGLSbpilbWy+uHvWgAAAAAACstr+a8rL23Dx6tHNl&#10;nPf29tbGeQras9msH+dbt87/q5SmLtqwbcvw9dfn777ziQEAAAAAWElff33+btuWYdm6GzfOPhjn&#10;9fX1/XE+9NXuUsrCoL0seAMAAAAAwN99SFv2o5AAAAAAAEQQtAEAAOtuRBkAACAASURBV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DgzatdZmGGpZdOMw1LJsDQAAAAAAjGr9sK48Be35fD4b5++///0fTdMs3LTWpv3hh6ff&#10;vu+DAQAAAABYLf/859Pval3+5ZC7d5/dHOe9vb21cZ5unM1m83H+xz8++79Smrpow7Zthu++u/TP&#10;dz8yAAAAAACr6LvvLn1fSjMsW3fz5vm747y+vr4/zoeW8FLKwqBdSqnFB0cAAAAAADiiUpqmbRe3&#10;50X8KCQ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CEQ4N2rbUsurHWZuH/AQAAAADg7z6kLU9BexiGaZP7&#10;9/+4sWzTYajt/fvPb7zvgwEAAAAAWC0///z8xjDUpV8O2dp6cWWc5/N5N87TjW3b1nG+cuX046M8&#10;fHPz1JHWAQAAAADA55+ffHKUdZcvn/xtnGezWT/OB5bw9fVur23LsGjDriv9sWPd3lEPCgAAAADA&#10;ajt2bPa660q/bN1s1s4Puu5HIQ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ITZONRap4v7+4dbw1DbUpp66l1N0/R9bZ8/P7z8hc8HAAAAAMBX4vnzw8t9X7tF7bnW&#10;prx6dXxx/HsYhjLO7wbt6eLh4fz8eOOihx8ezjc+9eAAAAAAAKyWo6O/mvKy9jyu+2vt23Y9fXKk&#10;bdupiG9vbz5u2zIs2rDrSn/jxubjTzk0AAAAAACrZ3t783HXlX7ZumvXLvw5zl3XTa3aN7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4NWgfH/drw1AXxu6+r+3R0fzclzkWAAAAAABfm6Oj&#10;+bm+X9yem6ZpTk762WnXpxuHYSjj/PDhy3+c4dnl0aNXN850SgAAAAAAVt7jx69vNE1Tlq178uTN&#10;9XHu+74b5ylot21bx/mHH67cLaWpzQJtW4Yffrhy76NPDAAAAADASrp16/K9ti3DsnX/+Melf49z&#10;13X9OH/w1e5SysKgvSx4AwAAAADA+z6nLftRSA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nBu1aazMM&#10;tSy6se9rqbV+mVMBAAAAAPDVqbU2fV8/+UXr6cZhGKaAffv201+bplkYtJumaX/77dmvn/pgAAAA&#10;AABWy3+b8rL23Ozt7e+Oc9/3U8d+O7Tt9Lr1P/957XYpzcLXr9u2DL/+evX2R58YAAAAAICV9Ouv&#10;V2+X0gzL1u3uXt4b567rpvUffLW7lLIwaC8L3gAAAAAA8L62XdyeF977dx4EAAAAAAC+F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OGDQbvWWhbdWGuz8P8AAAAAAPC+z2nLU9AehmHa5F//ev7jsk2Hoba///78x099&#10;MAAAAAAAq+X335//OAx16ZdDHjx4cXOch2GY1r8d2raO8+7u1v1lG5bS1Js3Lz34uOMCAAAAALCq&#10;bt689KCUpi5bd+PG5sNxbtt2mObTFs9m7bxty3Da/95uUoa1te7kYw4LAAAAAMDqWlvrTpa156Zp&#10;mq5rT13jRyEBAAAAAIgg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SYgnbf99P88OHL74ehLozdfV+7&#10;hw9ffv8lDwcAAAAAwNfj4cOXN/q+dsvWPXny+ttxfrddvx3adhjnzc1zr87y8IsXz7YOAAAAAAAu&#10;Xjz3+mPXvduup6BdSpkWX7q0/rJty7ToNF1X+q2t9ZcfdVoAAAAAAFbW1tb6y64r/bJ1Fy6sHYzz&#10;u+3aN7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SYjcMwDGWcnz49+GYYaltKUz90Y9/X&#10;7unTg2++9AEBAAAAAPg6PH168E3f125Re661KS9eHF0a/+77fnoxe3baDfP5MBtvXPTwcR0AAAAA&#10;ACzzue15Kttt205F/Pr1i0/atgyLNuy60l+/fvHJxx0XAAAAAIBVdf36xSddV/pl665ePf9snLuu&#10;m1q1b2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jwwaA9DLUsunHZ/wEAAAAA4H2f05an&#10;oD0Mw7TJ7dtPf2maZuGmtTbtf9cBAAAAAMBSt28//aXW5V8O2dvb3x3nvu+n9W+Htq3j/MsvV38r&#10;panNAqU09eefv7nz8UcGAAAAAGAV/fzzN3eWteemaZqdna29ce66bhjnU0t4KU1TSlm4aduWoW0X&#10;rwEAAAAAgFHbltq2ZVi2rpTTPyDiRyE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CNoAAAAAAESYjUOt&#10;dbr4/Pnh5WGobSlNPfWupmn6vnbPnh1c+cLnAwAAAADgK/Hs2cGVvq/dovZca1NevjzaHP8ehqGM&#10;87tBe7p4dDTfGG9c9PCTk+Hcpx4cAAAAAIDVcnzcrzfN8vZ8fPy2Pddapy+NvB3adiri29ubj9u2&#10;DIs27LrSX79+8T+fcmgAAAAAAFbP9vbm464r/bJ1166dfzrOXddN631D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hA8G7VprWXRjrc3C/wMAAAAAwPs+py1PQbvWOl28c+fZT8s2HYba3rnz&#10;7KdPfTAAAAAAAKvlzp1nPw1DXfrlkPv393fGeRiGqVVPN5bytl//9NOV35dtWEpTf/zxyt2POSwA&#10;AAAAAKvrxx+v3C2lqcvW3by5dX+c27ad1p9awksptW3LsGjDti3DsjUAAAAAADA6a1d+9wXs/3X/&#10;334iAAAAAAD4Ag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FPQrrVOF1+8ONoahrowdvd97fb3D7e+&#10;4NkAAAAAAPiK7O8fbvV97Zate/36+MI4v9uup2jd9/20yYsXR2cK1S9fHl8680kBAAAAAFhpr16d&#10;rSm/257n8/lsnKegPZvN+nHe2dm637ZlWLRh15V+Z2frwccdFwAAAACAVXXz5taDriv9snU3bmw+&#10;Hue1tbX5OPuG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B8M2rXWsujGWpuF/wcAAAAA&#10;gPd9TluegvZ8Pu/G+fbtp78u23QYavvbb89++dQHAwAAAACwWn777dkvw1CXfjnk7t3nt8b55ORk&#10;Ns7TjbPZrB/nH364fHfZhqU0dXd3a+/jjgsAAAAAwKra3d3aK6Wpy9bdvLn1YJzX1tbm43xqCV9b&#10;607atgyLNmzbMpw71x1/zGEBAAAAAFhd5851x8vac9M0zWzW9qdd96OQ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nBq037w5OT8MdWHs7vvavn59fOHLHAsAAAAAgK/N69fHF/p+cXtumqY5&#10;Opqvj3Otdbo+3TgMQxnnp08Prp3h2eX586Nvzn5UAAAAAABW2bNnh980TVOWrXv+/PDKOPd9343z&#10;FLTbtp0y987O1v1SmmHRhl1X+ps3Lz346BMDAAAAALCSdna2HnRd6Zet297efDzOs9lsWv/BV7tL&#10;WRrJAQAAAADg/40fhQQ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jwwaBday2Lbqy1Wfh/AAAAAAB43+e0&#10;5SloD8MwbXL37vNbyzYdhtreu7d/61MfDAAAAADAarl3b//WMNSlXw75979ffj/O8/m8G+fpxrZt&#10;6zh///2lR2d5+Pb2xcdnPyoAAAAAAKvsrE35+vWLT8Z5Npv143xqCT93rjtu2zIs2rDrSr++Pjs6&#10;60EBAAAAAFht6+uzo64r/bJ1s1k7P+26H4UE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Dh&#10;1KB9cHCyMQx1Yezu+9q+eXNy/sscCwAAAACAr82bNyfn+35xe26apjk+7tfGudY6XW9Pu/jHH2++&#10;O8Ozy9OnB9fOfFIAAAAAAFbaf5tyOcO6q+Pc9303zlPQLuXtHru7l/dKaYZFG3Zd6Xd2tu5/7IEB&#10;AAAAAFhNOztb99u29MvW3bix+XicZ7PZtP6Dr3a/G7gBAAAAAODv8Dnp2Y9CAg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Phg0K61lkU31vr3HwYAAAAAgK9brc3C9rzIFLSHYZg2uXdv/9ayTYehdnt7L3Y/&#10;9cEAAAAAAKyWvb0Xu8NQl3455OHDlzfGeT6fd+M83di27fTO9fb2xcdnefh33114cvajAgAAAACw&#10;ys7alL/99sKf4zybzfpxPrWEr6/Pjtq2DIs27LrSb2zMDs96UAAAAAAAVtvGxuyw60q/bN3aWndy&#10;2nU/Cgk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MKpQfvwcL4+DHVh7O772h4cnGx8mWMB&#10;AAAAAPC1OTg42ej7xe25aZrm+LhfO+36dOMwDGWc//Of19tneHb544+Db890SgAAAAAAVt4ff7z5&#10;rmmasmzdn38eXBvn+XzejfMUtNu2reN869ble6U0w6IN27b0u7tb9z/6xAAAAAAArKTd3ct7bVv6&#10;Zeu+/37z0TjPZrNp/Qdf7S5lcSRf8m8AAAAAAPg/Pqct+1FI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">
                <o:lock v:ext="edit" aspectratio="f"/>
                <v:shape id="Image 11" o:spid="_x0000_s1026" o:spt="75" type="#_x0000_t75" style="position:absolute;left:1112138;top:701192;height:3701795;width:4881245;" filled="f" o:preferrelative="t" stroked="f" coordsize="21600,21600" o:gfxdata="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hbHG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12" o:spid="_x0000_s1026" o:spt="75" type="#_x0000_t75" style="position:absolute;left:600963;top:4991760;height:521212;width:5931205;" filled="f" o:preferrelative="t" stroked="f" coordsize="21600,21600" o:gfxdata="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LbT7sAAADb&#10;AAAADwAAAAAAAAABACAAAAAiAAAAZHJzL2Rvd25yZXYueG1sUEsBAhQAFAAAAAgAh07iQDMvBZ47&#10;AAAAOQAAABAAAAAAAAAAAQAgAAAACgEAAGRycy9zaGFwZXhtbC54bWxQSwUGAAAAAAYABgBbAQAA&#10;tAMAAAAA&#10;">
                  <v:fill on="f" focussize="0,0"/>
                  <v:stroke on="f"/>
                  <v:imagedata r:id="rId15" o:title=""/>
                  <o:lock v:ext="edit" aspectratio="f"/>
                </v:shape>
                <v:shape id="Image 13" o:spid="_x0000_s1026" o:spt="75" type="#_x0000_t75" style="position:absolute;left:218820;top:5767095;height:18287;width:6517894;" filled="f" o:preferrelative="t" stroked="f" coordsize="21600,21600" o:gfxdata="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UFAvQAA&#10;ANsAAAAPAAAAAAAAAAEAIAAAACIAAABkcnMvZG93bnJldi54bWxQSwECFAAUAAAACACHTuJAMy8F&#10;njsAAAA5AAAAEAAAAAAAAAABACAAAAAMAQAAZHJzL3NoYXBleG1sLnhtbFBLBQYAAAAABgAGAFsB&#10;AAC2AwAAAAA=&#10;">
                  <v:fill on="f" focussize="0,0"/>
                  <v:stroke on="f"/>
                  <v:imagedata r:id="rId16" o:title=""/>
                  <o:lock v:ext="edit" aspectratio="f"/>
                </v:shape>
                <v:shape id="Image 14" o:spid="_x0000_s1026" o:spt="75" type="#_x0000_t75" style="position:absolute;left:0;top:0;height:10084587;width:6952767;" filled="f" o:preferrelative="t" stroked="f" coordsize="21600,21600" o:gfxdata="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y67ku5AAAA2wAA&#10;AA8AAAAAAAAAAQAgAAAAIgAAAGRycy9kb3ducmV2LnhtbFBLAQIUABQAAAAIAIdO4kAzLwWeOwAA&#10;ADkAAAAQAAAAAAAAAAEAIAAAAAgBAABkcnMvc2hhcGV4bWwueG1sUEsFBgAAAAAGAAYAWwEAALID&#10;AAAAAA==&#10;">
                  <v:fill on="f" focussize="0,0"/>
                  <v:stroke on="f"/>
                  <v:imagedata r:id="rId17" o:title=""/>
                  <o:lock v:ext="edit" aspectratio="f"/>
                </v:shape>
              </v:group>
            </w:pict>
          </mc:Fallback>
        </mc:AlternateContent>
      </w:r>
      <w:r>
        <w:rPr>
          <w:b/>
          <w:spacing w:val="-2"/>
          <w:sz w:val="24"/>
        </w:rPr>
        <w:t>Program:</w:t>
      </w:r>
    </w:p>
    <w:p w14:paraId="5DBF26D4">
      <w:pPr>
        <w:pStyle w:val="6"/>
        <w:rPr>
          <w:b/>
        </w:rPr>
      </w:pPr>
    </w:p>
    <w:p w14:paraId="7711CACA">
      <w:pPr>
        <w:pStyle w:val="6"/>
        <w:rPr>
          <w:b/>
        </w:rPr>
      </w:pPr>
    </w:p>
    <w:p w14:paraId="126FFA00">
      <w:pPr>
        <w:pStyle w:val="6"/>
        <w:rPr>
          <w:b/>
        </w:rPr>
      </w:pPr>
    </w:p>
    <w:p w14:paraId="3200C1AC">
      <w:pPr>
        <w:pStyle w:val="6"/>
        <w:rPr>
          <w:b/>
        </w:rPr>
      </w:pPr>
    </w:p>
    <w:p w14:paraId="3005918F">
      <w:pPr>
        <w:pStyle w:val="6"/>
        <w:rPr>
          <w:b/>
        </w:rPr>
      </w:pPr>
    </w:p>
    <w:p w14:paraId="5BBEA329">
      <w:pPr>
        <w:pStyle w:val="6"/>
        <w:rPr>
          <w:b/>
        </w:rPr>
      </w:pPr>
    </w:p>
    <w:p w14:paraId="61B483CF">
      <w:pPr>
        <w:pStyle w:val="6"/>
        <w:rPr>
          <w:b/>
        </w:rPr>
      </w:pPr>
    </w:p>
    <w:p w14:paraId="179310DE">
      <w:pPr>
        <w:pStyle w:val="6"/>
        <w:rPr>
          <w:b/>
        </w:rPr>
      </w:pPr>
    </w:p>
    <w:p w14:paraId="0295B587">
      <w:pPr>
        <w:pStyle w:val="6"/>
        <w:rPr>
          <w:b/>
        </w:rPr>
      </w:pPr>
    </w:p>
    <w:p w14:paraId="7C283473">
      <w:pPr>
        <w:pStyle w:val="6"/>
        <w:rPr>
          <w:b/>
        </w:rPr>
      </w:pPr>
    </w:p>
    <w:p w14:paraId="05E411E4">
      <w:pPr>
        <w:pStyle w:val="6"/>
        <w:rPr>
          <w:b/>
        </w:rPr>
      </w:pPr>
    </w:p>
    <w:p w14:paraId="6C54BBC6">
      <w:pPr>
        <w:pStyle w:val="6"/>
        <w:rPr>
          <w:b/>
        </w:rPr>
      </w:pPr>
    </w:p>
    <w:p w14:paraId="39010FF1">
      <w:pPr>
        <w:pStyle w:val="6"/>
        <w:rPr>
          <w:b/>
        </w:rPr>
      </w:pPr>
    </w:p>
    <w:p w14:paraId="3C630EF0">
      <w:pPr>
        <w:pStyle w:val="6"/>
        <w:rPr>
          <w:b/>
        </w:rPr>
      </w:pPr>
    </w:p>
    <w:p w14:paraId="3889C9AB">
      <w:pPr>
        <w:pStyle w:val="6"/>
        <w:rPr>
          <w:b/>
        </w:rPr>
      </w:pPr>
    </w:p>
    <w:p w14:paraId="189E4AD6">
      <w:pPr>
        <w:pStyle w:val="6"/>
        <w:rPr>
          <w:b/>
        </w:rPr>
      </w:pPr>
    </w:p>
    <w:p w14:paraId="6CFEF474">
      <w:pPr>
        <w:pStyle w:val="6"/>
        <w:rPr>
          <w:b/>
        </w:rPr>
      </w:pPr>
    </w:p>
    <w:p w14:paraId="7590E21C">
      <w:pPr>
        <w:pStyle w:val="6"/>
        <w:rPr>
          <w:b/>
        </w:rPr>
      </w:pPr>
    </w:p>
    <w:p w14:paraId="77DC0C73">
      <w:pPr>
        <w:pStyle w:val="6"/>
        <w:rPr>
          <w:b/>
        </w:rPr>
      </w:pPr>
    </w:p>
    <w:p w14:paraId="3F3085DB">
      <w:pPr>
        <w:pStyle w:val="6"/>
        <w:rPr>
          <w:b/>
        </w:rPr>
      </w:pPr>
    </w:p>
    <w:p w14:paraId="536942A2">
      <w:pPr>
        <w:pStyle w:val="6"/>
        <w:rPr>
          <w:b/>
        </w:rPr>
      </w:pPr>
    </w:p>
    <w:p w14:paraId="713CDC51">
      <w:pPr>
        <w:pStyle w:val="6"/>
        <w:rPr>
          <w:b/>
        </w:rPr>
      </w:pPr>
    </w:p>
    <w:p w14:paraId="165538CA">
      <w:pPr>
        <w:pStyle w:val="6"/>
        <w:spacing w:before="118"/>
        <w:rPr>
          <w:b/>
        </w:rPr>
      </w:pPr>
    </w:p>
    <w:p w14:paraId="49A831B1">
      <w:pPr>
        <w:pStyle w:val="9"/>
        <w:numPr>
          <w:ilvl w:val="0"/>
          <w:numId w:val="4"/>
        </w:numPr>
        <w:tabs>
          <w:tab w:val="left" w:pos="362"/>
        </w:tabs>
        <w:spacing w:before="0" w:after="0" w:line="240" w:lineRule="auto"/>
        <w:ind w:left="362" w:right="0" w:hanging="360"/>
        <w:jc w:val="left"/>
        <w:rPr>
          <w:b/>
          <w:sz w:val="24"/>
        </w:rPr>
      </w:pPr>
      <w:r>
        <w:rPr>
          <w:b/>
          <w:sz w:val="24"/>
        </w:rPr>
        <w:drawing>
          <wp:anchor distT="0" distB="0" distL="0" distR="0" simplePos="0" relativeHeight="251661312" behindDoc="1" locked="0" layoutInCell="1" allowOverlap="1">
            <wp:simplePos x="0" y="0"/>
            <wp:positionH relativeFrom="page">
              <wp:posOffset>2019935</wp:posOffset>
            </wp:positionH>
            <wp:positionV relativeFrom="paragraph">
              <wp:posOffset>-1256030</wp:posOffset>
            </wp:positionV>
            <wp:extent cx="3528695" cy="328041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528926" cy="3280393"/>
                    </a:xfrm>
                    <a:prstGeom prst="rect">
                      <a:avLst/>
                    </a:prstGeom>
                  </pic:spPr>
                </pic:pic>
              </a:graphicData>
            </a:graphic>
          </wp:anchor>
        </w:drawing>
      </w:r>
      <w:r>
        <w:rPr>
          <w:b/>
          <w:spacing w:val="-2"/>
          <w:sz w:val="24"/>
        </w:rPr>
        <w:t>Output:</w:t>
      </w:r>
    </w:p>
    <w:p w14:paraId="7E7713BE">
      <w:pPr>
        <w:pStyle w:val="6"/>
        <w:rPr>
          <w:b/>
          <w:sz w:val="28"/>
        </w:rPr>
      </w:pPr>
    </w:p>
    <w:p w14:paraId="6463D017">
      <w:pPr>
        <w:pStyle w:val="6"/>
        <w:rPr>
          <w:b/>
          <w:sz w:val="28"/>
        </w:rPr>
      </w:pPr>
    </w:p>
    <w:p w14:paraId="5ECEE76F">
      <w:pPr>
        <w:pStyle w:val="6"/>
        <w:rPr>
          <w:b/>
          <w:sz w:val="28"/>
        </w:rPr>
      </w:pPr>
    </w:p>
    <w:p w14:paraId="1C05C8F9">
      <w:pPr>
        <w:pStyle w:val="6"/>
        <w:rPr>
          <w:b/>
          <w:sz w:val="28"/>
        </w:rPr>
      </w:pPr>
    </w:p>
    <w:p w14:paraId="09FC8895">
      <w:pPr>
        <w:pStyle w:val="6"/>
        <w:rPr>
          <w:b/>
          <w:sz w:val="28"/>
        </w:rPr>
      </w:pPr>
    </w:p>
    <w:p w14:paraId="1BB6F421">
      <w:pPr>
        <w:pStyle w:val="6"/>
        <w:rPr>
          <w:b/>
          <w:sz w:val="28"/>
        </w:rPr>
      </w:pPr>
    </w:p>
    <w:p w14:paraId="7AAC56B7">
      <w:pPr>
        <w:pStyle w:val="6"/>
        <w:spacing w:before="29"/>
        <w:rPr>
          <w:b/>
          <w:sz w:val="28"/>
        </w:rPr>
      </w:pPr>
    </w:p>
    <w:p w14:paraId="72D20667">
      <w:pPr>
        <w:pStyle w:val="3"/>
        <w:numPr>
          <w:ilvl w:val="0"/>
          <w:numId w:val="3"/>
        </w:numPr>
        <w:tabs>
          <w:tab w:val="left" w:pos="362"/>
        </w:tabs>
        <w:spacing w:before="0" w:after="0" w:line="240" w:lineRule="auto"/>
        <w:ind w:left="362" w:right="0" w:hanging="360"/>
        <w:jc w:val="left"/>
        <w:rPr>
          <w:rFonts w:ascii="Wingdings" w:hAnsi="Wingdings"/>
          <w:b w:val="0"/>
        </w:rPr>
      </w:pPr>
      <w:r>
        <w:t>Call</w:t>
      </w:r>
      <w:r>
        <w:rPr>
          <w:spacing w:val="-2"/>
        </w:rPr>
        <w:t xml:space="preserve"> </w:t>
      </w:r>
      <w:r>
        <w:t>by</w:t>
      </w:r>
      <w:r>
        <w:rPr>
          <w:spacing w:val="-3"/>
        </w:rPr>
        <w:t xml:space="preserve"> </w:t>
      </w:r>
      <w:r>
        <w:rPr>
          <w:spacing w:val="-2"/>
        </w:rPr>
        <w:t>Reference:</w:t>
      </w:r>
    </w:p>
    <w:p w14:paraId="46EEA2E7">
      <w:pPr>
        <w:pStyle w:val="6"/>
        <w:spacing w:before="78"/>
        <w:rPr>
          <w:b/>
          <w:sz w:val="28"/>
        </w:rPr>
      </w:pPr>
    </w:p>
    <w:p w14:paraId="32FE9976">
      <w:pPr>
        <w:pStyle w:val="6"/>
        <w:spacing w:line="360" w:lineRule="auto"/>
        <w:ind w:left="362" w:right="354"/>
      </w:pPr>
      <w:r>
        <w:t>If you are calling by reference, it means that compiler will not create a local copy of the variable which</w:t>
      </w:r>
      <w:r>
        <w:rPr>
          <w:spacing w:val="-3"/>
        </w:rPr>
        <w:t xml:space="preserve"> </w:t>
      </w:r>
      <w:r>
        <w:t>you</w:t>
      </w:r>
      <w:r>
        <w:rPr>
          <w:spacing w:val="-3"/>
        </w:rPr>
        <w:t xml:space="preserve"> </w:t>
      </w:r>
      <w:r>
        <w:t>are</w:t>
      </w:r>
      <w:r>
        <w:rPr>
          <w:spacing w:val="-3"/>
        </w:rPr>
        <w:t xml:space="preserve"> </w:t>
      </w:r>
      <w:r>
        <w:t>referencing</w:t>
      </w:r>
      <w:r>
        <w:rPr>
          <w:spacing w:val="-3"/>
        </w:rPr>
        <w:t xml:space="preserve"> </w:t>
      </w:r>
      <w:r>
        <w:t>to.</w:t>
      </w:r>
      <w:r>
        <w:rPr>
          <w:spacing w:val="-3"/>
        </w:rPr>
        <w:t xml:space="preserve"> </w:t>
      </w:r>
      <w:r>
        <w:t>It</w:t>
      </w:r>
      <w:r>
        <w:rPr>
          <w:spacing w:val="-3"/>
        </w:rPr>
        <w:t xml:space="preserve"> </w:t>
      </w:r>
      <w:r>
        <w:t>will</w:t>
      </w:r>
      <w:r>
        <w:rPr>
          <w:spacing w:val="-3"/>
        </w:rPr>
        <w:t xml:space="preserve"> </w:t>
      </w:r>
      <w:r>
        <w:t>get</w:t>
      </w:r>
      <w:r>
        <w:rPr>
          <w:spacing w:val="-3"/>
        </w:rPr>
        <w:t xml:space="preserve"> </w:t>
      </w:r>
      <w:r>
        <w:t>access</w:t>
      </w:r>
      <w:r>
        <w:rPr>
          <w:spacing w:val="-4"/>
        </w:rPr>
        <w:t xml:space="preserve"> </w:t>
      </w:r>
      <w:r>
        <w:t>to</w:t>
      </w:r>
      <w:r>
        <w:rPr>
          <w:spacing w:val="-1"/>
        </w:rPr>
        <w:t xml:space="preserve"> </w:t>
      </w:r>
      <w:r>
        <w:t>the</w:t>
      </w:r>
      <w:r>
        <w:rPr>
          <w:spacing w:val="-3"/>
        </w:rPr>
        <w:t xml:space="preserve"> </w:t>
      </w:r>
      <w:r>
        <w:t>memory</w:t>
      </w:r>
      <w:r>
        <w:rPr>
          <w:spacing w:val="-3"/>
        </w:rPr>
        <w:t xml:space="preserve"> </w:t>
      </w:r>
      <w:r>
        <w:t>where</w:t>
      </w:r>
      <w:r>
        <w:rPr>
          <w:spacing w:val="-4"/>
        </w:rPr>
        <w:t xml:space="preserve"> </w:t>
      </w:r>
      <w:r>
        <w:t>the</w:t>
      </w:r>
      <w:r>
        <w:rPr>
          <w:spacing w:val="-3"/>
        </w:rPr>
        <w:t xml:space="preserve"> </w:t>
      </w:r>
      <w:r>
        <w:t>variable</w:t>
      </w:r>
      <w:r>
        <w:rPr>
          <w:spacing w:val="-3"/>
        </w:rPr>
        <w:t xml:space="preserve"> </w:t>
      </w:r>
      <w:r>
        <w:t>saved.</w:t>
      </w:r>
      <w:r>
        <w:rPr>
          <w:spacing w:val="-6"/>
        </w:rPr>
        <w:t xml:space="preserve"> </w:t>
      </w:r>
      <w:r>
        <w:t>When</w:t>
      </w:r>
      <w:r>
        <w:rPr>
          <w:spacing w:val="-3"/>
        </w:rPr>
        <w:t xml:space="preserve"> </w:t>
      </w:r>
      <w:r>
        <w:t>you are doing any operations with a referenced variable you can change the value of the variable.</w:t>
      </w:r>
    </w:p>
    <w:p w14:paraId="0F69D4E5">
      <w:pPr>
        <w:pStyle w:val="6"/>
        <w:spacing w:after="0" w:line="360" w:lineRule="auto"/>
        <w:sectPr>
          <w:pgSz w:w="11910" w:h="16840"/>
          <w:pgMar w:top="880" w:right="850" w:bottom="1080" w:left="850" w:header="0" w:footer="894" w:gutter="0"/>
          <w:cols w:space="720" w:num="1"/>
        </w:sectPr>
      </w:pPr>
    </w:p>
    <w:p w14:paraId="4B6CC07A">
      <w:pPr>
        <w:pStyle w:val="9"/>
        <w:numPr>
          <w:ilvl w:val="0"/>
          <w:numId w:val="4"/>
        </w:numPr>
        <w:tabs>
          <w:tab w:val="left" w:pos="362"/>
        </w:tabs>
        <w:spacing w:before="79" w:after="0" w:line="240" w:lineRule="auto"/>
        <w:ind w:left="362" w:right="0" w:hanging="360"/>
        <w:jc w:val="left"/>
        <w:rPr>
          <w:b/>
          <w:sz w:val="24"/>
        </w:rPr>
      </w:pPr>
      <w:r>
        <w:rPr>
          <w:b/>
          <w:sz w:val="24"/>
        </w:rPr>
        <mc:AlternateContent>
          <mc:Choice Requires="wpg">
            <w:drawing>
              <wp:anchor distT="0" distB="0" distL="0" distR="0" simplePos="0" relativeHeight="251663360"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16" name="Group 16"/>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17" name="Image 17"/>
                          <pic:cNvPicPr/>
                        </pic:nvPicPr>
                        <pic:blipFill>
                          <a:blip r:embed="rId18" cstate="print"/>
                          <a:stretch>
                            <a:fillRect/>
                          </a:stretch>
                        </pic:blipFill>
                        <pic:spPr>
                          <a:xfrm>
                            <a:off x="1083563" y="683285"/>
                            <a:ext cx="5091938" cy="3978910"/>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701910" y="7650976"/>
                            <a:ext cx="5798806" cy="197273"/>
                          </a:xfrm>
                          <a:prstGeom prst="rect">
                            <a:avLst/>
                          </a:prstGeom>
                        </pic:spPr>
                      </pic:pic>
                      <pic:pic xmlns:pic="http://schemas.openxmlformats.org/drawingml/2006/picture">
                        <pic:nvPicPr>
                          <pic:cNvPr id="19" name="Image 19"/>
                          <pic:cNvPicPr/>
                        </pic:nvPicPr>
                        <pic:blipFill>
                          <a:blip r:embed="rId20" cstate="print"/>
                          <a:stretch>
                            <a:fillRect/>
                          </a:stretch>
                        </pic:blipFill>
                        <pic:spPr>
                          <a:xfrm>
                            <a:off x="667638" y="6363741"/>
                            <a:ext cx="5943363" cy="440054"/>
                          </a:xfrm>
                          <a:prstGeom prst="rect">
                            <a:avLst/>
                          </a:prstGeom>
                        </pic:spPr>
                      </pic:pic>
                      <pic:pic xmlns:pic="http://schemas.openxmlformats.org/drawingml/2006/picture">
                        <pic:nvPicPr>
                          <pic:cNvPr id="20" name="Image 20"/>
                          <pic:cNvPicPr/>
                        </pic:nvPicPr>
                        <pic:blipFill>
                          <a:blip r:embed="rId21" cstate="print"/>
                          <a:stretch>
                            <a:fillRect/>
                          </a:stretch>
                        </pic:blipFill>
                        <pic:spPr>
                          <a:xfrm>
                            <a:off x="688202" y="7240041"/>
                            <a:ext cx="5798806" cy="209071"/>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3120;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HBo0B6GWhbdOAy1&#10;1Fr/9ycCAAAAAOCTVGtd2p4XmYL2fD6fjfP33//+XdM0CzettWl/+OHf373vgwEAAAAAWC0//PDv&#10;b2td/uWQu3ef3Rznvb29tXGebpzNZvNx/vbbiz80TbPw9etSmvrNNxd+fOcTAwAAAACwkm7fvnCn&#10;lMXtuWma5quvzt0d5/X19f1xPrCEt22pbVsWbtq2ZWjbMrzLYQEAAAAAWF1dd7SuXMrBHxDxo5A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Dg3atdb/z3MAAAAAALACPiQ9T0F7Pp9343z37h9f1br47e2+&#10;r929e398+f6PBgAAAABgldy798eXw1C7ZesePty+Ns77+/tr4zxF69ls1o/z5ubJJ0d5+OXLJ387&#10;+lEBAAAAAFhlR23Kn3228fs4z2az/XE+8C3sEyfWdtu2DIs27LrSb2ys/XnUgwIAAAAAsNo2Ntb+&#10;7LrSL1t37Njs9TiXUqbrfhQS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CE2TjM5/NunB89&#10;2tkchto2TVMPu7Hva/fo0c7mRz4fAAAAAACfiMePdzb7vnbN4e25NE3T/Pbby0vjhfl8PnXsaWjb&#10;dhjn9fVuv2mappTDH1zrm3UAAAAAALDM2lq7rD3XWpvydnsupUzt+u2gPRXxixdPPG3bMvz1lvaB&#10;uq70Fy+eePoBZwcAAAAAYIVcvLjxtOtK/9db2oc6e/b483Huum4K2r6h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whS0a63TxZ2dvZPDUBfG7r6v3c7O3qmPeDYAAAAAAD4hOzt7p/q+dsvW&#10;7e7uHx/nt9v120G7jPPz56/OHuXh29uvzxz5pAAAAAAArLSjNuUXL96s6/t+CuBT0G7bdsrc166d&#10;2WrbMizasOtKf/Xq6a13Oy4AAAAAAKvq6tXTW11X+mXrLl8+9es4z2azab1v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HBg0J7Ph24Yall0Y9/Xdn+/n32cYwEAAAAA8KmZz4dZ39elL1of&#10;1qfbNwuGacHPPz+/0TTNwqDdNE15+HD7+lEPCgAAAADAanvwYPuLZnl7bra2Xlwd577vp479Zmjb&#10;Os5ff33+bilNbRZo2zLcvHn+7jufGAAAAACAlXTz5rl7bVuGZeu++OLML+Pcdd20/tBXu0spC4P2&#10;suANAAAAAAB/9yFt2Y9CAg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Dg0aA9DLYtuXPZ/AAAAAAB4W631&#10;g9ryFLSHYZg2uXPn37eaplm4aa1N+9c6AAAAAABY6qefnt2qdfmXQx48eH59nPu+n9a/Gdq2jvOt&#10;Wxd+KqWpzQKlNPXWrfP/evcjAwAAAACwim7dOv+vZe25aZrmiy/OPBjnruuGcT6whJfSNKWUhZu2&#10;bRmWrQEAAAAAgFEppbZtGY6w7sDrfhQS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wqFBu9ZaFt1Y6//+&#10;MAAAAAAAfNpqbRa250WmoF3fKtQ///z8+rJNh6F2Dx5sX3/fBwMAAAAAsFoePNi+Pgx16ZdDHj16&#10;sTnOfd9P66ehlDf9+vPPT/56lId/9tnGb0c+KQAAAAAAK+2oTfnSpY2n49x13TDOB5bwY8dmr9u2&#10;DAf9780mpT9+fPbqqAcFAAAAAGC1HT8+e9V1pV+2bm2t2z/ouh+FBA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CNoAAAAAAEQQtAEA&#10;AAAAiCBoAwAAAAAQYQrawzCUcX7yZOfyMNSFsbvva/fkyc7lj3k4AAAAAAA+HU+evLzc97Vbtu7p&#10;090L4zyfz6f1s4MWr693e03TNKU09bANa23K+vps/92OCwAAAADAqlpfb/ebZnl7Xltrp/bctu0w&#10;zrO3Lk4bnD9/4o+2LcOit7S7rvTnzx9/9iGHBwAAAABgdZw/f+JZ15V+2VvaZ84cezHOb7dr39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hNg611uni9vbr08NQ26Zp6kE3NU3T9H3ttrdf&#10;n/m4xwMAAAAA4FOxvf36TN8vbs9N05SXL/c2xj/ebtdvB+0yzi9f7p8cb1z08D//3N9Y9H8AAAAA&#10;ABj91ZQXduemaZrd3fnUnodhmL408mZo2ylzX7ly6nHblmHRhl1X+s3NU4/f+cQAAAAAAKykzc1T&#10;j7uu9MvWXbq08fs4d103tWrf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ELQBAAAAAIggaAMAAAAAEOHAoL2/38+G&#10;oS6M3X1f2729fu3jHAsAAAAAgE/N3l6/1veL23PTNE3fDweumS4Ow1DG+eHDF18c4dlla+vF1SOd&#10;EgAAAACAlfdXUy7L1j1+vLM5zn3fd+M8Be22bes437x57l4pTW0WaNsyfPXVufvvfGIAAAAAAFbS&#10;V1+du9+2ZVi27tq1M1vj3HVdP86HvtpdSlkYtJcFbwAAAAAA+LsPact+FBIAAAAAgAiCNgAAAAAA&#10;EQRtAAAAAAAiCNo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DCoUF7GGpZdOMw1FJr/d+fCAAAAACAT1KtdWl7XmQK2sMwTJv8+OPT203TLNy01qb9&#10;6adnt9/3wQAAAAAArJY7d57drnX5l0MePHh+fZzfbtfTjW3bTq9bf/PNxTulNAtfvy6lqbduXbjz&#10;7kcGAAAAAGAV3b59YWl7bpqmuX797INxfrtdH1rCSykLN23bMpT3fjEcAAAAAIBVU8p/2/L73u9H&#10;IQ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cGrRrrWXRjbU2C/8PAAAAAAB/9yFteQrawzBMm9y798eX&#10;yzYdhtrev//8xvs+GAAAAACA1XL//h83hqEu/XLI1taLK+M8n8+7cZ5ubNu2jvPVq6e3jvLwK1dO&#10;PT76UQEAAAAAWGVXrpw+UlO+fPnkr+M8m836cT6whK+vd/ttW4ZFG3Zd6dfXu72jHhQAAAAAgNW2&#10;vt7tdV3pl62bzdoD1/hRSA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aag3ff9ND96tLM5&#10;DHVh7O772j16tLP5MQ8HAAAAAMCn49Gjnc2+r92ydb/99vLSOM/n82n9bBzath3G+eTJtT+bpmlK&#10;aephG9balI2Ntd33OTQAAAAAAKtnY2O22zSHt+f636vlxIk37fntdj0F7VLKdNOZM8e227YMi97S&#10;7rrSnz177PmHHB4AAAAAgNVx9uzx511X+mVvaZ86tf5ynNu2neK3b2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EEbQAAAAAAIgja&#10;AAAAAABEELQBAAAAAIgwBe1a63Tx2bPdc8NQF8buvq/ds2e75z7i2QAAAAAA+IQ8e7Z7ru9rt2zd&#10;ixevT43zMAxlnKdo3ff9tMmff+6fPMrDd3fnG0c/KgAAAAAAq+yoTXl3d39a93a7noL2bDbrx/na&#10;tTO/tG0ZFm3YdaW/evX01rsdFwAAAACAVXX16umtriv9snWXL5/6dZzX1tbm4+wb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hwYtF+9mh8bhloW3dj3tX31an7s4xwLAAAAAIBPzatX82N9&#10;X5e+aL2/388Ouj7dOJ/Pu3H+5ZcX15qmWRi0m6YpW1svrh71oAAAAAAArLa/mvKy9tw8erRzZZz3&#10;9vbWxnkK2rPZrB/nW7fO/6uUpi7asG3L8PXX5+++84kBAAAAAFhJX399/m7blmHZuhs3zj4Y5/X1&#10;9f1xPvTV7lLKwqC9LHgDAAAAAMDffUhb9qOQAAAAAABEELQBAADrbkQZAAAgAElEQVQ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4M2rXWZhhqWXTjMNSybA0AAAAAAIxq/bCuPAXt+Xw+G+fvv//9H03TLNy01qb94Yen377v&#10;gwEAAAAAWC3//OfT72pd/uWQu3ef3Rznvb29tXGebpzNZvNx/sc/Pvu/Upq6aMO2bYbvvrv0z3c/&#10;MgAAAAAAq+i77y59X0ozLFt38+b5u+O8vr6+P86HlvBSysKgXUqpxQdHAAAAAAA4olKapm0Xt+dF&#10;/Cgk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hEODdq21LLqx1mbh/wEAAAAA4O8+pC1PQXsYhmmT+/f/&#10;uLFs02Go7f37z2+874MBAAAAAFgtP//8/MYw1KVfDtnaenFlnOfzeTfO041t29ZxvnLl9OOjPHxz&#10;89SR1gEAAAAAwOefn3xylHWXL5/8bZxns1k/zgeW8PX1bq9ty7Bow64r/bFj3d5RDwoAAAAAwGo7&#10;dmz2uutKv2zdbNbOD7ruRyE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CE2TjUWqeL+/uHW8NQ21KaeupdTdP0fW2fPz+8/IXPBwAAAADAV+L588PLfV+7Re251qa8&#10;enV8cfx7GIYyzu8G7eni4eH8/HjjoocfHs43PvXgAAAAAACslqOjv5rysvY8rvtr7dt2PX1ypG3b&#10;qYhvb28+btsyLNqw60p/48bm4085NAAAAAAAq2d7e/Nx15V+2bpr1y78Oc5d102t2je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ODVoHx/3a8NQF8buvq/t0dH83Jc5FgAAAAAAX5ujo/m5&#10;vl/cnpumaU5O+tlp16cbh2Eo4/zw4ct/nOHZ5dGjVzfOdEoAAAAAAFbe48evbzRNU5ate/LkzfVx&#10;7vu+G+cpaLdtW8f5hx+u3C2lqc0CbVuGH364cu+jTwwAAAAAwEq6devyvbYtw7J1//jHpX+Pc9d1&#10;/Th/8NXuUsrCoL0seAMAAAAAwPs+py37UUg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pwbtWmszDLUs&#10;urHva6m1fplTAQAAAADw1am1Nn1fP/lF6+nGYRimgH379tNfm6ZZGLSbpml/++3Zr5/6YAAAAAAA&#10;Vst/m/Ky9tzs7e3vjnPf91PHfju07fS69T//ee12Kc3C16/btgy//nr19kefGAAAAACAlfTrr1dv&#10;l9IMy9bt7l7eG+eu66b1H3y1u5SyMGgvC94AAAAAAPC+tl3cnhfe+3ceBAAAAAAAvh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Dhg0G71loW3Vhrs/D/AAAAAADwvs9py1PQHoZh2uRf/3r+47JNh6G2v//+/MdPfTAA&#10;AAAAAKvl99+f/zgMdemXQx48eHFznIdhmNa/Hdq2jvPu7tb9ZRuW0tSbNy89+LjjAgAAAACwqm7e&#10;vPSglKYuW3fjxubDcW7bdpjm0xbPZu28bctw2v/eblKGtbXu5GMOCwAAAADA6lpb606WteemaZqu&#10;a09d40ch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mIJ23/fT/PDhy++HoS6M3X1fu4cP&#10;X37/JQ8HAAAAAMDX4+HDlzf6vnbL1j158vrbcX63Xb8d2nYY583Nc6/O8vCLF8+2DgAAAAAALl48&#10;9/pj173brqegXUqZFl+6tP6ybcu06DRdV/qtrfWXH3VaAAAAAABW1tbW+suuK/2ydRcurB2M87vt&#10;2je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mI3DMAxlnJ8+PfhmGGpbSlM/dGPf1+7p&#10;04NvvvQBAQAAAAD4Ojx9evBN39duUXuutSkvXhxdGv/u+356MXt22g3z+TAbb1z08HEdAAAAAAAs&#10;87nteSrbbdtORfz69YtP2rYMizbsutJfv37xyccdFwAAAACAVXX9+sUnXVf6ZeuuXj3/bJy7rpta&#10;tW9oAw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8MGgPQy1LLpx2f8BAAAAAOB9n9OWp6A9&#10;DMO0ye3bT39pmmbhprU27X/XAQAAAADAUrdvP/2l1uVfDtnb298d577vp/Vvh7at4/zLL1d/K6Wp&#10;zQKlNPXnn7+58/FHBgAAAABgFf388zd3lrXnpmmanZ2tvXHuum4Y51NLeClNU0pZuGnblqFtF68B&#10;AAAAAIBR25batmVYtq6U0z8g4kch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mI1DrXW6&#10;+Pz54eVhqG0pTT31rqZp+r52z54dXPnC5wMAAAAA4Cvx7NnBlb6v3aL2XGtTXr482hz/HoahjPO7&#10;QXu6eHQ03xhvXPTwk5Ph3KceHAAAAACA1XJ83K83zfL2fHz8tj3XWqcvjbwd2nYq4tvbm4/btgyL&#10;Nuy60l+/fvE/n3JoAAAAAABWz/b25uOuK/2yddeunX86zl3XTet9Qx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IQPBu1aa1l0Y63Nwv8DAAAAAMD7PqctT0G71jpdvHPn2U/LNh2G2t658+yn&#10;T30wAAAAAACr5c6dZz8NQ1365ZD79/d3xnkYhqlVTzeW8rZf//TTld+XbVhKU3/88crdjzksAAAA&#10;AACr68cfr9wtpanL1t28uXV/nNu2ndafWsJLKbVty7Bow7Ytw7I1AAAAAAAwOmtXfvcF7P91/99+&#10;IgAAAAAA+AI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hT0K61ThdfvDjaGoa6MHb3fe329w+3vuDZ&#10;AAAAAAD4iuzvH271fe2WrXv9+vjCOL/brqdo3ff9tMmLF0dnCtUvXx5fOvNJAQAAAABYaa9ena0p&#10;v9ue5/P5bJynoD2bzfpx3tnZut+2ZVi0YdeVfmdn68HHHRcAAAAAgFV18+bWg64r/bJ1N25sPh7n&#10;tbW1+Tj7h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gfDNq11rLoxlqbhf8HAAAAAID3&#10;fU5bnoL2fD7vxvn27ae/Ltt0GGr722/PfvnUBwMAAAAAsFp+++3ZL8NQl3455O7d57fG+eTkZDbO&#10;042z2awf5x9+uHx32YalNHV3d2vv444LAAAAAMCq2t3d2iulqcvW3by59WCc19bW5uN8aglfW+tO&#10;2rYMizZs2zKcO9cdf8xhAQAAAABYXefOdcfL2nPTNM1s1vanXfejkA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pwatN+8OTk/DHVh7O772r5+fXzhyxwLAAAAAICvzevXxxf6fnF7bpqmOTqa&#10;r49zrXW6Pt04DEMZ56dPD66d4dnl+fOjb85+VAAAAAAAVtmzZ4ffNE1Tlq17/vzwyjj3fd+N8xS0&#10;27adMvfOztb9Upph0YZdV/qbNy89+OgTAwAAAACwknZ2th50XemXrdve3nw8zrPZbFr/wVe7S1ka&#10;yQEAAAAA4P+NH4UE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8MGgXWsti26stVn4fwAAAAAAeN/ntOUp&#10;aA/DMG1y9+7zW8s2HYba3ru3f+tTHwwAAAAAwGq5d2//1jDUpV8O+fe/X34/zvP5vBvn6ca2bes4&#10;f//9pUdnefj29sXHZz8qAAAAAACr7KxN+fr1i0/GeTab9eN8agk/d647btsyLNqw60q/vj47OutB&#10;AQAAAABYbevrs6OuK/2ydbNZOz/tuh+FBA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4dSg&#10;fXBwsjEMdWHs7vvavnlzcv7LHAsAAAAAgK/Nmzcn5/t+cXtumqY5Pu7XxrnWOl1vT7v4xx9vvjvD&#10;s8vTpwfXznxSAAAAAABW2n+bcjnDuqvj3Pd9N85T0C7l7R67u5f3SmmGRRt2Xel3drbuf+yBAQAA&#10;AABYTTs7W/fbtvTL1t24sfl4nGez2bT+g692vxu4AQAAAADg7/A56dmPQgI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T4YNCutZZFN9b69x8GAAAAAICvW63Nwva8yBS0h2GYNrl3b//Wsk2HoXZ7ey92P/XB&#10;AAAAAACslr29F7vDUJd+OeThw5c3xnk+n3fjPN3Ytu30zvX29sXHZ3n4d99deHL2owIAAAAAsMrO&#10;2pS//fbCn+M8m836cT61hK+vz47atgyLNuy60m9szA7PelAAAAAAAFbbxsbssOtKv2zd2lp3ctp1&#10;PwoJ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DCqUH78HC+Pgx1Yezu+9oeHJxsfJljAQAA&#10;AADwtTk4ONno+8XtuWma5vi4Xzvt+nTjMAxlnP/zn9fbZ3h2+eOPg2/PdEoAAAAAAFbeH3+8+a5p&#10;mrJs3Z9/Hlwb5/l83o3zFLTbtq3jfOvW5XulNMOiDdu29Lu7W/c/+sQAAAAAAKyk3d3Le21b+mXr&#10;vv9+89E4z2azaf0HX+0uZXEkX/JvAAAAAAD4Pz6nLftRSA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">
                <o:lock v:ext="edit" aspectratio="f"/>
                <v:shape id="Image 17" o:spid="_x0000_s1026" o:spt="75" type="#_x0000_t75" style="position:absolute;left:1083563;top:683285;height:3978910;width:5091938;" filled="f" o:preferrelative="t" stroked="f" coordsize="21600,21600" o:gfxdata="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rjD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Image 18" o:spid="_x0000_s1026" o:spt="75" type="#_x0000_t75" style="position:absolute;left:701910;top:7650976;height:197273;width:5798806;" filled="f" o:preferrelative="t" stroked="f" coordsize="21600,21600" o:gfxdata="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3lRT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19" o:spid="_x0000_s1026" o:spt="75" type="#_x0000_t75" style="position:absolute;left:667638;top:6363741;height:440054;width:5943363;" filled="f" o:preferrelative="t" stroked="f" coordsize="21600,21600" o:gfxdata="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9Clo+5AAAA2wAA&#10;AA8AAAAAAAAAAQAgAAAAIgAAAGRycy9kb3ducmV2LnhtbFBLAQIUABQAAAAIAIdO4kAzLwWeOwAA&#10;ADkAAAAQAAAAAAAAAAEAIAAAAAgBAABkcnMvc2hhcGV4bWwueG1sUEsFBgAAAAAGAAYAWwEAALID&#10;AAAAAA==&#10;">
                  <v:fill on="f" focussize="0,0"/>
                  <v:stroke on="f"/>
                  <v:imagedata r:id="rId20" o:title=""/>
                  <o:lock v:ext="edit" aspectratio="f"/>
                </v:shape>
                <v:shape id="Image 20" o:spid="_x0000_s1026" o:spt="75" type="#_x0000_t75" style="position:absolute;left:688202;top:7240041;height:209071;width:5798806;" filled="f" o:preferrelative="t" stroked="f" coordsize="21600,21600" o:gfxdata="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4Shda2AAAA2wAAAA8A&#10;AAAAAAAAAQAgAAAAIgAAAGRycy9kb3ducmV2LnhtbFBLAQIUABQAAAAIAIdO4kAzLwWeOwAAADkA&#10;AAAQAAAAAAAAAAEAIAAAAAUBAABkcnMvc2hhcGV4bWwueG1sUEsFBgAAAAAGAAYAWwEAAK8DAAAA&#10;AA==&#10;">
                  <v:fill on="f" focussize="0,0"/>
                  <v:stroke on="f"/>
                  <v:imagedata r:id="rId21" o:title=""/>
                  <o:lock v:ext="edit" aspectratio="f"/>
                </v:shape>
                <v:shape id="Image 21" o:spid="_x0000_s1026" o:spt="75" type="#_x0000_t75" style="position:absolute;left:0;top:0;height:10084587;width:6952767;" filled="f" o:preferrelative="t" stroked="f" coordsize="21600,21600" o:gfxdata="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hh268AAAA&#10;2wAAAA8AAAAAAAAAAQAgAAAAIgAAAGRycy9kb3ducmV2LnhtbFBLAQIUABQAAAAIAIdO4kAzLwWe&#10;OwAAADkAAAAQAAAAAAAAAAEAIAAAAAsBAABkcnMvc2hhcGV4bWwueG1sUEsFBgAAAAAGAAYAWwEA&#10;ALUDAAAAAA==&#10;">
                  <v:fill on="f" focussize="0,0"/>
                  <v:stroke on="f"/>
                  <v:imagedata r:id="rId17" o:title=""/>
                  <o:lock v:ext="edit" aspectratio="f"/>
                </v:shape>
              </v:group>
            </w:pict>
          </mc:Fallback>
        </mc:AlternateContent>
      </w:r>
      <w:r>
        <w:rPr>
          <w:b/>
          <w:spacing w:val="-2"/>
          <w:sz w:val="24"/>
        </w:rPr>
        <w:t>program:</w:t>
      </w:r>
    </w:p>
    <w:p w14:paraId="3D04EA5C">
      <w:pPr>
        <w:pStyle w:val="6"/>
        <w:rPr>
          <w:b/>
        </w:rPr>
      </w:pPr>
    </w:p>
    <w:p w14:paraId="37728752">
      <w:pPr>
        <w:pStyle w:val="6"/>
        <w:rPr>
          <w:b/>
        </w:rPr>
      </w:pPr>
    </w:p>
    <w:p w14:paraId="1F25816E">
      <w:pPr>
        <w:pStyle w:val="6"/>
        <w:rPr>
          <w:b/>
        </w:rPr>
      </w:pPr>
    </w:p>
    <w:p w14:paraId="38BAA6AC">
      <w:pPr>
        <w:pStyle w:val="6"/>
        <w:rPr>
          <w:b/>
        </w:rPr>
      </w:pPr>
    </w:p>
    <w:p w14:paraId="2202FE18">
      <w:pPr>
        <w:pStyle w:val="6"/>
        <w:rPr>
          <w:b/>
        </w:rPr>
      </w:pPr>
    </w:p>
    <w:p w14:paraId="671475E8">
      <w:pPr>
        <w:pStyle w:val="6"/>
        <w:rPr>
          <w:b/>
        </w:rPr>
      </w:pPr>
    </w:p>
    <w:p w14:paraId="272A0402">
      <w:pPr>
        <w:pStyle w:val="6"/>
        <w:rPr>
          <w:b/>
        </w:rPr>
      </w:pPr>
    </w:p>
    <w:p w14:paraId="2C93DB81">
      <w:pPr>
        <w:pStyle w:val="6"/>
        <w:rPr>
          <w:b/>
        </w:rPr>
      </w:pPr>
    </w:p>
    <w:p w14:paraId="7377F0FF">
      <w:pPr>
        <w:pStyle w:val="6"/>
        <w:rPr>
          <w:b/>
        </w:rPr>
      </w:pPr>
    </w:p>
    <w:p w14:paraId="18A5B384">
      <w:pPr>
        <w:pStyle w:val="6"/>
        <w:rPr>
          <w:b/>
        </w:rPr>
      </w:pPr>
    </w:p>
    <w:p w14:paraId="6CDCA364">
      <w:pPr>
        <w:pStyle w:val="6"/>
        <w:rPr>
          <w:b/>
        </w:rPr>
      </w:pPr>
    </w:p>
    <w:p w14:paraId="42C67704">
      <w:pPr>
        <w:pStyle w:val="6"/>
        <w:rPr>
          <w:b/>
        </w:rPr>
      </w:pPr>
    </w:p>
    <w:p w14:paraId="0978F04C">
      <w:pPr>
        <w:pStyle w:val="6"/>
        <w:rPr>
          <w:b/>
        </w:rPr>
      </w:pPr>
    </w:p>
    <w:p w14:paraId="14CB133F">
      <w:pPr>
        <w:pStyle w:val="6"/>
        <w:rPr>
          <w:b/>
        </w:rPr>
      </w:pPr>
    </w:p>
    <w:p w14:paraId="113A61D1">
      <w:pPr>
        <w:pStyle w:val="6"/>
        <w:rPr>
          <w:b/>
        </w:rPr>
      </w:pPr>
    </w:p>
    <w:p w14:paraId="1AF58B4C">
      <w:pPr>
        <w:pStyle w:val="6"/>
        <w:rPr>
          <w:b/>
        </w:rPr>
      </w:pPr>
    </w:p>
    <w:p w14:paraId="4F6385D7">
      <w:pPr>
        <w:pStyle w:val="6"/>
        <w:rPr>
          <w:b/>
        </w:rPr>
      </w:pPr>
    </w:p>
    <w:p w14:paraId="549B8EED">
      <w:pPr>
        <w:pStyle w:val="6"/>
        <w:rPr>
          <w:b/>
        </w:rPr>
      </w:pPr>
    </w:p>
    <w:p w14:paraId="6176166A">
      <w:pPr>
        <w:pStyle w:val="6"/>
        <w:rPr>
          <w:b/>
        </w:rPr>
      </w:pPr>
    </w:p>
    <w:p w14:paraId="7CCB3683">
      <w:pPr>
        <w:pStyle w:val="6"/>
        <w:rPr>
          <w:b/>
        </w:rPr>
      </w:pPr>
    </w:p>
    <w:p w14:paraId="25460D9B">
      <w:pPr>
        <w:pStyle w:val="6"/>
        <w:rPr>
          <w:b/>
        </w:rPr>
      </w:pPr>
    </w:p>
    <w:p w14:paraId="52EAEBBE">
      <w:pPr>
        <w:pStyle w:val="6"/>
        <w:rPr>
          <w:b/>
        </w:rPr>
      </w:pPr>
    </w:p>
    <w:p w14:paraId="64E7C08A">
      <w:pPr>
        <w:pStyle w:val="6"/>
        <w:rPr>
          <w:b/>
        </w:rPr>
      </w:pPr>
    </w:p>
    <w:p w14:paraId="48D5C011">
      <w:pPr>
        <w:pStyle w:val="6"/>
        <w:rPr>
          <w:b/>
        </w:rPr>
      </w:pPr>
    </w:p>
    <w:p w14:paraId="796A1B3C">
      <w:pPr>
        <w:pStyle w:val="6"/>
        <w:spacing w:before="224"/>
        <w:rPr>
          <w:b/>
        </w:rPr>
      </w:pPr>
    </w:p>
    <w:p w14:paraId="2ECFBFBD">
      <w:pPr>
        <w:pStyle w:val="6"/>
        <w:spacing w:line="360" w:lineRule="auto"/>
        <w:ind w:left="2"/>
      </w:pPr>
      <w:r>
        <w:drawing>
          <wp:anchor distT="0" distB="0" distL="0" distR="0" simplePos="0" relativeHeight="251662336" behindDoc="1" locked="0" layoutInCell="1" allowOverlap="1">
            <wp:simplePos x="0" y="0"/>
            <wp:positionH relativeFrom="page">
              <wp:posOffset>2019935</wp:posOffset>
            </wp:positionH>
            <wp:positionV relativeFrom="paragraph">
              <wp:posOffset>-1673860</wp:posOffset>
            </wp:positionV>
            <wp:extent cx="3528695" cy="328041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3528926" cy="3280393"/>
                    </a:xfrm>
                    <a:prstGeom prst="rect">
                      <a:avLst/>
                    </a:prstGeom>
                  </pic:spPr>
                </pic:pic>
              </a:graphicData>
            </a:graphic>
          </wp:anchor>
        </w:drawing>
      </w:r>
      <w:r>
        <w:t>Here</w:t>
      </w:r>
      <w:r>
        <w:rPr>
          <w:spacing w:val="-4"/>
        </w:rPr>
        <w:t xml:space="preserve"> </w:t>
      </w:r>
      <w:r>
        <w:t>the</w:t>
      </w:r>
      <w:r>
        <w:rPr>
          <w:spacing w:val="-1"/>
        </w:rPr>
        <w:t xml:space="preserve"> </w:t>
      </w:r>
      <w:r>
        <w:t>function</w:t>
      </w:r>
      <w:r>
        <w:rPr>
          <w:spacing w:val="-2"/>
        </w:rPr>
        <w:t xml:space="preserve"> </w:t>
      </w:r>
      <w:r>
        <w:t>is</w:t>
      </w:r>
      <w:r>
        <w:rPr>
          <w:spacing w:val="-2"/>
        </w:rPr>
        <w:t xml:space="preserve"> </w:t>
      </w:r>
      <w:r>
        <w:t>called</w:t>
      </w:r>
      <w:r>
        <w:rPr>
          <w:spacing w:val="-2"/>
        </w:rPr>
        <w:t xml:space="preserve"> </w:t>
      </w:r>
      <w:r>
        <w:t>by</w:t>
      </w:r>
      <w:r>
        <w:rPr>
          <w:spacing w:val="-2"/>
        </w:rPr>
        <w:t xml:space="preserve"> </w:t>
      </w:r>
      <w:r>
        <w:t>reference.</w:t>
      </w:r>
      <w:r>
        <w:rPr>
          <w:spacing w:val="-2"/>
        </w:rPr>
        <w:t xml:space="preserve"> </w:t>
      </w:r>
      <w:r>
        <w:t>In</w:t>
      </w:r>
      <w:r>
        <w:rPr>
          <w:spacing w:val="-2"/>
        </w:rPr>
        <w:t xml:space="preserve"> </w:t>
      </w:r>
      <w:r>
        <w:t>other</w:t>
      </w:r>
      <w:r>
        <w:rPr>
          <w:spacing w:val="-1"/>
        </w:rPr>
        <w:t xml:space="preserve"> </w:t>
      </w:r>
      <w:r>
        <w:t>words,</w:t>
      </w:r>
      <w:r>
        <w:rPr>
          <w:spacing w:val="-2"/>
        </w:rPr>
        <w:t xml:space="preserve"> </w:t>
      </w:r>
      <w:r>
        <w:t>address</w:t>
      </w:r>
      <w:r>
        <w:rPr>
          <w:spacing w:val="-3"/>
        </w:rPr>
        <w:t xml:space="preserve"> </w:t>
      </w:r>
      <w:r>
        <w:t>is</w:t>
      </w:r>
      <w:r>
        <w:rPr>
          <w:spacing w:val="-3"/>
        </w:rPr>
        <w:t xml:space="preserve"> </w:t>
      </w:r>
      <w:r>
        <w:t>passed</w:t>
      </w:r>
      <w:r>
        <w:rPr>
          <w:spacing w:val="-1"/>
        </w:rPr>
        <w:t xml:space="preserve"> </w:t>
      </w:r>
      <w:r>
        <w:t>by</w:t>
      </w:r>
      <w:r>
        <w:rPr>
          <w:spacing w:val="-2"/>
        </w:rPr>
        <w:t xml:space="preserve"> </w:t>
      </w:r>
      <w:r>
        <w:t>using</w:t>
      </w:r>
      <w:r>
        <w:rPr>
          <w:spacing w:val="-2"/>
        </w:rPr>
        <w:t xml:space="preserve"> </w:t>
      </w:r>
      <w:r>
        <w:t>symbol</w:t>
      </w:r>
      <w:r>
        <w:rPr>
          <w:spacing w:val="-2"/>
        </w:rPr>
        <w:t xml:space="preserve"> </w:t>
      </w:r>
      <w:r>
        <w:t>“&amp;”</w:t>
      </w:r>
      <w:r>
        <w:rPr>
          <w:spacing w:val="-3"/>
        </w:rPr>
        <w:t xml:space="preserve"> </w:t>
      </w:r>
      <w:r>
        <w:t>and</w:t>
      </w:r>
      <w:r>
        <w:rPr>
          <w:spacing w:val="-2"/>
        </w:rPr>
        <w:t xml:space="preserve"> </w:t>
      </w:r>
      <w:r>
        <w:t>the value is accessed by using symbol “*”.</w:t>
      </w:r>
    </w:p>
    <w:p w14:paraId="11ED8902">
      <w:pPr>
        <w:pStyle w:val="6"/>
        <w:spacing w:before="200" w:line="535" w:lineRule="auto"/>
        <w:ind w:left="2" w:right="373"/>
      </w:pPr>
      <w:r>
        <w:t>The</w:t>
      </w:r>
      <w:r>
        <w:rPr>
          <w:spacing w:val="-5"/>
        </w:rPr>
        <w:t xml:space="preserve"> </w:t>
      </w:r>
      <w:r>
        <w:t>main</w:t>
      </w:r>
      <w:r>
        <w:rPr>
          <w:spacing w:val="-3"/>
        </w:rPr>
        <w:t xml:space="preserve"> </w:t>
      </w:r>
      <w:r>
        <w:t>difference</w:t>
      </w:r>
      <w:r>
        <w:rPr>
          <w:spacing w:val="-4"/>
        </w:rPr>
        <w:t xml:space="preserve"> </w:t>
      </w:r>
      <w:r>
        <w:t>between</w:t>
      </w:r>
      <w:r>
        <w:rPr>
          <w:spacing w:val="-3"/>
        </w:rPr>
        <w:t xml:space="preserve"> </w:t>
      </w:r>
      <w:r>
        <w:t>them</w:t>
      </w:r>
      <w:r>
        <w:rPr>
          <w:spacing w:val="-3"/>
        </w:rPr>
        <w:t xml:space="preserve"> </w:t>
      </w:r>
      <w:r>
        <w:t>can</w:t>
      </w:r>
      <w:r>
        <w:rPr>
          <w:spacing w:val="-3"/>
        </w:rPr>
        <w:t xml:space="preserve"> </w:t>
      </w:r>
      <w:r>
        <w:t>be</w:t>
      </w:r>
      <w:r>
        <w:rPr>
          <w:spacing w:val="-4"/>
        </w:rPr>
        <w:t xml:space="preserve"> </w:t>
      </w:r>
      <w:r>
        <w:t>seen</w:t>
      </w:r>
      <w:r>
        <w:rPr>
          <w:spacing w:val="-3"/>
        </w:rPr>
        <w:t xml:space="preserve"> </w:t>
      </w:r>
      <w:r>
        <w:t>by</w:t>
      </w:r>
      <w:r>
        <w:rPr>
          <w:spacing w:val="-3"/>
        </w:rPr>
        <w:t xml:space="preserve"> </w:t>
      </w:r>
      <w:r>
        <w:t>analysing</w:t>
      </w:r>
      <w:r>
        <w:rPr>
          <w:spacing w:val="-3"/>
        </w:rPr>
        <w:t xml:space="preserve"> </w:t>
      </w:r>
      <w:r>
        <w:t>the</w:t>
      </w:r>
      <w:r>
        <w:rPr>
          <w:spacing w:val="-3"/>
        </w:rPr>
        <w:t xml:space="preserve"> </w:t>
      </w:r>
      <w:r>
        <w:t>output</w:t>
      </w:r>
      <w:r>
        <w:rPr>
          <w:spacing w:val="-3"/>
        </w:rPr>
        <w:t xml:space="preserve"> </w:t>
      </w:r>
      <w:r>
        <w:t>of</w:t>
      </w:r>
      <w:r>
        <w:rPr>
          <w:spacing w:val="-3"/>
        </w:rPr>
        <w:t xml:space="preserve"> </w:t>
      </w:r>
      <w:r>
        <w:t>program1</w:t>
      </w:r>
      <w:r>
        <w:rPr>
          <w:spacing w:val="-3"/>
        </w:rPr>
        <w:t xml:space="preserve"> </w:t>
      </w:r>
      <w:r>
        <w:t>and</w:t>
      </w:r>
      <w:r>
        <w:rPr>
          <w:spacing w:val="-3"/>
        </w:rPr>
        <w:t xml:space="preserve"> </w:t>
      </w:r>
      <w:r>
        <w:t>program2. The output of Example 2 that is call by value is</w:t>
      </w:r>
    </w:p>
    <w:p w14:paraId="227112A2">
      <w:pPr>
        <w:pStyle w:val="6"/>
      </w:pPr>
    </w:p>
    <w:p w14:paraId="36FE9F2A">
      <w:pPr>
        <w:pStyle w:val="6"/>
        <w:spacing w:before="58"/>
      </w:pPr>
    </w:p>
    <w:p w14:paraId="59E2FECD">
      <w:pPr>
        <w:pStyle w:val="6"/>
        <w:ind w:left="2"/>
      </w:pPr>
      <w:r>
        <w:t>But</w:t>
      </w:r>
      <w:r>
        <w:rPr>
          <w:spacing w:val="-1"/>
        </w:rPr>
        <w:t xml:space="preserve"> </w:t>
      </w:r>
      <w:r>
        <w:t>the</w:t>
      </w:r>
      <w:r>
        <w:rPr>
          <w:spacing w:val="-2"/>
        </w:rPr>
        <w:t xml:space="preserve"> </w:t>
      </w:r>
      <w:r>
        <w:t>output of</w:t>
      </w:r>
      <w:r>
        <w:rPr>
          <w:spacing w:val="-1"/>
        </w:rPr>
        <w:t xml:space="preserve"> </w:t>
      </w:r>
      <w:r>
        <w:t>Example</w:t>
      </w:r>
      <w:r>
        <w:rPr>
          <w:spacing w:val="-1"/>
        </w:rPr>
        <w:t xml:space="preserve"> </w:t>
      </w:r>
      <w:r>
        <w:t>3</w:t>
      </w:r>
      <w:r>
        <w:rPr>
          <w:spacing w:val="-1"/>
        </w:rPr>
        <w:t xml:space="preserve"> </w:t>
      </w:r>
      <w:r>
        <w:t>that is</w:t>
      </w:r>
      <w:r>
        <w:rPr>
          <w:spacing w:val="-1"/>
        </w:rPr>
        <w:t xml:space="preserve"> </w:t>
      </w:r>
      <w:r>
        <w:t>call by</w:t>
      </w:r>
      <w:r>
        <w:rPr>
          <w:spacing w:val="-1"/>
        </w:rPr>
        <w:t xml:space="preserve"> </w:t>
      </w:r>
      <w:r>
        <w:t>reference</w:t>
      </w:r>
      <w:r>
        <w:rPr>
          <w:spacing w:val="-1"/>
        </w:rPr>
        <w:t xml:space="preserve"> </w:t>
      </w:r>
      <w:r>
        <w:rPr>
          <w:spacing w:val="-5"/>
        </w:rPr>
        <w:t>is</w:t>
      </w:r>
    </w:p>
    <w:p w14:paraId="5FAA4EE9">
      <w:pPr>
        <w:pStyle w:val="6"/>
      </w:pPr>
    </w:p>
    <w:p w14:paraId="04233FF3">
      <w:pPr>
        <w:pStyle w:val="6"/>
      </w:pPr>
    </w:p>
    <w:p w14:paraId="10EE1DDF">
      <w:pPr>
        <w:pStyle w:val="6"/>
      </w:pPr>
    </w:p>
    <w:p w14:paraId="214F844D">
      <w:pPr>
        <w:pStyle w:val="6"/>
      </w:pPr>
    </w:p>
    <w:p w14:paraId="5AE78B16">
      <w:pPr>
        <w:pStyle w:val="6"/>
        <w:spacing w:before="188"/>
      </w:pPr>
    </w:p>
    <w:p w14:paraId="3D8A1CFE">
      <w:pPr>
        <w:pStyle w:val="6"/>
        <w:spacing w:line="360" w:lineRule="auto"/>
        <w:ind w:left="2"/>
      </w:pPr>
      <w:r>
        <w:t>This</w:t>
      </w:r>
      <w:r>
        <w:rPr>
          <w:spacing w:val="-3"/>
        </w:rPr>
        <w:t xml:space="preserve"> </w:t>
      </w:r>
      <w:r>
        <w:t>is</w:t>
      </w:r>
      <w:r>
        <w:rPr>
          <w:spacing w:val="-3"/>
        </w:rPr>
        <w:t xml:space="preserve"> </w:t>
      </w:r>
      <w:r>
        <w:t>because</w:t>
      </w:r>
      <w:r>
        <w:rPr>
          <w:spacing w:val="-3"/>
        </w:rPr>
        <w:t xml:space="preserve"> </w:t>
      </w:r>
      <w:r>
        <w:t>in</w:t>
      </w:r>
      <w:r>
        <w:rPr>
          <w:spacing w:val="-2"/>
        </w:rPr>
        <w:t xml:space="preserve"> </w:t>
      </w:r>
      <w:r>
        <w:t>case</w:t>
      </w:r>
      <w:r>
        <w:rPr>
          <w:spacing w:val="-3"/>
        </w:rPr>
        <w:t xml:space="preserve"> </w:t>
      </w:r>
      <w:r>
        <w:t>of</w:t>
      </w:r>
      <w:r>
        <w:rPr>
          <w:spacing w:val="-1"/>
        </w:rPr>
        <w:t xml:space="preserve"> </w:t>
      </w:r>
      <w:r>
        <w:t>call</w:t>
      </w:r>
      <w:r>
        <w:rPr>
          <w:spacing w:val="-2"/>
        </w:rPr>
        <w:t xml:space="preserve"> </w:t>
      </w:r>
      <w:r>
        <w:t>by</w:t>
      </w:r>
      <w:r>
        <w:rPr>
          <w:spacing w:val="-2"/>
        </w:rPr>
        <w:t xml:space="preserve"> </w:t>
      </w:r>
      <w:r>
        <w:t>value</w:t>
      </w:r>
      <w:r>
        <w:rPr>
          <w:spacing w:val="-2"/>
        </w:rPr>
        <w:t xml:space="preserve"> </w:t>
      </w:r>
      <w:r>
        <w:t>the</w:t>
      </w:r>
      <w:r>
        <w:rPr>
          <w:spacing w:val="-3"/>
        </w:rPr>
        <w:t xml:space="preserve"> </w:t>
      </w:r>
      <w:r>
        <w:t>value</w:t>
      </w:r>
      <w:r>
        <w:rPr>
          <w:spacing w:val="-2"/>
        </w:rPr>
        <w:t xml:space="preserve"> </w:t>
      </w:r>
      <w:r>
        <w:t>is</w:t>
      </w:r>
      <w:r>
        <w:rPr>
          <w:spacing w:val="-3"/>
        </w:rPr>
        <w:t xml:space="preserve"> </w:t>
      </w:r>
      <w:r>
        <w:t>passed</w:t>
      </w:r>
      <w:r>
        <w:rPr>
          <w:spacing w:val="-2"/>
        </w:rPr>
        <w:t xml:space="preserve"> </w:t>
      </w:r>
      <w:r>
        <w:t>to</w:t>
      </w:r>
      <w:r>
        <w:rPr>
          <w:spacing w:val="-2"/>
        </w:rPr>
        <w:t xml:space="preserve"> </w:t>
      </w:r>
      <w:r>
        <w:t>function</w:t>
      </w:r>
      <w:r>
        <w:rPr>
          <w:spacing w:val="-2"/>
        </w:rPr>
        <w:t xml:space="preserve"> </w:t>
      </w:r>
      <w:r>
        <w:t>named</w:t>
      </w:r>
      <w:r>
        <w:rPr>
          <w:spacing w:val="-2"/>
        </w:rPr>
        <w:t xml:space="preserve"> </w:t>
      </w:r>
      <w:r>
        <w:t>as</w:t>
      </w:r>
      <w:r>
        <w:rPr>
          <w:spacing w:val="-3"/>
        </w:rPr>
        <w:t xml:space="preserve"> </w:t>
      </w:r>
      <w:r>
        <w:t>interchange</w:t>
      </w:r>
      <w:r>
        <w:rPr>
          <w:spacing w:val="-3"/>
        </w:rPr>
        <w:t xml:space="preserve"> </w:t>
      </w:r>
      <w:r>
        <w:t>and</w:t>
      </w:r>
      <w:r>
        <w:rPr>
          <w:spacing w:val="-2"/>
        </w:rPr>
        <w:t xml:space="preserve"> </w:t>
      </w:r>
      <w:r>
        <w:t>there</w:t>
      </w:r>
      <w:r>
        <w:rPr>
          <w:spacing w:val="-3"/>
        </w:rPr>
        <w:t xml:space="preserve"> </w:t>
      </w:r>
      <w:r>
        <w:t>the value got interchanged and got printed as</w:t>
      </w:r>
    </w:p>
    <w:p w14:paraId="43B53737">
      <w:pPr>
        <w:pStyle w:val="6"/>
        <w:spacing w:before="199"/>
        <w:ind w:left="533" w:right="531"/>
        <w:jc w:val="center"/>
      </w:pPr>
      <w:r>
        <w:rPr>
          <w:color w:val="000000"/>
          <w:highlight w:val="lightGray"/>
        </w:rPr>
        <w:t>x1=70</w:t>
      </w:r>
      <w:r>
        <w:rPr>
          <w:color w:val="000000"/>
          <w:spacing w:val="-1"/>
          <w:highlight w:val="lightGray"/>
        </w:rPr>
        <w:t xml:space="preserve"> </w:t>
      </w:r>
      <w:r>
        <w:rPr>
          <w:color w:val="000000"/>
          <w:spacing w:val="-2"/>
          <w:highlight w:val="lightGray"/>
        </w:rPr>
        <w:t>y1=50</w:t>
      </w:r>
    </w:p>
    <w:p w14:paraId="1C026034">
      <w:pPr>
        <w:pStyle w:val="6"/>
        <w:spacing w:before="62"/>
      </w:pPr>
    </w:p>
    <w:p w14:paraId="329680BB">
      <w:pPr>
        <w:pStyle w:val="6"/>
        <w:spacing w:line="360" w:lineRule="auto"/>
        <w:ind w:left="2"/>
      </w:pPr>
      <w:r>
        <w:t>and</w:t>
      </w:r>
      <w:r>
        <w:rPr>
          <w:spacing w:val="-2"/>
        </w:rPr>
        <w:t xml:space="preserve"> </w:t>
      </w:r>
      <w:r>
        <w:t>again</w:t>
      </w:r>
      <w:r>
        <w:rPr>
          <w:spacing w:val="-2"/>
        </w:rPr>
        <w:t xml:space="preserve"> </w:t>
      </w:r>
      <w:r>
        <w:t>since</w:t>
      </w:r>
      <w:r>
        <w:rPr>
          <w:spacing w:val="-3"/>
        </w:rPr>
        <w:t xml:space="preserve"> </w:t>
      </w:r>
      <w:r>
        <w:t>no</w:t>
      </w:r>
      <w:r>
        <w:rPr>
          <w:spacing w:val="-2"/>
        </w:rPr>
        <w:t xml:space="preserve"> </w:t>
      </w:r>
      <w:r>
        <w:t>values</w:t>
      </w:r>
      <w:r>
        <w:rPr>
          <w:spacing w:val="-1"/>
        </w:rPr>
        <w:t xml:space="preserve"> </w:t>
      </w:r>
      <w:r>
        <w:t>are</w:t>
      </w:r>
      <w:r>
        <w:rPr>
          <w:spacing w:val="-4"/>
        </w:rPr>
        <w:t xml:space="preserve"> </w:t>
      </w:r>
      <w:r>
        <w:t>returned</w:t>
      </w:r>
      <w:r>
        <w:rPr>
          <w:spacing w:val="-2"/>
        </w:rPr>
        <w:t xml:space="preserve"> </w:t>
      </w:r>
      <w:r>
        <w:t>back</w:t>
      </w:r>
      <w:r>
        <w:rPr>
          <w:spacing w:val="-2"/>
        </w:rPr>
        <w:t xml:space="preserve"> </w:t>
      </w:r>
      <w:r>
        <w:t>and</w:t>
      </w:r>
      <w:r>
        <w:rPr>
          <w:spacing w:val="-2"/>
        </w:rPr>
        <w:t xml:space="preserve"> </w:t>
      </w:r>
      <w:r>
        <w:t>therefore</w:t>
      </w:r>
      <w:r>
        <w:rPr>
          <w:spacing w:val="-4"/>
        </w:rPr>
        <w:t xml:space="preserve"> </w:t>
      </w:r>
      <w:r>
        <w:t>original</w:t>
      </w:r>
      <w:r>
        <w:rPr>
          <w:spacing w:val="-2"/>
        </w:rPr>
        <w:t xml:space="preserve"> </w:t>
      </w:r>
      <w:r>
        <w:t>values</w:t>
      </w:r>
      <w:r>
        <w:rPr>
          <w:spacing w:val="-3"/>
        </w:rPr>
        <w:t xml:space="preserve"> </w:t>
      </w:r>
      <w:r>
        <w:t>of</w:t>
      </w:r>
      <w:r>
        <w:rPr>
          <w:spacing w:val="-1"/>
        </w:rPr>
        <w:t xml:space="preserve"> </w:t>
      </w:r>
      <w:r>
        <w:t>x</w:t>
      </w:r>
      <w:r>
        <w:rPr>
          <w:spacing w:val="-2"/>
        </w:rPr>
        <w:t xml:space="preserve"> </w:t>
      </w:r>
      <w:r>
        <w:t>and</w:t>
      </w:r>
      <w:r>
        <w:rPr>
          <w:spacing w:val="-2"/>
        </w:rPr>
        <w:t xml:space="preserve"> </w:t>
      </w:r>
      <w:r>
        <w:t>y</w:t>
      </w:r>
      <w:r>
        <w:rPr>
          <w:spacing w:val="-2"/>
        </w:rPr>
        <w:t xml:space="preserve"> </w:t>
      </w:r>
      <w:r>
        <w:t>as</w:t>
      </w:r>
      <w:r>
        <w:rPr>
          <w:spacing w:val="-3"/>
        </w:rPr>
        <w:t xml:space="preserve"> </w:t>
      </w:r>
      <w:r>
        <w:t>in</w:t>
      </w:r>
      <w:r>
        <w:rPr>
          <w:spacing w:val="-2"/>
        </w:rPr>
        <w:t xml:space="preserve"> </w:t>
      </w:r>
      <w:r>
        <w:t>main</w:t>
      </w:r>
      <w:r>
        <w:rPr>
          <w:spacing w:val="-2"/>
        </w:rPr>
        <w:t xml:space="preserve"> </w:t>
      </w:r>
      <w:r>
        <w:t xml:space="preserve">function </w:t>
      </w:r>
      <w:r>
        <w:rPr>
          <w:spacing w:val="-2"/>
        </w:rPr>
        <w:t>namely</w:t>
      </w:r>
    </w:p>
    <w:p w14:paraId="4ECE6761">
      <w:pPr>
        <w:pStyle w:val="6"/>
        <w:spacing w:after="0" w:line="360" w:lineRule="auto"/>
        <w:sectPr>
          <w:pgSz w:w="11910" w:h="16840"/>
          <w:pgMar w:top="880" w:right="850" w:bottom="1080" w:left="850" w:header="0" w:footer="894" w:gutter="0"/>
          <w:cols w:space="720" w:num="1"/>
        </w:sectPr>
      </w:pPr>
    </w:p>
    <w:p w14:paraId="09B4E8B7">
      <w:pPr>
        <w:pStyle w:val="6"/>
        <w:spacing w:before="77"/>
        <w:ind w:left="532" w:right="531"/>
        <w:jc w:val="center"/>
      </w:pPr>
      <w:r>
        <mc:AlternateContent>
          <mc:Choice Requires="wpg">
            <w:drawing>
              <wp:anchor distT="0" distB="0" distL="0" distR="0" simplePos="0" relativeHeight="251664384" behindDoc="1" locked="0" layoutInCell="1" allowOverlap="1">
                <wp:simplePos x="0" y="0"/>
                <wp:positionH relativeFrom="page">
                  <wp:posOffset>303530</wp:posOffset>
                </wp:positionH>
                <wp:positionV relativeFrom="page">
                  <wp:posOffset>303530</wp:posOffset>
                </wp:positionV>
                <wp:extent cx="6953250" cy="10394950"/>
                <wp:effectExtent l="0" t="0" r="0" b="0"/>
                <wp:wrapNone/>
                <wp:docPr id="26" name="Group 26"/>
                <wp:cNvGraphicFramePr/>
                <a:graphic xmlns:a="http://schemas.openxmlformats.org/drawingml/2006/main">
                  <a:graphicData uri="http://schemas.microsoft.com/office/word/2010/wordprocessingGroup">
                    <wpg:wgp>
                      <wpg:cNvGrpSpPr/>
                      <wpg:grpSpPr>
                        <a:xfrm>
                          <a:off x="0" y="0"/>
                          <a:ext cx="6953250" cy="10394950"/>
                          <a:chOff x="0" y="0"/>
                          <a:chExt cx="6953250" cy="10394950"/>
                        </a:xfrm>
                      </wpg:grpSpPr>
                      <pic:pic xmlns:pic="http://schemas.openxmlformats.org/drawingml/2006/picture">
                        <pic:nvPicPr>
                          <pic:cNvPr id="27" name="Image 27"/>
                          <pic:cNvPicPr/>
                        </pic:nvPicPr>
                        <pic:blipFill>
                          <a:blip r:embed="rId22" cstate="print"/>
                          <a:stretch>
                            <a:fillRect/>
                          </a:stretch>
                        </pic:blipFill>
                        <pic:spPr>
                          <a:xfrm>
                            <a:off x="759713" y="1360068"/>
                            <a:ext cx="5483225" cy="3187700"/>
                          </a:xfrm>
                          <a:prstGeom prst="rect">
                            <a:avLst/>
                          </a:prstGeom>
                        </pic:spPr>
                      </pic:pic>
                      <pic:pic xmlns:pic="http://schemas.openxmlformats.org/drawingml/2006/picture">
                        <pic:nvPicPr>
                          <pic:cNvPr id="28" name="Image 28"/>
                          <pic:cNvPicPr/>
                        </pic:nvPicPr>
                        <pic:blipFill>
                          <a:blip r:embed="rId23" cstate="print"/>
                          <a:stretch>
                            <a:fillRect/>
                          </a:stretch>
                        </pic:blipFill>
                        <pic:spPr>
                          <a:xfrm>
                            <a:off x="0" y="0"/>
                            <a:ext cx="6952767" cy="10394848"/>
                          </a:xfrm>
                          <a:prstGeom prst="rect">
                            <a:avLst/>
                          </a:prstGeom>
                        </pic:spPr>
                      </pic:pic>
                    </wpg:wgp>
                  </a:graphicData>
                </a:graphic>
              </wp:anchor>
            </w:drawing>
          </mc:Choice>
          <mc:Fallback>
            <w:pict>
              <v:group id="_x0000_s1026" o:spid="_x0000_s1026" o:spt="203" style="position:absolute;left:0pt;margin-left:23.9pt;margin-top:23.9pt;height:818.5pt;width:547.5pt;mso-position-horizontal-relative:page;mso-position-vertical-relative:page;z-index:-251652096;mso-width-relative:page;mso-height-relative:page;" coordsize="6953250,10394950" o:gfxdata="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Dh0KDdWutqbWXZxlpbaa19nFMBAAAAAPDJOU57XmYRtOfz+TDN//znv//Rdd3Si7bW&#10;9d999+9b73tjAAAAAADWy3ff/ftWa6vfHHLv3u71aT44OJhN82LjbDYbp/kf//jin6V0Sx+/LqVr&#10;t25d+P7djwwAAAAAwDr69tsL369qz13Xdd98c+7eNG9sbMyn+dASXkrXlVKWXrTvS121BgAAAAAA&#10;Jn1fWt+XumpdKYe/QMSPQgI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4Mmi31pZuXPE1AAAAAAD8Hx/S&#10;lhdB++DgYDbNd+/u/r215U9v19qGe/eeXn//WwMAAAAAsE7u3t29XmsbVq178OD3v03z/v7+xjQv&#10;ovXGxsZ8mq9c+ezn49z88uWtR8c/KgAAAAAA6+zKlc+O1ZQvXdp6PM2bm5sH03zoU9gnT87+7PtS&#10;l11wGMp48uTs1XEPCgAAAADAejt5cvZqGMq4at3GxnBw2Od+FBI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IRF0J7P58M0P3z4/EqtbWnsHsc2PHz4/PLHPBwAAAAAAJ+Ohw+fXx7HNqxa9+uv&#10;e19O88HBwWyaF0Pf93WaT52avfxrbEuuWU6d2nj1bscFAAAAAGBdnTo1m5ryUe25dF3XnTy5WNcN&#10;wzBO8+Ip7L7vFxc4f/7U074v9a/Nh/4bhjKeP39y97/0/wAAAAAA4BN3/vyp3WEoY3d0e+66ruvO&#10;nj3xfJrfbNfeoQ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MJsGlpriw+fPfvzs1pb33Vd&#10;O2xT13XdOLbh2bM/z37c4wEAAAAA8Kl49uzPz8ZxeXvuuq7s7e2fnv54s12/GbTLNO/tHZyZNi67&#10;+d7ewell3wMAAAAAwOTly4Mz3Yru/Ne6RXuutS7eNPJ66PtF5r58eeuXvi912QWHoYyXL2/98s4n&#10;BgAAAABgLV26tPXLMJRx1bovvzzzZJqHYVi0au/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CBoAwAA&#10;AAAQ4dCgfXAwzmptS2P3OLZ+f3/c+DjHAgAAAADgU7O/P26M4/L23HVdN4710DWLD2utZZp/+un5&#10;345x7/Lo0fMrxzolAAAAAABr7+HD51e6riur1v3yy4tL0zyO4zDNi6Dd932b5uvXz/1QSte6Jfq+&#10;1GvXzt1/5xMDAAAAALCWvvnm3P2+L3XVuqtXzz6c5mEYxmk+8tHuUsrSoL0qeAMAAAAAwNs+pC37&#10;UUg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RwbtWltZtrHWVlpr//0TAQAAAADwSWqtrWzPyyyCdq11&#10;cZHbt//nZtd1Sy/aWtffubN7831vDAAAAADAerlzZ/dma6vfHPLgwe870zyO42L966HvF49b37z5&#10;+e1SuqWPX5fStRs3Pr/97kcGAAAAAGAd3bixuj13Xdft7Gw/mOZhGOo0H1nCSylLL9r3pZb3fjAc&#10;AAAAAIB1U8p/2vL77vejkA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GODNqttbJsY2vd0u8BAAAAAOBt&#10;H9KWF0G71rq4yA8/PL226qK1tv7+/d+vve+NAQAAAABYL/fv/36t1rbyzSEPHz67Ms3jOC7Wvx76&#10;vk3z1aufPTzGvdvly1uP3uGsAAAAAACsseM25a++2no8zcMw1Gk+tIRvbAwHfV/qYd+9vkipm5vD&#10;/nEPCgAAAADAetvcHPaHoYyr1s1m/aFr/Cgk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i6A9juNifvToxaVa29LYPY5tePToxaWPeTgAAAAAAD4djx69uDSObVi17rff9r6Y5vl8vlg/m4a+&#10;7+s0nzmz8bLruq6Urh11wda6cvr0f9YBAAAAAMAqU1M+Rnv+Y/r7zXa9CNqllMWGs2dPPOv7Upc9&#10;pT0MZdzePvHsA84OAAAAAMAa2d4+8WwYyrjqKe0zZzb3prnv+0X89g5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ZtPQWlt8uLv7x7laW19K1w7d1XXdOLZhd/ePcx/5fAAAAAAAfCJ2d/84&#10;N45tWNaeW+vK8+d/bk1/11rLNM/e+HDxtPb+ft2cNi67+f7+uPm+BwcAAAAAYL28T3turS3a9WIY&#10;hqFO88WLZ37t+1K7JYahjBcvbv36PocGAAAAAGD9XLx45tdhKOOqdRcunP6faR6GYbHeO7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4NGi/ejU/UWtbGrvHsfWvXs1PfJxjAQAAAADwqXn1&#10;an5iHJe3567ruoODcXbY54uNtdYyzY8fv7h4jHuXX3/dO846AAAAAADofvtt76uu68qqdU+evPxy&#10;mufz+TDNi6Dd932b5mvXzv1YSte6Jfq+1K+/3v7xnU8MAAAAAMBa2tnZftD3pa5ad/nyZ4+meTab&#10;jdN85KPdpZSlQXtV8AYAAAAAgLd9SFv2o5A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Dg3arbWu1laW&#10;bRzH1q9aAwAAAAAAk1pbGcf23g9aLzbWWhdx+s6d3Ztd162K1eXu3d0b73tjAAAAAADWy927u3/v&#10;Vrfn7sGD33emeRzHRcd+PfR9m+abNz+/XUrXuiX6vtSbNz+//c4nBgAAAABgLd28+fmdvi911bqd&#10;ne0H0zwMw2L9kY92l1KWBu1VwRsAAAAAAN72IW3Zj0IC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ODJo&#10;t9bKso2tdUu/BwAAAACAt31IW14E7Vrr4iJ37+5eX3XRWlt/797u9fe9MQAAAAAA6+XevafXa20r&#10;3xzy00/Prk7zOI6L9a+Hvm/T/PXX2z+uumApXdvZ2X7wbscFAAAAAGBd7eycfVBK11atu3Lls4fT&#10;PAxDneZDS/hs1o99X+ph3y029qXOZv38XQ4LAAAAAMD6ms36+ar23HVd1/fl0OjtRyE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RYBO1aa5nmn39+frXWtjR2j2Mbfv75+ZWPeTgAAAAAAD4d&#10;P//8/Mo4tmHVusePX3w1zfP5fLF+Ea1LKW2at7dPPD3Ozbe3Tzw7/lEBAAAAAFhnx23KZ8++XjcM&#10;wzjNbwbtxeKtrc29vi912QWHoYxbW5sv3um0AAAAAACsra2tzRfDUMZV606d2ng1zW+2a+/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CBoAwAAAAAQYTYNtdYyzU+evLxQa+tL6dpRG8exDU+evLzwsQ8I&#10;AAAAAMCn4cmTlxfGsQ3L2nNrXXn69NX29Pc4josHsxdDrXUxz+d14zg3P+46AAAAAACYz+ts2fet&#10;LdZtvP6sLdr1YvNsNhun+dKlrV/6vtRa25GvJBmGMl66tPXL+x0bAAAAAIB1c+nS1uNhKOM4tmHZ&#10;ui++OP1kmmez2XyavUM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Rwbt1lpZtrG1bun3AAAAAADw&#10;tg9py4ugXWtdXOTu3d3rqy5aa+vv3du9/r43BgAAAABgvdy79/R6rW3lm0N++unZ1Wkex3Gx/vXQ&#10;922av/56+8dVFyylazs72w/e7bgAAAAAAKyrnZ2zD0rp2qp1V6589nCah2Go03xoCZ/N+rHvSz3s&#10;u8XGvtTZrJ+/y2EBAAAAAFhfs1k/X9Weu67r+r4cGr39KCQ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l/27q43iitdw3CtKpMM&#10;jjEfDtoQjICAZv7/vxllD5AZHIY9wQZDMBCoteYgVIFQu9uGsKWHvq6j191vVa/jW6UyAAAAAAAR&#10;BG0AAAAAACII2gAAAAAARJiDdq21TPPDh89/qLUtjd3j2IaHD5//8CUPBwAAAADA1+Phw+dXx7EN&#10;q/b+85/fLk/zOI5zq56HUkqb5u3tbw9P8uPb298+O/lRAQAAAABYZ9vb3z4/yd65c+/3+r6v8zwN&#10;pcwPaHdbW9+86PsyLy0yDGXc2vrmt1OdFgAAAACAtbW19c1vw1DGVXtnz555Nc0ftmvv0AY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GFjGlpr84f7+0eXam19KV1beFXXdePYhoODl5e+8PkA&#10;AAAAAPhK7O8f7YxjG5a159a6cnj4anv6exzH+cHs/v1SK9Nc68me3B7H5glvAAAAAABOpNauLPt+&#10;eu76uEY9P6Hd9/1cxC9f3nzc96XWenywHoYyXr68+fi0BwYAAAAAYD1dvrz5eBjKOI5tWLZ38eJf&#10;nk7zMAx1mj1h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wsKgfXT05mytbWnsHsfWHx29&#10;OftljgUAAAAAwNfm6OjN5jgub89d13WvX7/9dppba/Pn84W11jLNBwcvd07w2+Xg4OWlkx8VAAAA&#10;AIB1dnDw8mLXdWXV3pMnry5M8ziOwzTPQbvv+zlz7+5u75XS1WU3HIYy7u5u/3LqEwMAAAAAsJZ2&#10;d7d/6fsyrtq7cmXr/6Z5Y2Nj3j/20e5SVkZyAAAAAAA4lc9Jz/4pJA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ISFQbvWVmptZdmF49j6cayCOAAAAAAAJzKOtR/HtrIrt9YWfj5fWGudA/b9+09vdV23NGh3&#10;XVd+/vnw5smOCQAAAADAuvvnPw9vdqvbc7e393x3msdxnDv2+6Hv5+R9+/bFe6V0ixP4vF/q7dsX&#10;7532wAAAAAAArKcff7x4r+9LXbV3/fr23jQPwzDvH/todylladBeFbwBAAAAAOBjn9OWvQM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wrFBu7VWll3YWrf0ewAAAAAA+NjntOU5aNda55vcvXvw46qb1tr6&#10;u3ef/PipPwwAAAAAwHq5d+/Jj7W2lW8OefDgcHeax3Gc998Pfd+m+dati/dX3bCUrt26deHnU50W&#10;AAAAAIC1dePGhZ9L6dqqvd3d7b1pHoahTvPCEt73pfV9qYu++2CnrtoBAAAAAIDJMJysK5ey+AUi&#10;/ikk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hGODdmvt//McAAAAAACsgc9Jz3PQrrWWaX7w4Nlua8uf&#10;3h7HNuztPbv26T8NAAAAAMA62dt7dq3WNqzae/To+f9M89u3b+f9OVr3fT938e+/39w/yY9funT2&#10;4ORHBQAAAABgnV26dPbJSfYuXny/NwzDOM0Ln8I+e3bjZd+XuuyGw1DGzc0zL096UAAAAAAA1tvm&#10;5pmjYSjjqr1vv934fZpLmV8u4p9CAgAAAAC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sDENtdYy&#10;zb/+evR9ra3vuq4dd+E4tuHXX48uf+HzAQAAAADwlfj116PL49iGbkl77rquHBy8vDj9MY7j/GD2&#10;xqLtvi+167qulEXf/qG1ruv7Mp72wAAAAAAArKe+707Unofhj0b9sTlo930/F/GdnbMHfV/qu6e0&#10;FxqGMu7snD34lEMDAAAAALB+dnY294ehjO+e0j7W+fN/OZzmYRjmuO0d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iwM2q21rtZWll04jq201r7MqQAAAAAA+Oq01rpxXN6el5mDdq11vsnd&#10;u0/udF236qb9uz0AAAAAAFjpXVNe+eaQBw8Or0/zOI7z/vuh7+fHre/cufSPUrqlj1/3fVfv3Ln0&#10;j1OfGAAAAACAtfSuPddVe9evn38wzcMwzPvHlvBSytKgvep7AAAAAAD4WN9/elv2TyE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TYmIZaa5nmx4+PdmptfSldO+7CcWzD48dHO1/6gAAAAAAA&#10;fB0ePz76fhzbsKw9t9aVp09fXpj+HsdxfjB74RPapSz6dNHeCRcBAAAAAFh7y0L2R5sL9+YntPu+&#10;nxd2djb3+77UWtuxryQZhjLu7JzdP/lRAQAAAABYZzs7m/vDUMZxbMOyvQsX/nI4zcMw1Gn2Dm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GODdq1trLswlpbaa39+ScCAAAAAOCr1FrrxnF5&#10;e15mDtofxum7dw9ud1239Katdf29e09vf+oPAwAAAACwXt415ZVvDtnbe3Ztmmutc6ueLyzlfb++&#10;ffvS3VK6pY9fl9K127cv3j3tgQEAAAAAWE+3b19c2Z67rut2d7d/mea+7+f9Y0t4KWXpTfu+1JMe&#10;EgAAAAAAuu7z2rJ/Cgk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MLGNNRayzTv7x9dqrX1&#10;pXTtuAvHsQ37+0eXvvQBAQAAAAD4OuzvH10axzYc157bH5+Wp09fnZ8+G8dxfjD7w6A9f/j77/Wb&#10;dxfPkXuRN2/+2AMAAAAAgFWmpry6PY9npvnDdv2+bG9sjNN89erWo74vddkNh6GMV65sPfqUQwMA&#10;AAAAsH6uXNl6NAxlXLV3+fJ3j6f5zJkzb6fZO7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4NmjX2sqyC2ttpbX2558IAAAAAICvUmttZXteZg7ab9++3Zjmv//98d+6rlt609a6/qef9v/2&#10;qT8MAAAAAMB6+emng7+2tvrNIffvP7k1zW/evJnb9XzhxsbG22n+6193fuq6bunj16V07c6dnf89&#10;9YkBAAAAAFhLd+5c+kcpy9tz13XdzZsX7k/zmTNn5na9sIT3fWl9X5betO9LHYZST3NYAAAAAADW&#10;1zCU2veru3Ipi18g4p9CAg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sDENrbX5w8PDV9u1&#10;tr6Uri28quu6cWzD4eGr7S98PgAAAAAAvhKHh6+2x3F5e26tK7/99vt309+11jLNGx98OD+t/fLl&#10;283pwmU/Pu0BAAAAAMAq75pyacfm7D+8evXm7DS31uZOPUfsYRjqNF+5svWo70vtlhiGMl65svXo&#10;E84MAAAAAMAaunJl69EwlHHV3vfff/d4mj9s196h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wrFBu7VWll3YWrf0ewAAAAAA+NjntOU5aNda55vcu/fkx1U3rbX19+49+fFTfxgAAAAAgPVy&#10;796TW7W2lW8O2ds73J3mcRzn/fdD37dpvnnzws+rblhK127cOP/PU50WAAAAAIC1dePG+X+V0rVV&#10;e9eubf8yzcMw1GleWML7vtS+L3XRdx/uDEM/nuawAAAAAACsr2Hox1Xtueu6rpSyMHr7p5A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JsTENrbf7w2bPX52ptfdd1bdFFXdd149iGZ89eb3/Z&#10;4wEAAAAA8LV49uz1uXFc3p67risvXvy+Of3xYbv+MGiXaX7x4s1304XLfvzFizeby74HAAAAAIDJ&#10;0dGb77oV3fnd3tyea63zm0beD30/Z+6rV7ce9X2py244DGW8enXr0alPDAAAAADAWrpyZevRMJRx&#10;1d7ly989nuZhGOZW7R3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HBu0W2tl2YWtdUu/&#10;BwAAAACAj31OW56Ddq11vsm9e09urbppra2/f//JrU/9YQAAAAAA1sv9+09v1tpWvjlkb+/ZtWke&#10;x3Hefz/0fZvmGzfO/2vVDUvp2vXr5x+c7rgAAAAAAKyr69e390rp2qq9H34493Cah2Go07ywhA9D&#10;P/Z9qYu+my/sS93Y6N+e5rAAAAAAAKyvjY3+7ar23HVd1/dlYfT2TyEBAAAAAIggaAMAAAAAEEHQ&#10;BgAAAAAggqAN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SYg3Zrbf7w+fPXW7W2pbF7HNvw/Pnrc1/wbAAAAAAAfEWeP399bhzbsGrv&#10;6OjN2Wn+sF1/GK3L+5v+vn2SH//tt9+3TnZMAAAAAADW3Umb8osX7/fGcZwD+By0Sylz5v7hh3MP&#10;+77UZTcchjJevXru36c7LgAAAAAA6+rq1XP/HoYyrtq7fPm7X6d5Y2Nj3vcO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">
                <o:lock v:ext="edit" aspectratio="f"/>
                <v:shape id="Image 27" o:spid="_x0000_s1026" o:spt="75" type="#_x0000_t75" style="position:absolute;left:759713;top:1360068;height:3187700;width:5483225;" filled="f" o:preferrelative="t" stroked="f" coordsize="21600,21600" o:gfxdata="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nub4A&#10;AADbAAAADwAAAAAAAAABACAAAAAiAAAAZHJzL2Rvd25yZXYueG1sUEsBAhQAFAAAAAgAh07iQDMv&#10;BZ47AAAAOQAAABAAAAAAAAAAAQAgAAAADQEAAGRycy9zaGFwZXhtbC54bWxQSwUGAAAAAAYABgBb&#10;AQAAtwMAAAAA&#10;">
                  <v:fill on="f" focussize="0,0"/>
                  <v:stroke on="f"/>
                  <v:imagedata r:id="rId22" o:title=""/>
                  <o:lock v:ext="edit" aspectratio="f"/>
                </v:shape>
                <v:shape id="Image 28" o:spid="_x0000_s1026" o:spt="75" type="#_x0000_t75" style="position:absolute;left:0;top:0;height:10394848;width:6952767;" filled="f" o:preferrelative="t" stroked="f" coordsize="21600,21600" o:gfxdata="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CToXO5AAAA2wAA&#10;AA8AAAAAAAAAAQAgAAAAIgAAAGRycy9kb3ducmV2LnhtbFBLAQIUABQAAAAIAIdO4kAzLwWeOwAA&#10;ADkAAAAQAAAAAAAAAAEAIAAAAAgBAABkcnMvc2hhcGV4bWwueG1sUEsFBgAAAAAGAAYAWwEAALID&#10;AAAAAA==&#10;">
                  <v:fill on="f" focussize="0,0"/>
                  <v:stroke on="f"/>
                  <v:imagedata r:id="rId23" o:title=""/>
                  <o:lock v:ext="edit" aspectratio="f"/>
                </v:shape>
              </v:group>
            </w:pict>
          </mc:Fallback>
        </mc:AlternateContent>
      </w:r>
      <w:r>
        <w:rPr>
          <w:color w:val="000000"/>
          <w:highlight w:val="lightGray"/>
        </w:rPr>
        <w:t>x=50</w:t>
      </w:r>
      <w:r>
        <w:rPr>
          <w:color w:val="000000"/>
          <w:spacing w:val="-1"/>
          <w:highlight w:val="lightGray"/>
        </w:rPr>
        <w:t xml:space="preserve"> </w:t>
      </w:r>
      <w:r>
        <w:rPr>
          <w:color w:val="000000"/>
          <w:highlight w:val="lightGray"/>
        </w:rPr>
        <w:t>y=70</w:t>
      </w:r>
      <w:r>
        <w:rPr>
          <w:color w:val="000000"/>
          <w:spacing w:val="-1"/>
          <w:highlight w:val="lightGray"/>
        </w:rPr>
        <w:t xml:space="preserve"> </w:t>
      </w:r>
      <w:r>
        <w:rPr>
          <w:color w:val="000000"/>
          <w:highlight w:val="lightGray"/>
        </w:rPr>
        <w:t xml:space="preserve">got </w:t>
      </w:r>
      <w:r>
        <w:rPr>
          <w:color w:val="000000"/>
          <w:spacing w:val="-2"/>
          <w:highlight w:val="lightGray"/>
        </w:rPr>
        <w:t>printed.</w:t>
      </w:r>
    </w:p>
    <w:p w14:paraId="769842EF">
      <w:pPr>
        <w:pStyle w:val="6"/>
        <w:spacing w:before="63"/>
      </w:pPr>
    </w:p>
    <w:p w14:paraId="2ECAC72B">
      <w:pPr>
        <w:pStyle w:val="6"/>
        <w:spacing w:line="360" w:lineRule="auto"/>
        <w:ind w:left="2"/>
      </w:pPr>
      <w:r>
        <w:t>Passing by reference is also an effective way to allow a function to return more than one value. For example,</w:t>
      </w:r>
      <w:r>
        <w:rPr>
          <w:spacing w:val="-2"/>
        </w:rPr>
        <w:t xml:space="preserve"> </w:t>
      </w:r>
      <w:r>
        <w:t>here</w:t>
      </w:r>
      <w:r>
        <w:rPr>
          <w:spacing w:val="-3"/>
        </w:rPr>
        <w:t xml:space="preserve"> </w:t>
      </w:r>
      <w:r>
        <w:t>is</w:t>
      </w:r>
      <w:r>
        <w:rPr>
          <w:spacing w:val="-3"/>
        </w:rPr>
        <w:t xml:space="preserve"> </w:t>
      </w:r>
      <w:r>
        <w:t>a</w:t>
      </w:r>
      <w:r>
        <w:rPr>
          <w:spacing w:val="-2"/>
        </w:rPr>
        <w:t xml:space="preserve"> </w:t>
      </w:r>
      <w:r>
        <w:t>function</w:t>
      </w:r>
      <w:r>
        <w:rPr>
          <w:spacing w:val="-2"/>
        </w:rPr>
        <w:t xml:space="preserve"> </w:t>
      </w:r>
      <w:r>
        <w:t>that</w:t>
      </w:r>
      <w:r>
        <w:rPr>
          <w:spacing w:val="-2"/>
        </w:rPr>
        <w:t xml:space="preserve"> </w:t>
      </w:r>
      <w:r>
        <w:t>returns</w:t>
      </w:r>
      <w:r>
        <w:rPr>
          <w:spacing w:val="-3"/>
        </w:rPr>
        <w:t xml:space="preserve"> </w:t>
      </w:r>
      <w:r>
        <w:t>the</w:t>
      </w:r>
      <w:r>
        <w:rPr>
          <w:spacing w:val="-2"/>
        </w:rPr>
        <w:t xml:space="preserve"> </w:t>
      </w:r>
      <w:r>
        <w:t>previous</w:t>
      </w:r>
      <w:r>
        <w:rPr>
          <w:spacing w:val="-2"/>
        </w:rPr>
        <w:t xml:space="preserve"> </w:t>
      </w:r>
      <w:r>
        <w:t>and</w:t>
      </w:r>
      <w:r>
        <w:rPr>
          <w:spacing w:val="-2"/>
        </w:rPr>
        <w:t xml:space="preserve"> </w:t>
      </w:r>
      <w:r>
        <w:t>next</w:t>
      </w:r>
      <w:r>
        <w:rPr>
          <w:spacing w:val="-2"/>
        </w:rPr>
        <w:t xml:space="preserve"> </w:t>
      </w:r>
      <w:r>
        <w:t>numbers</w:t>
      </w:r>
      <w:r>
        <w:rPr>
          <w:spacing w:val="-3"/>
        </w:rPr>
        <w:t xml:space="preserve"> </w:t>
      </w:r>
      <w:r>
        <w:t>of</w:t>
      </w:r>
      <w:r>
        <w:rPr>
          <w:spacing w:val="-4"/>
        </w:rPr>
        <w:t xml:space="preserve"> </w:t>
      </w:r>
      <w:r>
        <w:t>the</w:t>
      </w:r>
      <w:r>
        <w:rPr>
          <w:spacing w:val="-3"/>
        </w:rPr>
        <w:t xml:space="preserve"> </w:t>
      </w:r>
      <w:r>
        <w:t>first</w:t>
      </w:r>
      <w:r>
        <w:rPr>
          <w:spacing w:val="-2"/>
        </w:rPr>
        <w:t xml:space="preserve"> </w:t>
      </w:r>
      <w:r>
        <w:t>parameter</w:t>
      </w:r>
      <w:r>
        <w:rPr>
          <w:spacing w:val="-2"/>
        </w:rPr>
        <w:t xml:space="preserve"> </w:t>
      </w:r>
      <w:r>
        <w:t>passed.</w:t>
      </w:r>
    </w:p>
    <w:p w14:paraId="13ADE64E">
      <w:pPr>
        <w:pStyle w:val="6"/>
      </w:pPr>
    </w:p>
    <w:p w14:paraId="4EA3D622">
      <w:pPr>
        <w:pStyle w:val="6"/>
      </w:pPr>
    </w:p>
    <w:p w14:paraId="77D38885">
      <w:pPr>
        <w:pStyle w:val="6"/>
      </w:pPr>
    </w:p>
    <w:p w14:paraId="5B025C53">
      <w:pPr>
        <w:pStyle w:val="6"/>
      </w:pPr>
    </w:p>
    <w:p w14:paraId="2CBC7671">
      <w:pPr>
        <w:pStyle w:val="6"/>
      </w:pPr>
    </w:p>
    <w:p w14:paraId="2DCC5A0C">
      <w:pPr>
        <w:pStyle w:val="6"/>
      </w:pPr>
    </w:p>
    <w:p w14:paraId="27B83D73">
      <w:pPr>
        <w:pStyle w:val="6"/>
      </w:pPr>
    </w:p>
    <w:p w14:paraId="2EF1E95F">
      <w:pPr>
        <w:pStyle w:val="6"/>
      </w:pPr>
    </w:p>
    <w:p w14:paraId="1CB470A0">
      <w:pPr>
        <w:pStyle w:val="6"/>
      </w:pPr>
    </w:p>
    <w:p w14:paraId="3765F265">
      <w:pPr>
        <w:pStyle w:val="6"/>
      </w:pPr>
    </w:p>
    <w:p w14:paraId="23DF8D6B">
      <w:pPr>
        <w:pStyle w:val="6"/>
      </w:pPr>
    </w:p>
    <w:p w14:paraId="78A90747">
      <w:pPr>
        <w:pStyle w:val="6"/>
      </w:pPr>
    </w:p>
    <w:p w14:paraId="04277FBA">
      <w:pPr>
        <w:pStyle w:val="6"/>
      </w:pPr>
    </w:p>
    <w:p w14:paraId="3D8980A7">
      <w:pPr>
        <w:pStyle w:val="6"/>
      </w:pPr>
    </w:p>
    <w:p w14:paraId="7D66FCCD">
      <w:pPr>
        <w:pStyle w:val="6"/>
      </w:pPr>
    </w:p>
    <w:p w14:paraId="1C8AE399">
      <w:pPr>
        <w:pStyle w:val="6"/>
      </w:pPr>
    </w:p>
    <w:p w14:paraId="4124C090">
      <w:pPr>
        <w:pStyle w:val="6"/>
      </w:pPr>
    </w:p>
    <w:p w14:paraId="64C05034">
      <w:pPr>
        <w:pStyle w:val="6"/>
      </w:pPr>
    </w:p>
    <w:p w14:paraId="4FDF1323">
      <w:pPr>
        <w:pStyle w:val="6"/>
      </w:pPr>
    </w:p>
    <w:p w14:paraId="02A6DEB4">
      <w:pPr>
        <w:pStyle w:val="6"/>
      </w:pPr>
    </w:p>
    <w:p w14:paraId="6D4E5EBD">
      <w:pPr>
        <w:pStyle w:val="6"/>
        <w:spacing w:before="104"/>
      </w:pPr>
    </w:p>
    <w:p w14:paraId="71CD72D0">
      <w:pPr>
        <w:pStyle w:val="6"/>
        <w:ind w:left="534" w:right="531"/>
        <w:jc w:val="center"/>
      </w:pPr>
      <w:r>
        <w:drawing>
          <wp:anchor distT="0" distB="0" distL="0" distR="0" simplePos="0" relativeHeight="251663360" behindDoc="1" locked="0" layoutInCell="1" allowOverlap="1">
            <wp:simplePos x="0" y="0"/>
            <wp:positionH relativeFrom="page">
              <wp:posOffset>2019935</wp:posOffset>
            </wp:positionH>
            <wp:positionV relativeFrom="paragraph">
              <wp:posOffset>-1624965</wp:posOffset>
            </wp:positionV>
            <wp:extent cx="3528695" cy="328041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3528926" cy="3280393"/>
                    </a:xfrm>
                    <a:prstGeom prst="rect">
                      <a:avLst/>
                    </a:prstGeom>
                  </pic:spPr>
                </pic:pic>
              </a:graphicData>
            </a:graphic>
          </wp:anchor>
        </w:drawing>
      </w:r>
      <w:r>
        <w:rPr>
          <w:color w:val="000000"/>
          <w:spacing w:val="-2"/>
          <w:highlight w:val="lightGray"/>
        </w:rPr>
        <w:t>Output:</w:t>
      </w:r>
    </w:p>
    <w:p w14:paraId="06EC1B65">
      <w:pPr>
        <w:pStyle w:val="6"/>
        <w:spacing w:before="61"/>
      </w:pPr>
    </w:p>
    <w:p w14:paraId="08FC4BCA">
      <w:pPr>
        <w:pStyle w:val="6"/>
        <w:ind w:left="531" w:right="531"/>
        <w:jc w:val="center"/>
      </w:pPr>
      <w:r>
        <w:rPr>
          <w:color w:val="000000"/>
          <w:highlight w:val="lightGray"/>
        </w:rPr>
        <w:t>Previous=99,</w:t>
      </w:r>
      <w:r>
        <w:rPr>
          <w:color w:val="000000"/>
          <w:spacing w:val="-7"/>
          <w:highlight w:val="lightGray"/>
        </w:rPr>
        <w:t xml:space="preserve"> </w:t>
      </w:r>
      <w:r>
        <w:rPr>
          <w:color w:val="000000"/>
          <w:spacing w:val="-2"/>
          <w:highlight w:val="lightGray"/>
        </w:rPr>
        <w:t>Next=101</w:t>
      </w:r>
    </w:p>
    <w:p w14:paraId="4E4CDF36">
      <w:pPr>
        <w:pStyle w:val="6"/>
        <w:rPr>
          <w:sz w:val="28"/>
        </w:rPr>
      </w:pPr>
    </w:p>
    <w:p w14:paraId="25877E72">
      <w:pPr>
        <w:pStyle w:val="6"/>
        <w:rPr>
          <w:sz w:val="28"/>
        </w:rPr>
      </w:pPr>
    </w:p>
    <w:p w14:paraId="5A967F67">
      <w:pPr>
        <w:pStyle w:val="6"/>
        <w:rPr>
          <w:sz w:val="28"/>
        </w:rPr>
      </w:pPr>
    </w:p>
    <w:p w14:paraId="691B99CC">
      <w:pPr>
        <w:pStyle w:val="6"/>
        <w:spacing w:before="321"/>
        <w:rPr>
          <w:sz w:val="28"/>
        </w:rPr>
      </w:pPr>
    </w:p>
    <w:p w14:paraId="7D190B10">
      <w:pPr>
        <w:pStyle w:val="3"/>
        <w:numPr>
          <w:ilvl w:val="0"/>
          <w:numId w:val="3"/>
        </w:numPr>
        <w:tabs>
          <w:tab w:val="left" w:pos="362"/>
        </w:tabs>
        <w:spacing w:before="0" w:after="0" w:line="240" w:lineRule="auto"/>
        <w:ind w:left="362" w:right="0" w:hanging="360"/>
        <w:jc w:val="left"/>
        <w:rPr>
          <w:rFonts w:ascii="Wingdings" w:hAnsi="Wingdings"/>
          <w:b w:val="0"/>
        </w:rPr>
      </w:pPr>
      <w:r>
        <w:t>Default</w:t>
      </w:r>
      <w:r>
        <w:rPr>
          <w:spacing w:val="-4"/>
        </w:rPr>
        <w:t xml:space="preserve"> </w:t>
      </w:r>
      <w:r>
        <w:t>values</w:t>
      </w:r>
      <w:r>
        <w:rPr>
          <w:spacing w:val="-6"/>
        </w:rPr>
        <w:t xml:space="preserve"> </w:t>
      </w:r>
      <w:r>
        <w:t>in</w:t>
      </w:r>
      <w:r>
        <w:rPr>
          <w:spacing w:val="-3"/>
        </w:rPr>
        <w:t xml:space="preserve"> </w:t>
      </w:r>
      <w:r>
        <w:rPr>
          <w:spacing w:val="-2"/>
        </w:rPr>
        <w:t>parameters:</w:t>
      </w:r>
    </w:p>
    <w:p w14:paraId="271E6C66">
      <w:pPr>
        <w:pStyle w:val="6"/>
        <w:spacing w:before="77"/>
        <w:rPr>
          <w:b/>
          <w:sz w:val="28"/>
        </w:rPr>
      </w:pPr>
    </w:p>
    <w:p w14:paraId="56D1B741">
      <w:pPr>
        <w:pStyle w:val="6"/>
        <w:spacing w:line="360" w:lineRule="auto"/>
        <w:ind w:left="362" w:right="1"/>
        <w:jc w:val="both"/>
      </w:pPr>
      <w:r>
        <w:t>When declaring a function, we can specify a default value for each of the last parameters. This value will be used if the corresponding argument is left blank when calling to the function. To do that, we simply</w:t>
      </w:r>
      <w:r>
        <w:rPr>
          <w:spacing w:val="-7"/>
        </w:rPr>
        <w:t xml:space="preserve"> </w:t>
      </w:r>
      <w:r>
        <w:t>have</w:t>
      </w:r>
      <w:r>
        <w:rPr>
          <w:spacing w:val="-8"/>
        </w:rPr>
        <w:t xml:space="preserve"> </w:t>
      </w:r>
      <w:r>
        <w:t>to</w:t>
      </w:r>
      <w:r>
        <w:rPr>
          <w:spacing w:val="-7"/>
        </w:rPr>
        <w:t xml:space="preserve"> </w:t>
      </w:r>
      <w:r>
        <w:t>use</w:t>
      </w:r>
      <w:r>
        <w:rPr>
          <w:spacing w:val="-8"/>
        </w:rPr>
        <w:t xml:space="preserve"> </w:t>
      </w:r>
      <w:r>
        <w:t>the</w:t>
      </w:r>
      <w:r>
        <w:rPr>
          <w:spacing w:val="-8"/>
        </w:rPr>
        <w:t xml:space="preserve"> </w:t>
      </w:r>
      <w:r>
        <w:t>assignment</w:t>
      </w:r>
      <w:r>
        <w:rPr>
          <w:spacing w:val="-7"/>
        </w:rPr>
        <w:t xml:space="preserve"> </w:t>
      </w:r>
      <w:r>
        <w:t>operator</w:t>
      </w:r>
      <w:r>
        <w:rPr>
          <w:spacing w:val="-5"/>
        </w:rPr>
        <w:t xml:space="preserve"> </w:t>
      </w:r>
      <w:r>
        <w:t>and</w:t>
      </w:r>
      <w:r>
        <w:rPr>
          <w:spacing w:val="-5"/>
        </w:rPr>
        <w:t xml:space="preserve"> </w:t>
      </w:r>
      <w:r>
        <w:t>a</w:t>
      </w:r>
      <w:r>
        <w:rPr>
          <w:spacing w:val="-6"/>
        </w:rPr>
        <w:t xml:space="preserve"> </w:t>
      </w:r>
      <w:r>
        <w:t>value</w:t>
      </w:r>
      <w:r>
        <w:rPr>
          <w:spacing w:val="-8"/>
        </w:rPr>
        <w:t xml:space="preserve"> </w:t>
      </w:r>
      <w:r>
        <w:t>for</w:t>
      </w:r>
      <w:r>
        <w:rPr>
          <w:spacing w:val="-8"/>
        </w:rPr>
        <w:t xml:space="preserve"> </w:t>
      </w:r>
      <w:r>
        <w:t>the</w:t>
      </w:r>
      <w:r>
        <w:rPr>
          <w:spacing w:val="-5"/>
        </w:rPr>
        <w:t xml:space="preserve"> </w:t>
      </w:r>
      <w:r>
        <w:t>arguments</w:t>
      </w:r>
      <w:r>
        <w:rPr>
          <w:spacing w:val="-7"/>
        </w:rPr>
        <w:t xml:space="preserve"> </w:t>
      </w:r>
      <w:r>
        <w:t>in</w:t>
      </w:r>
      <w:r>
        <w:rPr>
          <w:spacing w:val="-7"/>
        </w:rPr>
        <w:t xml:space="preserve"> </w:t>
      </w:r>
      <w:r>
        <w:t>the</w:t>
      </w:r>
      <w:r>
        <w:rPr>
          <w:spacing w:val="-8"/>
        </w:rPr>
        <w:t xml:space="preserve"> </w:t>
      </w:r>
      <w:r>
        <w:t>function</w:t>
      </w:r>
      <w:r>
        <w:rPr>
          <w:spacing w:val="-7"/>
        </w:rPr>
        <w:t xml:space="preserve"> </w:t>
      </w:r>
      <w:r>
        <w:t>declaration.</w:t>
      </w:r>
      <w:r>
        <w:rPr>
          <w:spacing w:val="-7"/>
        </w:rPr>
        <w:t xml:space="preserve"> </w:t>
      </w:r>
      <w:r>
        <w:t>If a value for that parameter is not passed when the function is called, the default value is used, but if a value is specified this default value is ignored and the passed value is used instead.</w:t>
      </w:r>
    </w:p>
    <w:p w14:paraId="222771C2">
      <w:pPr>
        <w:pStyle w:val="6"/>
        <w:spacing w:after="0" w:line="360" w:lineRule="auto"/>
        <w:jc w:val="both"/>
        <w:sectPr>
          <w:footerReference r:id="rId7" w:type="default"/>
          <w:pgSz w:w="11910" w:h="16840"/>
          <w:pgMar w:top="880" w:right="850" w:bottom="1080" w:left="850" w:header="0" w:footer="894" w:gutter="0"/>
          <w:cols w:space="720" w:num="1"/>
        </w:sectPr>
      </w:pPr>
    </w:p>
    <w:p w14:paraId="53289922">
      <w:pPr>
        <w:pStyle w:val="6"/>
        <w:rPr>
          <w:sz w:val="28"/>
        </w:rPr>
      </w:pPr>
      <w:r>
        <w:rPr>
          <w:sz w:val="28"/>
        </w:rPr>
        <mc:AlternateContent>
          <mc:Choice Requires="wpg">
            <w:drawing>
              <wp:anchor distT="0" distB="0" distL="0" distR="0" simplePos="0" relativeHeight="251665408"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33" name="Group 33"/>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34" name="Image 34"/>
                          <pic:cNvPicPr/>
                        </pic:nvPicPr>
                        <pic:blipFill>
                          <a:blip r:embed="rId24" cstate="print"/>
                          <a:stretch>
                            <a:fillRect/>
                          </a:stretch>
                        </pic:blipFill>
                        <pic:spPr>
                          <a:xfrm>
                            <a:off x="1020063" y="5755284"/>
                            <a:ext cx="5019040" cy="3042920"/>
                          </a:xfrm>
                          <a:prstGeom prst="rect">
                            <a:avLst/>
                          </a:prstGeom>
                        </pic:spPr>
                      </pic:pic>
                      <pic:pic xmlns:pic="http://schemas.openxmlformats.org/drawingml/2006/picture">
                        <pic:nvPicPr>
                          <pic:cNvPr id="35" name="Image 35"/>
                          <pic:cNvPicPr/>
                        </pic:nvPicPr>
                        <pic:blipFill>
                          <a:blip r:embed="rId17"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1072;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I2AAAAAAAhCNoA&#10;AAAAAIQgaAMAAAAAEIKgDQAAAABACII2AAAAAAAhLBi0q6rOqqrOet2xLOu8LCtBHAAAAACAZSnL&#10;Ki/LesmuXNf1gtu7d6yqqhuwjx69OJ5S6hm0U0rZsWNTtyxvTAAAAAAAVrrnn5+6JS3dntPJk9M7&#10;O+uyLLsd+5VFnneT9759w0eyLC2cwLv7Z9W+fcNHrndgAAAAAABWpr17h4/keVYttd+uXRtOdtZF&#10;UXT3X/St3VmW9QzaSwVvAAAAAAB4rRtpy66B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ELQBAAAAAAhB0AYAAAAAIARBGwAAAACAEARtAAAAAABCWDBot9tVUVV11uuOZVnn7XZV3JyxAAAA&#10;AAB4q2m3q1ZZ1ku+0XqxPp2/skPV3eH48andKaWeQTullJ04MbV7uYMCAAAAALCynTgxtSst3Z7T&#10;6dPTOzrrsiy7HfuVRZ7XnfXevcNHsyzVqYc8z6rx8eGj1z0xAAAAAAAr0vj48NE8z6ql9tu5c8PJ&#10;zrooiu7+i761O8uynkF7qeANAAAAAACvdSNt2S+FBAAAAAAgBEEbAAAAAIAQBG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cGjQHoZaFt04DLXUWv/3JwIAAAAA4JNUa13anheZgvZ8&#10;Pp+N8/ff//5d0zQLN621aX/44d/fve+DAQAAAABYLT/88O9va13+5ZC7d5/dHOe9vb21cZ5unM1m&#10;83H+9tuLPzRNs/D161Ka+s03F3585xMDAAAAALCSbt++cKeUxe25aZrmq6/O3R3n9fX1/XE+sIS3&#10;baltWxZu2rZlaNsyvMthAQAAAABYXV13tK5cysEfEPGjkA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O&#10;Ddq11v/PcwAAAAAAsAI+JD1PQXs+n3fjfPfuH1/Vuvjt7b6v3b17f3z5/o8GAAAAAGCV3Lv3x5fD&#10;ULtl6x4+3L42zvv7+2vjPEXr2WzWj/Pm5sknR3n45csnfzv6UQEAAAAAWGVHbcqffbbx+zjPZrP9&#10;cT7wLewTJ9Z227YMizbsutJvbKz9edSDAgAAAACw2jY21v7sutIvW3fs2Oz1OJdSput+FBI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ITZOMzn826cHz3a2RyG2jZNUw+7se9r9+jRzuZHPh8A&#10;AAAAAJ+Ix493Nvu+ds3h7bk0TdP89tvLS+OF+Xw+dexpaNt2GOf19W6/aZqmlMMfXOubdQAAAAAA&#10;sMzaWrusPddam/J2ey6lTO367aA9FfGLF088bdsy/PWW9oG6rvQXL554+gFnBwAAAABghVy8uPG0&#10;60r/11vahzp79vjzce66bgravqE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DCFLRrrdPF&#10;nZ29k8NQF8buvq/dzs7eqY94NgAAAAAAPiE7O3un+r52y9bt7u4fH+e32/XbQbuM8/Pnr84e5eHb&#10;26/PHPmkAAAAAACstKM25Rcv3qzr+34K4FPQbtt2ytzXrp3ZatsyLNqw60p/9erprXc7LgAAAAAA&#10;q+rq1dNbXVf6ZesuXz716zjPZrNpvW9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cGDQ&#10;ns+HbhhqWXRj39d2f7+ffZxjAQAAAADwqZnPh1nf16UvWh/Wp9s3C4Zpwc8/P7/RNM3CoN00TXn4&#10;cPv6UQ8KAAAAAMBqe/Bg+4tmeXtutrZeXB3nvu+njv1maNs6zl9/ff5uKU1tFmjbMty8ef7uO58Y&#10;AAAAAICVdPPmuXttW4Zl67744swv49x13bT+0Fe7SykLg/ay4A0AAAAAAH/3IW3Zj0IC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ODRoD0Mti25c9n8AAAAAAHhbrfWD2vIUtIdhmDa5c+fft5qmWbhprU37&#10;1zoAAAAAAFjqp5+e3ap1+ZdDHjx4fn2c+76f1r8Z2raO861bF34qpanNAqU09dat8/969yMDAAAA&#10;ALCKbt06/69l7blpmuaLL848GOeu64ZxPrCEl9I0pZSFm7ZtGZatAQAAAACAUSmltm0ZjrDuwOt+&#10;FBI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DCoUG71loW3Vjr//4wAAAAAAB82mptFrbnRaagXd8q1D//&#10;/Pz6sk2HoXYPHmxff98HAwAAAACwWh482L4+DHXpl0MePXqxOc5930/rp6GUN/36889P/nqUh3/2&#10;2cZvRz4pAAAAAAAr7ahN+dKljafj3HXdMM4HlvBjx2av27YMB/3vzSalP3589uqoBwUAAAAAYLUd&#10;Pz571XWlX7Zuba3bP+i6H4UE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hCtrDMJRxfvJk&#10;5/Iw1IWxu+9r9+TJzuWPeTgAAAAAAD4dT568vNz3tVu27unT3QvjPJ/Pp/Wzgxavr3d7TdM0pTT1&#10;sA1rbcr6+mz/3Y4LAAAAAMCqWl9v95tmeXteW2un9ty27TDOs7cuThucP3/ij7Ytw6K3tLuu9OfP&#10;H3/2IYcHAAAAAGB1nD9/4lnXlX7ZW9pnzhx7Mc5vt2vf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GE2DrXW6eL29uvTw1DbpmnqQTc1TdP0fe22t1+f+bjHAwAAAADgU7G9/fpM3y9uz03T&#10;lJcv9zbGP95u128H7TLOL1/unxxvXPTwP//c31j0fwAAAAAAGP3VlBd256Zpmt3d+dSeh2GYvjTy&#10;ZmjbKXNfuXLqcduWYdGGXVf6zc1Tj9/5xAAAAAAArKTNzVOPu670y9ZdurTx+zh3XTe1at/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CBoAwAAAAAQ4cCgvb/fz4ahLozdfV/bvb1+7eMcCwAAAACAT83e&#10;Xr/W94vbc9M0Td8PB66ZLg7DUMb54cMXXxzh2WVr68XVI50SAAAAAICV91dTLsvWPX68sznOfd93&#10;4zwF7bZt6zjfvHnuXilNbRZo2zJ89dW5++98YgAAAAAAVtJXX52737ZlWLbu2rUzW+PcdV0/zoe+&#10;2l1KWRi0lwVvAAAAAAD4uw9py34UEg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MKhQXsYall04zDUUmv9&#10;358IAAAAAIBPUq11aXteZArawzBMm/z449PbTdMs3LTWpv3pp2e33/fBAAAAAACsljt3nt2udfmX&#10;Qx48eH59nN9u19ONbdtOr1t/883FO6U0C1+/LqWpt25duPPuRwYAAAAAYBXdvn1haXtumqa5fv3s&#10;g3F+u10fWsJLKQs3bdsylPd+MRwAAAAAgFVTyn/b8vve70chAQAAAACIIGgDAAAAABBB0AY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hwatGutZdGNtTYL/w8AAAAAAH/3IW15CtrDMEyb3Lv3x5fLNh2G2t6///zG+z4YAAAAAIDVcv/+&#10;HzeGoS79csjW1osr4zyfz7txnm5s27aO89Wrp7eO8vArV049PvpRAQAAAABYZVeunD5SU758+eSv&#10;4zybzfpxPrCEr693+21bhkUbdl3p19e7vaMeFAAAAACA1ba+3u11XemXrZvN2gPX+FFI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DAF7VrrdPHZ&#10;s91zw1AXxu6+r92zZ7vnPuLZAAAAAAD4hDx7tnuu72u3bN2LF69PjfMwDGWcp2jd9/20yZ9/7p88&#10;ysN3d+cbRz8qAAAAAACr7KhNeXd3f1r3druegvZsNuvH+dq1M7+0bRkWbdh1pb969fTWux0XAAAA&#10;AIBVdfXq6a2uK/2ydZcvn/p1nNfW1ubj7Bva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HBi0X72aHxuGWhbd2Pe1ffVqfuzjHAsAAAAAgE/Nq1fzY31fl75ovb/fzw66Pt04n8+7cf7llxfX&#10;mqZZGLSbpilbWy+uHvWgAAAAAACstr+a8rL23Dx6tHNlnPf29tbGeQras9msH+dbt87/q5SmLtqw&#10;bcvw9dfn777ziQEAAAAAWElff33+btuWYdm6GzfOPhjn9fX1/XE+9NXuUsrCoL0seAMAAAAAwN99&#10;SFv2o5AAAAAAAEQQtAEAAOtuRBkAACAASURBV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DgzatdZmGGpZdOMw1LJsDQAA&#10;AAAAjGr9sK48Be35fD4b5++///0fTdMs3LTWpv3hh6ffvu+DAQAAAABYLf/859Pval3+5ZC7d5/d&#10;HOe9vb21cZ5unM1m83H+xz8++79Smrpow7Zthu++u/TPdz8yAAAAAACr6LvvLn1fSjMsW3fz5vm7&#10;47y+vr4/zoeW8FLKwqBdSqnFB0cAAAAAADiiUpqmbRe350X8KCQ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ITZONRap4v7+4dbw1DbUpp6&#10;6l1N0/R9bZ8/P7z8hc8HAAAAAMBX4vnzw8t9X7tF7bnWprx6dXxx/HsYhjLO7wbt6eLh4fz8eOOi&#10;hx8ezjc+9eAAAAAAAKyWo6O/mvKy9jyu+2vt23Y9fXKkbdupiG9vbz5u2zIs2rDrSn/jxubjTzk0&#10;AAAAAACrZ3t783HXlX7ZumvXLvw5zl3XTa3aN7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4NWgfH/drw1AXxu6+r+3R0fzclzkWAAAAAABfm6Oj+bm+X9yem6ZpTk762WnXpxuHYSjj/PDh&#10;y3+c4dnl0aNXN850SgAAAAAAVt7jx69vNE1Tlq178uTN9XHu+74b5ylot21bx/mHH67cLaWpzQJt&#10;W4Yffrhy76NPDAAAAADASrp16/K9ti3DsnX/+Melf49z13X9OH/w1e5SysKgvSx4AwAAAADA+z6n&#10;LftRSA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nBu1aazMMtSy6se9rqbV+mVMBAAAAAPDVqbU2fV8/&#10;+UXr6cZhGKaAffv201+bplkYtJumaX/77dmvn/pgAAAAAABWy3+b8rL23Ozt7e+Oc9/3U8d+O7Tt&#10;9Lr1P/957XYpzcLXr9u2DL/+evX2R58YAAAAAICV9OuvV2+X0gzL1u3uXt4b567rpvUffLW7lLIw&#10;aC8L3gAAAAAA8L62XdyeF977dx4EAAAAAAC+F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OGDQbvWWhbdWGuz8P8A&#10;AAAAAPC+z2nLU9AehmHa5F//ev7jsk2Hoba///78x099MAAAAAAAq+X335//OAx16ZdDHjx4cXOc&#10;h2GY1r8d2raO8+7u1v1lG5bS1Js3Lz34uOMCAAAAALCqbt689KCUpi5bd+PG5sNxbtt2mObTFs9m&#10;7bxty3Da/95uUoa1te7kYw4LAAAAAMDqWlvrTpa156Zpmq5rT13jRyEBAAAAAIggaAMAAAAAEEHQ&#10;BgAAAAAggqAN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SYgnbf99P88OHL74ehLozdfV+7hw9ffv8lDwcAAAAAwNfj4cOXN/q+dsvW&#10;PXny+ttxfrddvx3adhjnzc1zr87y8IsXz7YOAAAAAAAuXjz3+mPXvduup6BdSpkWX7q0/rJty7To&#10;NF1X+q2t9ZcfdVoAAAAAAFbW1tb6y64r/bJ1Fy6sHYzzu+3aN7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SYjcMwDGWcnz49+GYYaltKUz90Y9/X7unTg2++9AEBAAAAAPg6PH168E3f125R&#10;e661KS9eHF0a/+77fnoxe3baDfP5MBtvXPTwcR0AAAAAACzzue15Kttt205F/Pr1i0/atgyLNuy6&#10;0l+/fvHJxx0XAAAAAIBVdf36xSddV/pl665ePf9snLuum1q1b2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jwwaA9DLUsunHZ/wEAAAAA4H2f05anoD0Mw7TJ7dtPf2maZuGmtTbtf9cBAAAA&#10;AMBSt28//aXW5V8O2dvb3x3nvu+n9W+Htq3j/MsvV38rpanNAqU09eefv7nz8UcGAAAAAGAV/fzz&#10;N3eWteemaZqdna29ce66bhjnU0t4KU1TSlm4aduWoW0XrwEAAAAAgFHbltq2ZVi2rpTTPyDiRyE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SYjUOtdbr4/Pnh5WGobSlNPfWupmn6vnbPnh1c&#10;+cLnAwAAAADgK/Hs2cGVvq/dovZca1NevjzaHP8ehqGM87tBe7p4dDTfGG9c9PCTk+Hcpx4cAAAA&#10;AIDVcnzcrzfN8vZ8fPy2Pddapy+NvB3adiri29ubj9u2DIs27LrSX79+8T+fcmgAAAAAAFbP9vbm&#10;464r/bJ1166dfzrOXddN631D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hA8G7VprWXRj&#10;rc3C/wMAAAAAwPs+py1PQbvWOl28c+fZT8s2HYba3rnz7KdPfTAAAAAAAKvlzp1nPw1DXfrlkPv3&#10;93fGeRiGqVVPN5bytl//9NOV35dtWEpTf/zxyt2POSwAAAAAAKvrxx+v3C2lqcvW3by5dX+c27ad&#10;1p9awksptW3LsGjDti3DsjUAAAAAADA6a1d+9wXs/3X/334iAAAAAAD4Ag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FPQrrVOF1+8ONoahrowdvd97fb3D7e+4NkAAAAAAPiK7O8fbvV97Zate/36+MI4&#10;v9uup2jd9/20yYsXR2cK1S9fHl8680kBAAAAAFhpr16drSm/257n8/lsnKegPZvN+nHe2dm637Zl&#10;WLRh15V+Z2frwccdFwAAAACAVXXz5taDriv9snU3bmw+Hue1tbX5OPuG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B8M2rXWsujGWpuF/wcAAAAAgPd9TluegvZ8Pu/G+fbtp78u23QYavvb&#10;b89++dQHAwAAAACwWn777dkvw1CXfjnk7t3nt8b55ORkNs7TjbPZrB/nH364fHfZhqU0dXd3a+/j&#10;jgsAAAAAwKra3d3aK6Wpy9bdvLn1YJzX1tbm43xqCV9b607atgyLNmzbMpw71x1/zGEBAAAAAFhd&#10;5851x8vac9M0zWzW9qdd96OQ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nBq037w5OT8M&#10;dWHs7vvavn59fOHLHAsAAAAAgK/N69fHF/p+cXtumqY5Opqvj3Otdbo+3TgMQxnnp08Prp3h2eX5&#10;86Nvzn5UAAAAAABW2bNnh980TVOWrXv+/PDKOPd9343zFLTbtp0y987O1v1SmmHRhl1X+ps3Lz34&#10;6BMDAAAAALCSdna2HnRd6Zet297efDzOs9lsWv/BV7tLWRrJAQAAAADg/40fhQQ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jwwaBday2Lbqy1Wfh/AAAAAAB43+e05SloD8MwbXL37vNbyzYdhtreu7d/61Mf&#10;DAAAAADAarl3b//WMNSlXw75979ffj/O8/m8G+fpxrZt6zh///2lR2d5+Pb2xcdnPyoAAAAAAKvs&#10;rE35+vWLT8Z5Npv143xqCT93rjtu2zIs2rDrSr++Pjs660EBAAAAAFht6+uzo64r/bJ1s1k7P+26&#10;H4UE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Dh1KB9cHCyMQx1Yezu+9q+eXNy/sscCwAA&#10;AACAr82bNyfn+35xe26apjk+7tfGudY6XW9Pu/jHH2++O8Ozy9OnB9fOfFIAAAAAAFbaf5tyOcO6&#10;q+Pc9303zlPQLuXtHru7l/dKaYZFG3Zd6Xd2tu5/7IEBAAAAAFhNOztb99u29MvW3bix+XicZ7PZ&#10;tP6Dr3a/G7gBAAAAAODv8Dnp2Y9CAg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Phg0K61lkU31vr3HwYA&#10;AAAAgK9brc3C9rzIFLSHYZg2uXdv/9ayTYehdnt7L3Y/9cEAAAAAAKyWvb0Xu8NQl3455OHDlzfG&#10;eT6fd+M83di27fTO9fb2xcdnefh33114cvajAgAAAACwys7alL/99sKf4zybzfpxPrWEr6/Pjtq2&#10;DIs27LrSb2zMDs96UAAAAAAAVtvGxuyw60q/bN3aWndy2nU/Cgk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MKpQfvwcL4+DHVh7O772h4cnGx8mWMBAAAAAPC1OTg42ej7xe25aZrm+LhfO+36&#10;dOMwDGWc//Of19tneHb544+Db890SgAAAAAAVt4ff7z5rmmasmzdn38eXBvn+XzejfMUtNu2reN8&#10;69ble6U0w6IN27b0u7tb9z/6xAAAAAAArKTd3ct7bVv6Zeu+/37z0TjPZrNp/Qdf7S5lcSRf8m8A&#10;AAAAAPg/Pqct+1FI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">
                <o:lock v:ext="edit" aspectratio="f"/>
                <v:shape id="Image 34" o:spid="_x0000_s1026" o:spt="75" type="#_x0000_t75" style="position:absolute;left:1020063;top:5755284;height:3042920;width:5019040;" filled="f" o:preferrelative="t" stroked="f" coordsize="21600,21600" o:gfxdata="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xpm/&#10;AAAA2wAAAA8AAAAAAAAAAQAgAAAAIgAAAGRycy9kb3ducmV2LnhtbFBLAQIUABQAAAAIAIdO4kAz&#10;LwWeOwAAADkAAAAQAAAAAAAAAAEAIAAAAA4BAABkcnMvc2hhcGV4bWwueG1sUEsFBgAAAAAGAAYA&#10;WwEAALgDAAAAAA==&#10;">
                  <v:fill on="f" focussize="0,0"/>
                  <v:stroke on="f"/>
                  <v:imagedata r:id="rId24" o:title=""/>
                  <o:lock v:ext="edit" aspectratio="f"/>
                </v:shape>
                <v:shape id="Image 35" o:spid="_x0000_s1026" o:spt="75" type="#_x0000_t75" style="position:absolute;left:0;top:0;height:10084587;width:6952767;" filled="f" o:preferrelative="t" stroked="f" coordsize="21600,21600" o:gfxdata="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xewvQAA&#10;ANsAAAAPAAAAAAAAAAEAIAAAACIAAABkcnMvZG93bnJldi54bWxQSwECFAAUAAAACACHTuJAMy8F&#10;njsAAAA5AAAAEAAAAAAAAAABACAAAAAMAQAAZHJzL3NoYXBleG1sLnhtbFBLBQYAAAAABgAGAFsB&#10;AAC2AwAAAAA=&#10;">
                  <v:fill on="f" focussize="0,0"/>
                  <v:stroke on="f"/>
                  <v:imagedata r:id="rId17" o:title=""/>
                  <o:lock v:ext="edit" aspectratio="f"/>
                </v:shape>
              </v:group>
            </w:pict>
          </mc:Fallback>
        </mc:AlternateContent>
      </w:r>
    </w:p>
    <w:p w14:paraId="28ACD9C4">
      <w:pPr>
        <w:pStyle w:val="6"/>
        <w:rPr>
          <w:sz w:val="28"/>
        </w:rPr>
      </w:pPr>
    </w:p>
    <w:p w14:paraId="5499FEBF">
      <w:pPr>
        <w:pStyle w:val="6"/>
        <w:rPr>
          <w:sz w:val="28"/>
        </w:rPr>
      </w:pPr>
    </w:p>
    <w:p w14:paraId="3A19403F">
      <w:pPr>
        <w:pStyle w:val="6"/>
        <w:rPr>
          <w:sz w:val="28"/>
        </w:rPr>
      </w:pPr>
    </w:p>
    <w:p w14:paraId="3F619555">
      <w:pPr>
        <w:pStyle w:val="6"/>
        <w:rPr>
          <w:sz w:val="28"/>
        </w:rPr>
      </w:pPr>
    </w:p>
    <w:p w14:paraId="523D923F">
      <w:pPr>
        <w:pStyle w:val="6"/>
        <w:rPr>
          <w:sz w:val="28"/>
        </w:rPr>
      </w:pPr>
    </w:p>
    <w:p w14:paraId="2A1526B6">
      <w:pPr>
        <w:pStyle w:val="6"/>
        <w:rPr>
          <w:sz w:val="28"/>
        </w:rPr>
      </w:pPr>
    </w:p>
    <w:p w14:paraId="03BAE33E">
      <w:pPr>
        <w:pStyle w:val="6"/>
        <w:rPr>
          <w:sz w:val="28"/>
        </w:rPr>
      </w:pPr>
    </w:p>
    <w:p w14:paraId="2BE9F6C7">
      <w:pPr>
        <w:pStyle w:val="6"/>
        <w:rPr>
          <w:sz w:val="28"/>
        </w:rPr>
      </w:pPr>
    </w:p>
    <w:p w14:paraId="458E4084">
      <w:pPr>
        <w:pStyle w:val="6"/>
        <w:spacing w:before="120"/>
        <w:rPr>
          <w:sz w:val="28"/>
        </w:rPr>
      </w:pPr>
    </w:p>
    <w:p w14:paraId="30DF4991">
      <w:pPr>
        <w:spacing w:before="0"/>
        <w:ind w:left="533" w:right="531" w:firstLine="0"/>
        <w:jc w:val="center"/>
        <w:rPr>
          <w:sz w:val="28"/>
        </w:rPr>
      </w:pPr>
      <w:r>
        <w:rPr>
          <w:color w:val="000000"/>
          <w:spacing w:val="-2"/>
          <w:sz w:val="28"/>
          <w:highlight w:val="lightGray"/>
        </w:rPr>
        <w:t>Output:</w:t>
      </w:r>
    </w:p>
    <w:p w14:paraId="22C16AB5">
      <w:pPr>
        <w:pStyle w:val="6"/>
        <w:spacing w:before="40"/>
        <w:rPr>
          <w:sz w:val="28"/>
        </w:rPr>
      </w:pPr>
    </w:p>
    <w:p w14:paraId="24021A90">
      <w:pPr>
        <w:spacing w:before="0"/>
        <w:ind w:left="536" w:right="531" w:firstLine="0"/>
        <w:jc w:val="center"/>
        <w:rPr>
          <w:sz w:val="28"/>
        </w:rPr>
      </w:pPr>
      <w:r>
        <w:rPr>
          <w:sz w:val="28"/>
        </w:rPr>
        <w:drawing>
          <wp:anchor distT="0" distB="0" distL="0" distR="0" simplePos="0" relativeHeight="251664384" behindDoc="1" locked="0" layoutInCell="1" allowOverlap="1">
            <wp:simplePos x="0" y="0"/>
            <wp:positionH relativeFrom="page">
              <wp:posOffset>2019935</wp:posOffset>
            </wp:positionH>
            <wp:positionV relativeFrom="paragraph">
              <wp:posOffset>-128905</wp:posOffset>
            </wp:positionV>
            <wp:extent cx="3528695" cy="3280410"/>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3" cstate="print"/>
                    <a:stretch>
                      <a:fillRect/>
                    </a:stretch>
                  </pic:blipFill>
                  <pic:spPr>
                    <a:xfrm>
                      <a:off x="0" y="0"/>
                      <a:ext cx="3528926" cy="3280393"/>
                    </a:xfrm>
                    <a:prstGeom prst="rect">
                      <a:avLst/>
                    </a:prstGeom>
                  </pic:spPr>
                </pic:pic>
              </a:graphicData>
            </a:graphic>
          </wp:anchor>
        </w:drawing>
      </w:r>
      <w:r>
        <w:rPr>
          <w:color w:val="000000"/>
          <w:spacing w:val="-10"/>
          <w:sz w:val="28"/>
          <w:highlight w:val="lightGray"/>
        </w:rPr>
        <w:t>6</w:t>
      </w:r>
    </w:p>
    <w:p w14:paraId="6D871E03">
      <w:pPr>
        <w:pStyle w:val="6"/>
        <w:spacing w:before="38"/>
        <w:rPr>
          <w:sz w:val="28"/>
        </w:rPr>
      </w:pPr>
    </w:p>
    <w:p w14:paraId="3706CBF1">
      <w:pPr>
        <w:spacing w:before="0"/>
        <w:ind w:left="536" w:right="531" w:firstLine="0"/>
        <w:jc w:val="center"/>
        <w:rPr>
          <w:sz w:val="28"/>
        </w:rPr>
      </w:pPr>
      <w:r>
        <w:rPr>
          <w:color w:val="000000"/>
          <w:spacing w:val="-10"/>
          <w:sz w:val="28"/>
          <w:highlight w:val="lightGray"/>
        </w:rPr>
        <w:t>5</w:t>
      </w:r>
    </w:p>
    <w:p w14:paraId="26568093">
      <w:pPr>
        <w:pStyle w:val="6"/>
        <w:spacing w:before="78"/>
        <w:rPr>
          <w:sz w:val="28"/>
        </w:rPr>
      </w:pPr>
    </w:p>
    <w:p w14:paraId="792D70CF">
      <w:pPr>
        <w:pStyle w:val="3"/>
        <w:numPr>
          <w:ilvl w:val="0"/>
          <w:numId w:val="3"/>
        </w:numPr>
        <w:tabs>
          <w:tab w:val="left" w:pos="362"/>
        </w:tabs>
        <w:spacing w:before="1" w:after="0" w:line="240" w:lineRule="auto"/>
        <w:ind w:left="362" w:right="0" w:hanging="360"/>
        <w:jc w:val="left"/>
        <w:rPr>
          <w:rFonts w:ascii="Wingdings" w:hAnsi="Wingdings"/>
          <w:b w:val="0"/>
        </w:rPr>
      </w:pPr>
      <w:r>
        <w:t>Random</w:t>
      </w:r>
      <w:r>
        <w:rPr>
          <w:spacing w:val="-7"/>
        </w:rPr>
        <w:t xml:space="preserve"> </w:t>
      </w:r>
      <w:r>
        <w:t>Number</w:t>
      </w:r>
      <w:r>
        <w:rPr>
          <w:spacing w:val="-2"/>
        </w:rPr>
        <w:t xml:space="preserve"> Generation:</w:t>
      </w:r>
    </w:p>
    <w:p w14:paraId="5C88CB41">
      <w:pPr>
        <w:pStyle w:val="6"/>
        <w:spacing w:before="77"/>
        <w:rPr>
          <w:b/>
          <w:sz w:val="28"/>
        </w:rPr>
      </w:pPr>
    </w:p>
    <w:p w14:paraId="44606FEF">
      <w:pPr>
        <w:pStyle w:val="6"/>
        <w:ind w:left="362"/>
      </w:pPr>
      <w:r>
        <w:t>rand</w:t>
      </w:r>
      <w:r>
        <w:rPr>
          <w:spacing w:val="-2"/>
        </w:rPr>
        <w:t xml:space="preserve"> </w:t>
      </w:r>
      <w:r>
        <w:t>()</w:t>
      </w:r>
      <w:r>
        <w:rPr>
          <w:spacing w:val="-1"/>
        </w:rPr>
        <w:t xml:space="preserve"> </w:t>
      </w:r>
      <w:r>
        <w:t>function</w:t>
      </w:r>
      <w:r>
        <w:rPr>
          <w:spacing w:val="-1"/>
        </w:rPr>
        <w:t xml:space="preserve"> </w:t>
      </w:r>
      <w:r>
        <w:t>is</w:t>
      </w:r>
      <w:r>
        <w:rPr>
          <w:spacing w:val="-2"/>
        </w:rPr>
        <w:t xml:space="preserve"> </w:t>
      </w:r>
      <w:r>
        <w:t>used</w:t>
      </w:r>
      <w:r>
        <w:rPr>
          <w:spacing w:val="-1"/>
        </w:rPr>
        <w:t xml:space="preserve"> </w:t>
      </w:r>
      <w:r>
        <w:t>for</w:t>
      </w:r>
      <w:r>
        <w:rPr>
          <w:spacing w:val="-1"/>
        </w:rPr>
        <w:t xml:space="preserve"> </w:t>
      </w:r>
      <w:r>
        <w:t>generating</w:t>
      </w:r>
      <w:r>
        <w:rPr>
          <w:spacing w:val="-2"/>
        </w:rPr>
        <w:t xml:space="preserve"> </w:t>
      </w:r>
      <w:r>
        <w:t>random</w:t>
      </w:r>
      <w:r>
        <w:rPr>
          <w:spacing w:val="-1"/>
        </w:rPr>
        <w:t xml:space="preserve"> </w:t>
      </w:r>
      <w:r>
        <w:t>numbers.</w:t>
      </w:r>
      <w:r>
        <w:rPr>
          <w:spacing w:val="-6"/>
        </w:rPr>
        <w:t xml:space="preserve"> </w:t>
      </w:r>
      <w:r>
        <w:t>This</w:t>
      </w:r>
      <w:r>
        <w:rPr>
          <w:spacing w:val="-3"/>
        </w:rPr>
        <w:t xml:space="preserve"> </w:t>
      </w:r>
      <w:r>
        <w:t>function</w:t>
      </w:r>
      <w:r>
        <w:rPr>
          <w:spacing w:val="-1"/>
        </w:rPr>
        <w:t xml:space="preserve"> </w:t>
      </w:r>
      <w:r>
        <w:t>is</w:t>
      </w:r>
      <w:r>
        <w:rPr>
          <w:spacing w:val="-1"/>
        </w:rPr>
        <w:t xml:space="preserve"> </w:t>
      </w:r>
      <w:r>
        <w:t>defined</w:t>
      </w:r>
      <w:r>
        <w:rPr>
          <w:spacing w:val="-2"/>
        </w:rPr>
        <w:t xml:space="preserve"> </w:t>
      </w:r>
      <w:r>
        <w:t>in</w:t>
      </w:r>
      <w:r>
        <w:rPr>
          <w:spacing w:val="-1"/>
        </w:rPr>
        <w:t xml:space="preserve"> </w:t>
      </w:r>
      <w:r>
        <w:t>standard</w:t>
      </w:r>
      <w:r>
        <w:rPr>
          <w:spacing w:val="-1"/>
        </w:rPr>
        <w:t xml:space="preserve"> </w:t>
      </w:r>
      <w:r>
        <w:t xml:space="preserve">library </w:t>
      </w:r>
      <w:r>
        <w:rPr>
          <w:spacing w:val="-5"/>
        </w:rPr>
        <w:t>of</w:t>
      </w:r>
    </w:p>
    <w:p w14:paraId="696844A0">
      <w:pPr>
        <w:pStyle w:val="6"/>
        <w:spacing w:before="137" w:line="362" w:lineRule="auto"/>
        <w:ind w:left="362" w:right="92"/>
      </w:pPr>
      <w:r>
        <w:t>C.</w:t>
      </w:r>
      <w:r>
        <w:rPr>
          <w:spacing w:val="-7"/>
        </w:rPr>
        <w:t xml:space="preserve"> </w:t>
      </w:r>
      <w:r>
        <w:t>The</w:t>
      </w:r>
      <w:r>
        <w:rPr>
          <w:spacing w:val="-4"/>
        </w:rPr>
        <w:t xml:space="preserve"> </w:t>
      </w:r>
      <w:r>
        <w:t>output</w:t>
      </w:r>
      <w:r>
        <w:rPr>
          <w:spacing w:val="-2"/>
        </w:rPr>
        <w:t xml:space="preserve"> </w:t>
      </w:r>
      <w:r>
        <w:t>of</w:t>
      </w:r>
      <w:r>
        <w:rPr>
          <w:spacing w:val="-2"/>
        </w:rPr>
        <w:t xml:space="preserve"> </w:t>
      </w:r>
      <w:r>
        <w:t>the</w:t>
      </w:r>
      <w:r>
        <w:rPr>
          <w:spacing w:val="-3"/>
        </w:rPr>
        <w:t xml:space="preserve"> </w:t>
      </w:r>
      <w:r>
        <w:t>rand ()</w:t>
      </w:r>
      <w:r>
        <w:rPr>
          <w:spacing w:val="-3"/>
        </w:rPr>
        <w:t xml:space="preserve"> </w:t>
      </w:r>
      <w:r>
        <w:t>function</w:t>
      </w:r>
      <w:r>
        <w:rPr>
          <w:spacing w:val="-2"/>
        </w:rPr>
        <w:t xml:space="preserve"> </w:t>
      </w:r>
      <w:r>
        <w:t>could</w:t>
      </w:r>
      <w:r>
        <w:rPr>
          <w:spacing w:val="-2"/>
        </w:rPr>
        <w:t xml:space="preserve"> </w:t>
      </w:r>
      <w:r>
        <w:t>be</w:t>
      </w:r>
      <w:r>
        <w:rPr>
          <w:spacing w:val="-2"/>
        </w:rPr>
        <w:t xml:space="preserve"> </w:t>
      </w:r>
      <w:r>
        <w:t>in</w:t>
      </w:r>
      <w:r>
        <w:rPr>
          <w:spacing w:val="-2"/>
        </w:rPr>
        <w:t xml:space="preserve"> </w:t>
      </w:r>
      <w:r>
        <w:t>the</w:t>
      </w:r>
      <w:r>
        <w:rPr>
          <w:spacing w:val="-3"/>
        </w:rPr>
        <w:t xml:space="preserve"> </w:t>
      </w:r>
      <w:r>
        <w:t>range</w:t>
      </w:r>
      <w:r>
        <w:rPr>
          <w:spacing w:val="-3"/>
        </w:rPr>
        <w:t xml:space="preserve"> </w:t>
      </w:r>
      <w:r>
        <w:t>of</w:t>
      </w:r>
      <w:r>
        <w:rPr>
          <w:spacing w:val="-2"/>
        </w:rPr>
        <w:t xml:space="preserve"> </w:t>
      </w:r>
      <w:r>
        <w:t>0</w:t>
      </w:r>
      <w:r>
        <w:rPr>
          <w:spacing w:val="-2"/>
        </w:rPr>
        <w:t xml:space="preserve"> </w:t>
      </w:r>
      <w:r>
        <w:t>to</w:t>
      </w:r>
      <w:r>
        <w:rPr>
          <w:spacing w:val="-2"/>
        </w:rPr>
        <w:t xml:space="preserve"> </w:t>
      </w:r>
      <w:r>
        <w:t>32767</w:t>
      </w:r>
      <w:r>
        <w:rPr>
          <w:spacing w:val="-2"/>
        </w:rPr>
        <w:t xml:space="preserve"> </w:t>
      </w:r>
      <w:r>
        <w:t>which</w:t>
      </w:r>
      <w:r>
        <w:rPr>
          <w:spacing w:val="-2"/>
        </w:rPr>
        <w:t xml:space="preserve"> </w:t>
      </w:r>
      <w:r>
        <w:t>is</w:t>
      </w:r>
      <w:r>
        <w:rPr>
          <w:spacing w:val="-3"/>
        </w:rPr>
        <w:t xml:space="preserve"> </w:t>
      </w:r>
      <w:r>
        <w:t>the</w:t>
      </w:r>
      <w:r>
        <w:rPr>
          <w:spacing w:val="-3"/>
        </w:rPr>
        <w:t xml:space="preserve"> </w:t>
      </w:r>
      <w:r>
        <w:t>upper</w:t>
      </w:r>
      <w:r>
        <w:rPr>
          <w:spacing w:val="-2"/>
        </w:rPr>
        <w:t xml:space="preserve"> </w:t>
      </w:r>
      <w:r>
        <w:t>limit</w:t>
      </w:r>
      <w:r>
        <w:rPr>
          <w:spacing w:val="-2"/>
        </w:rPr>
        <w:t xml:space="preserve"> </w:t>
      </w:r>
      <w:r>
        <w:t>for an integer.</w:t>
      </w:r>
    </w:p>
    <w:p w14:paraId="09821E0C">
      <w:pPr>
        <w:pStyle w:val="6"/>
        <w:rPr>
          <w:sz w:val="28"/>
        </w:rPr>
      </w:pPr>
    </w:p>
    <w:p w14:paraId="51F8CC29">
      <w:pPr>
        <w:pStyle w:val="6"/>
        <w:rPr>
          <w:sz w:val="28"/>
        </w:rPr>
      </w:pPr>
    </w:p>
    <w:p w14:paraId="7AA59231">
      <w:pPr>
        <w:pStyle w:val="6"/>
        <w:rPr>
          <w:sz w:val="28"/>
        </w:rPr>
      </w:pPr>
    </w:p>
    <w:p w14:paraId="30562CBB">
      <w:pPr>
        <w:pStyle w:val="6"/>
        <w:rPr>
          <w:sz w:val="28"/>
        </w:rPr>
      </w:pPr>
    </w:p>
    <w:p w14:paraId="5A3AF326">
      <w:pPr>
        <w:pStyle w:val="6"/>
        <w:rPr>
          <w:sz w:val="28"/>
        </w:rPr>
      </w:pPr>
    </w:p>
    <w:p w14:paraId="558E9473">
      <w:pPr>
        <w:pStyle w:val="6"/>
        <w:rPr>
          <w:sz w:val="28"/>
        </w:rPr>
      </w:pPr>
    </w:p>
    <w:p w14:paraId="5745BB7C">
      <w:pPr>
        <w:pStyle w:val="6"/>
        <w:rPr>
          <w:sz w:val="28"/>
        </w:rPr>
      </w:pPr>
    </w:p>
    <w:p w14:paraId="699EC2C7">
      <w:pPr>
        <w:pStyle w:val="6"/>
        <w:rPr>
          <w:sz w:val="28"/>
        </w:rPr>
      </w:pPr>
    </w:p>
    <w:p w14:paraId="3E484B40">
      <w:pPr>
        <w:pStyle w:val="6"/>
        <w:rPr>
          <w:sz w:val="28"/>
        </w:rPr>
      </w:pPr>
    </w:p>
    <w:p w14:paraId="2C220342">
      <w:pPr>
        <w:pStyle w:val="6"/>
        <w:rPr>
          <w:sz w:val="28"/>
        </w:rPr>
      </w:pPr>
    </w:p>
    <w:p w14:paraId="1B429C7A">
      <w:pPr>
        <w:pStyle w:val="6"/>
        <w:rPr>
          <w:sz w:val="28"/>
        </w:rPr>
      </w:pPr>
    </w:p>
    <w:p w14:paraId="5551F784">
      <w:pPr>
        <w:pStyle w:val="6"/>
        <w:rPr>
          <w:sz w:val="28"/>
        </w:rPr>
      </w:pPr>
    </w:p>
    <w:p w14:paraId="7F76AD17">
      <w:pPr>
        <w:pStyle w:val="6"/>
        <w:rPr>
          <w:sz w:val="28"/>
        </w:rPr>
      </w:pPr>
    </w:p>
    <w:p w14:paraId="632C8376">
      <w:pPr>
        <w:pStyle w:val="6"/>
        <w:rPr>
          <w:sz w:val="28"/>
        </w:rPr>
      </w:pPr>
    </w:p>
    <w:p w14:paraId="2634FC12">
      <w:pPr>
        <w:pStyle w:val="6"/>
        <w:spacing w:before="269"/>
        <w:rPr>
          <w:sz w:val="28"/>
        </w:rPr>
      </w:pPr>
    </w:p>
    <w:p w14:paraId="333DA1A1">
      <w:pPr>
        <w:pStyle w:val="3"/>
        <w:ind w:left="533" w:right="531" w:firstLine="0"/>
        <w:jc w:val="center"/>
      </w:pPr>
      <w:r>
        <w:rPr>
          <w:color w:val="000000"/>
          <w:highlight w:val="lightGray"/>
        </w:rPr>
        <w:t>Lab</w:t>
      </w:r>
      <w:r>
        <w:rPr>
          <w:color w:val="000000"/>
          <w:spacing w:val="-8"/>
          <w:highlight w:val="lightGray"/>
        </w:rPr>
        <w:t xml:space="preserve"> </w:t>
      </w:r>
      <w:r>
        <w:rPr>
          <w:color w:val="000000"/>
          <w:spacing w:val="-2"/>
          <w:highlight w:val="lightGray"/>
        </w:rPr>
        <w:t>Tasks</w:t>
      </w:r>
    </w:p>
    <w:p w14:paraId="13F81E05">
      <w:pPr>
        <w:pStyle w:val="6"/>
        <w:spacing w:before="84"/>
        <w:rPr>
          <w:b/>
        </w:rPr>
      </w:pPr>
    </w:p>
    <w:p w14:paraId="1541052B">
      <w:pPr>
        <w:pStyle w:val="9"/>
        <w:numPr>
          <w:ilvl w:val="0"/>
          <w:numId w:val="4"/>
        </w:numPr>
        <w:tabs>
          <w:tab w:val="left" w:pos="362"/>
        </w:tabs>
        <w:spacing w:before="1" w:after="0" w:line="240" w:lineRule="auto"/>
        <w:ind w:left="362" w:right="0" w:hanging="360"/>
        <w:jc w:val="left"/>
        <w:rPr>
          <w:b/>
          <w:sz w:val="24"/>
        </w:rPr>
      </w:pPr>
      <w:r>
        <w:rPr>
          <w:b/>
          <w:sz w:val="24"/>
        </w:rPr>
        <w:t>Task</w:t>
      </w:r>
      <w:r>
        <w:rPr>
          <w:b/>
          <w:spacing w:val="-8"/>
          <w:sz w:val="24"/>
        </w:rPr>
        <w:t xml:space="preserve"> </w:t>
      </w:r>
      <w:r>
        <w:rPr>
          <w:b/>
          <w:sz w:val="24"/>
        </w:rPr>
        <w:t>1:</w:t>
      </w:r>
      <w:r>
        <w:rPr>
          <w:b/>
          <w:spacing w:val="-8"/>
          <w:sz w:val="24"/>
        </w:rPr>
        <w:t xml:space="preserve"> </w:t>
      </w:r>
      <w:r>
        <w:rPr>
          <w:b/>
          <w:sz w:val="24"/>
        </w:rPr>
        <w:t>Function</w:t>
      </w:r>
      <w:r>
        <w:rPr>
          <w:b/>
          <w:spacing w:val="-8"/>
          <w:sz w:val="24"/>
        </w:rPr>
        <w:t xml:space="preserve"> </w:t>
      </w:r>
      <w:r>
        <w:rPr>
          <w:b/>
          <w:sz w:val="24"/>
        </w:rPr>
        <w:t>with</w:t>
      </w:r>
      <w:r>
        <w:rPr>
          <w:b/>
          <w:spacing w:val="-8"/>
          <w:sz w:val="24"/>
        </w:rPr>
        <w:t xml:space="preserve"> </w:t>
      </w:r>
      <w:r>
        <w:rPr>
          <w:b/>
          <w:spacing w:val="-2"/>
          <w:sz w:val="24"/>
        </w:rPr>
        <w:t>Parameters</w:t>
      </w:r>
    </w:p>
    <w:p w14:paraId="1B6EC45D">
      <w:pPr>
        <w:pStyle w:val="9"/>
        <w:spacing w:after="0" w:line="240" w:lineRule="auto"/>
        <w:jc w:val="left"/>
        <w:rPr>
          <w:b/>
          <w:sz w:val="24"/>
        </w:rPr>
        <w:sectPr>
          <w:footerReference r:id="rId8" w:type="default"/>
          <w:pgSz w:w="11910" w:h="16840"/>
          <w:pgMar w:top="1920" w:right="850" w:bottom="1080" w:left="850" w:header="0" w:footer="894" w:gutter="0"/>
          <w:cols w:space="720" w:num="1"/>
        </w:sectPr>
      </w:pPr>
    </w:p>
    <w:p w14:paraId="5FD82F01">
      <w:pPr>
        <w:pStyle w:val="6"/>
        <w:rPr>
          <w:b/>
          <w:sz w:val="28"/>
        </w:rPr>
      </w:pPr>
    </w:p>
    <w:p w14:paraId="11DF32DE">
      <w:pPr>
        <w:pStyle w:val="6"/>
        <w:rPr>
          <w:b/>
          <w:sz w:val="28"/>
        </w:rPr>
      </w:pPr>
    </w:p>
    <w:p w14:paraId="0D8B6F87">
      <w:pPr>
        <w:pStyle w:val="6"/>
        <w:rPr>
          <w:b/>
          <w:sz w:val="28"/>
        </w:rPr>
      </w:pPr>
    </w:p>
    <w:p w14:paraId="1C91771E">
      <w:pPr>
        <w:pStyle w:val="6"/>
        <w:rPr>
          <w:b/>
          <w:sz w:val="28"/>
        </w:rPr>
      </w:pPr>
    </w:p>
    <w:p w14:paraId="5C892E3C">
      <w:pPr>
        <w:pStyle w:val="6"/>
        <w:rPr>
          <w:b/>
          <w:sz w:val="28"/>
        </w:rPr>
      </w:pPr>
    </w:p>
    <w:p w14:paraId="4FDF87D7">
      <w:pPr>
        <w:pStyle w:val="6"/>
        <w:rPr>
          <w:b/>
          <w:sz w:val="28"/>
        </w:rPr>
      </w:pPr>
    </w:p>
    <w:p w14:paraId="377AD191">
      <w:pPr>
        <w:pStyle w:val="6"/>
        <w:spacing w:before="232"/>
        <w:rPr>
          <w:b/>
          <w:sz w:val="28"/>
        </w:rPr>
      </w:pPr>
    </w:p>
    <w:p w14:paraId="1A12E0AC">
      <w:pPr>
        <w:pStyle w:val="3"/>
        <w:numPr>
          <w:ilvl w:val="0"/>
          <w:numId w:val="3"/>
        </w:numPr>
        <w:tabs>
          <w:tab w:val="left" w:pos="362"/>
        </w:tabs>
        <w:spacing w:before="0" w:after="0" w:line="240" w:lineRule="auto"/>
        <w:ind w:left="362" w:right="0" w:hanging="360"/>
        <w:jc w:val="left"/>
        <w:rPr>
          <w:rFonts w:ascii="Wingdings" w:hAnsi="Wingdings"/>
          <w:b w:val="0"/>
        </w:rPr>
      </w:pPr>
      <w:r>
        <w:rPr>
          <w:rFonts w:ascii="Wingdings" w:hAnsi="Wingdings"/>
          <w:b w:val="0"/>
        </w:rPr>
        <w:drawing>
          <wp:anchor distT="0" distB="0" distL="0" distR="0" simplePos="0" relativeHeight="251665408" behindDoc="1" locked="0" layoutInCell="1" allowOverlap="1">
            <wp:simplePos x="0" y="0"/>
            <wp:positionH relativeFrom="page">
              <wp:posOffset>2019935</wp:posOffset>
            </wp:positionH>
            <wp:positionV relativeFrom="paragraph">
              <wp:posOffset>1507490</wp:posOffset>
            </wp:positionV>
            <wp:extent cx="3528695" cy="3280410"/>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stretch>
                      <a:fillRect/>
                    </a:stretch>
                  </pic:blipFill>
                  <pic:spPr>
                    <a:xfrm>
                      <a:off x="0" y="0"/>
                      <a:ext cx="3528926" cy="3280393"/>
                    </a:xfrm>
                    <a:prstGeom prst="rect">
                      <a:avLst/>
                    </a:prstGeom>
                  </pic:spPr>
                </pic:pic>
              </a:graphicData>
            </a:graphic>
          </wp:anchor>
        </w:drawing>
      </w:r>
      <w:r>
        <w:rPr>
          <w:rFonts w:ascii="Wingdings" w:hAnsi="Wingdings"/>
          <w:b w:val="0"/>
        </w:rPr>
        <mc:AlternateContent>
          <mc:Choice Requires="wps">
            <w:drawing>
              <wp:anchor distT="0" distB="0" distL="0" distR="0" simplePos="0" relativeHeight="251659264" behindDoc="0" locked="0" layoutInCell="1" allowOverlap="1">
                <wp:simplePos x="0" y="0"/>
                <wp:positionH relativeFrom="page">
                  <wp:posOffset>1151890</wp:posOffset>
                </wp:positionH>
                <wp:positionV relativeFrom="paragraph">
                  <wp:posOffset>1307465</wp:posOffset>
                </wp:positionV>
                <wp:extent cx="5257800" cy="2970530"/>
                <wp:effectExtent l="0" t="0" r="0" b="0"/>
                <wp:wrapNone/>
                <wp:docPr id="38" name="Textbox 38"/>
                <wp:cNvGraphicFramePr/>
                <a:graphic xmlns:a="http://schemas.openxmlformats.org/drawingml/2006/main">
                  <a:graphicData uri="http://schemas.microsoft.com/office/word/2010/wordprocessingShape">
                    <wps:wsp>
                      <wps:cNvSpPr txBox="1"/>
                      <wps:spPr>
                        <a:xfrm>
                          <a:off x="0" y="0"/>
                          <a:ext cx="5257800" cy="2970530"/>
                        </a:xfrm>
                        <a:prstGeom prst="rect">
                          <a:avLst/>
                        </a:prstGeom>
                      </wps:spPr>
                      <wps:txbx>
                        <w:txbxContent>
                          <w:p w14:paraId="526E22E3">
                            <w:pPr>
                              <w:spacing w:before="16"/>
                              <w:ind w:left="86" w:right="0" w:firstLine="0"/>
                              <w:jc w:val="left"/>
                              <w:rPr>
                                <w:rFonts w:ascii="Arial"/>
                                <w:b/>
                                <w:sz w:val="20"/>
                              </w:rPr>
                            </w:pPr>
                            <w:r>
                              <w:rPr>
                                <w:rFonts w:ascii="Arial"/>
                                <w:b/>
                                <w:sz w:val="20"/>
                              </w:rPr>
                              <w:t>#include</w:t>
                            </w:r>
                            <w:r>
                              <w:rPr>
                                <w:rFonts w:ascii="Arial"/>
                                <w:b/>
                                <w:spacing w:val="-4"/>
                                <w:sz w:val="20"/>
                              </w:rPr>
                              <w:t xml:space="preserve"> </w:t>
                            </w:r>
                            <w:r>
                              <w:rPr>
                                <w:rFonts w:ascii="Arial"/>
                                <w:b/>
                                <w:sz w:val="20"/>
                              </w:rPr>
                              <w:t>&lt;iostream&gt;</w:t>
                            </w:r>
                            <w:r>
                              <w:rPr>
                                <w:rFonts w:ascii="Arial"/>
                                <w:b/>
                                <w:spacing w:val="67"/>
                                <w:w w:val="150"/>
                                <w:sz w:val="20"/>
                              </w:rPr>
                              <w:t xml:space="preserve"> </w:t>
                            </w:r>
                            <w:r>
                              <w:rPr>
                                <w:rFonts w:ascii="Arial"/>
                                <w:b/>
                                <w:sz w:val="20"/>
                              </w:rPr>
                              <w:t>//</w:t>
                            </w:r>
                            <w:r>
                              <w:rPr>
                                <w:rFonts w:ascii="Arial"/>
                                <w:b/>
                                <w:spacing w:val="-5"/>
                                <w:sz w:val="20"/>
                              </w:rPr>
                              <w:t xml:space="preserve"> </w:t>
                            </w:r>
                            <w:r>
                              <w:rPr>
                                <w:rFonts w:ascii="Arial"/>
                                <w:b/>
                                <w:sz w:val="20"/>
                              </w:rPr>
                              <w:t>input/output</w:t>
                            </w:r>
                            <w:r>
                              <w:rPr>
                                <w:rFonts w:ascii="Arial"/>
                                <w:b/>
                                <w:spacing w:val="-5"/>
                                <w:sz w:val="20"/>
                              </w:rPr>
                              <w:t xml:space="preserve"> </w:t>
                            </w:r>
                            <w:r>
                              <w:rPr>
                                <w:rFonts w:ascii="Arial"/>
                                <w:b/>
                                <w:sz w:val="20"/>
                              </w:rPr>
                              <w:t>ke</w:t>
                            </w:r>
                            <w:r>
                              <w:rPr>
                                <w:rFonts w:ascii="Arial"/>
                                <w:b/>
                                <w:spacing w:val="-7"/>
                                <w:sz w:val="20"/>
                              </w:rPr>
                              <w:t xml:space="preserve"> </w:t>
                            </w:r>
                            <w:r>
                              <w:rPr>
                                <w:rFonts w:ascii="Arial"/>
                                <w:b/>
                                <w:sz w:val="20"/>
                              </w:rPr>
                              <w:t>liye</w:t>
                            </w:r>
                            <w:r>
                              <w:rPr>
                                <w:rFonts w:ascii="Arial"/>
                                <w:b/>
                                <w:spacing w:val="-5"/>
                                <w:sz w:val="20"/>
                              </w:rPr>
                              <w:t xml:space="preserve"> </w:t>
                            </w:r>
                            <w:r>
                              <w:rPr>
                                <w:rFonts w:ascii="Arial"/>
                                <w:b/>
                                <w:spacing w:val="-2"/>
                                <w:sz w:val="20"/>
                              </w:rPr>
                              <w:t>library</w:t>
                            </w:r>
                          </w:p>
                          <w:p w14:paraId="1EE5CF7E">
                            <w:pPr>
                              <w:spacing w:before="1"/>
                              <w:ind w:left="86" w:right="0" w:firstLine="0"/>
                              <w:jc w:val="left"/>
                              <w:rPr>
                                <w:rFonts w:ascii="Arial"/>
                                <w:b/>
                                <w:sz w:val="20"/>
                              </w:rPr>
                            </w:pPr>
                            <w:r>
                              <w:rPr>
                                <w:rFonts w:ascii="Arial"/>
                                <w:b/>
                                <w:sz w:val="20"/>
                              </w:rPr>
                              <w:t>using</w:t>
                            </w:r>
                            <w:r>
                              <w:rPr>
                                <w:rFonts w:ascii="Arial"/>
                                <w:b/>
                                <w:spacing w:val="-8"/>
                                <w:sz w:val="20"/>
                              </w:rPr>
                              <w:t xml:space="preserve"> </w:t>
                            </w:r>
                            <w:r>
                              <w:rPr>
                                <w:rFonts w:ascii="Arial"/>
                                <w:b/>
                                <w:sz w:val="20"/>
                              </w:rPr>
                              <w:t>namespace</w:t>
                            </w:r>
                            <w:r>
                              <w:rPr>
                                <w:rFonts w:ascii="Arial"/>
                                <w:b/>
                                <w:spacing w:val="-4"/>
                                <w:sz w:val="20"/>
                              </w:rPr>
                              <w:t xml:space="preserve"> </w:t>
                            </w:r>
                            <w:r>
                              <w:rPr>
                                <w:rFonts w:ascii="Arial"/>
                                <w:b/>
                                <w:sz w:val="20"/>
                              </w:rPr>
                              <w:t>std;</w:t>
                            </w:r>
                            <w:r>
                              <w:rPr>
                                <w:rFonts w:ascii="Arial"/>
                                <w:b/>
                                <w:spacing w:val="45"/>
                                <w:sz w:val="20"/>
                              </w:rPr>
                              <w:t xml:space="preserve"> </w:t>
                            </w:r>
                            <w:r>
                              <w:rPr>
                                <w:rFonts w:ascii="Arial"/>
                                <w:b/>
                                <w:sz w:val="20"/>
                              </w:rPr>
                              <w:t>//</w:t>
                            </w:r>
                            <w:r>
                              <w:rPr>
                                <w:rFonts w:ascii="Arial"/>
                                <w:b/>
                                <w:spacing w:val="-4"/>
                                <w:sz w:val="20"/>
                              </w:rPr>
                              <w:t xml:space="preserve"> </w:t>
                            </w:r>
                            <w:r>
                              <w:rPr>
                                <w:rFonts w:ascii="Arial"/>
                                <w:b/>
                                <w:sz w:val="20"/>
                              </w:rPr>
                              <w:t>std</w:t>
                            </w:r>
                            <w:r>
                              <w:rPr>
                                <w:rFonts w:ascii="Arial"/>
                                <w:b/>
                                <w:spacing w:val="-5"/>
                                <w:sz w:val="20"/>
                              </w:rPr>
                              <w:t xml:space="preserve"> </w:t>
                            </w:r>
                            <w:r>
                              <w:rPr>
                                <w:rFonts w:ascii="Arial"/>
                                <w:b/>
                                <w:sz w:val="20"/>
                              </w:rPr>
                              <w:t>namespace</w:t>
                            </w:r>
                            <w:r>
                              <w:rPr>
                                <w:rFonts w:ascii="Arial"/>
                                <w:b/>
                                <w:spacing w:val="-7"/>
                                <w:sz w:val="20"/>
                              </w:rPr>
                              <w:t xml:space="preserve"> </w:t>
                            </w:r>
                            <w:r>
                              <w:rPr>
                                <w:rFonts w:ascii="Arial"/>
                                <w:b/>
                                <w:sz w:val="20"/>
                              </w:rPr>
                              <w:t>use</w:t>
                            </w:r>
                            <w:r>
                              <w:rPr>
                                <w:rFonts w:ascii="Arial"/>
                                <w:b/>
                                <w:spacing w:val="-7"/>
                                <w:sz w:val="20"/>
                              </w:rPr>
                              <w:t xml:space="preserve"> </w:t>
                            </w:r>
                            <w:r>
                              <w:rPr>
                                <w:rFonts w:ascii="Arial"/>
                                <w:b/>
                                <w:sz w:val="20"/>
                              </w:rPr>
                              <w:t>kar</w:t>
                            </w:r>
                            <w:r>
                              <w:rPr>
                                <w:rFonts w:ascii="Arial"/>
                                <w:b/>
                                <w:spacing w:val="-5"/>
                                <w:sz w:val="20"/>
                              </w:rPr>
                              <w:t xml:space="preserve"> </w:t>
                            </w:r>
                            <w:r>
                              <w:rPr>
                                <w:rFonts w:ascii="Arial"/>
                                <w:b/>
                                <w:sz w:val="20"/>
                              </w:rPr>
                              <w:t>rahe</w:t>
                            </w:r>
                            <w:r>
                              <w:rPr>
                                <w:rFonts w:ascii="Arial"/>
                                <w:b/>
                                <w:spacing w:val="-6"/>
                                <w:sz w:val="20"/>
                              </w:rPr>
                              <w:t xml:space="preserve"> </w:t>
                            </w:r>
                            <w:r>
                              <w:rPr>
                                <w:rFonts w:ascii="Arial"/>
                                <w:b/>
                                <w:spacing w:val="-4"/>
                                <w:sz w:val="20"/>
                              </w:rPr>
                              <w:t>hain</w:t>
                            </w:r>
                          </w:p>
                          <w:p w14:paraId="0922CA6B">
                            <w:pPr>
                              <w:spacing w:before="228"/>
                              <w:ind w:left="86" w:right="3614" w:firstLine="0"/>
                              <w:jc w:val="left"/>
                              <w:rPr>
                                <w:rFonts w:ascii="Arial"/>
                                <w:b/>
                                <w:sz w:val="20"/>
                              </w:rPr>
                            </w:pPr>
                            <w:r>
                              <w:rPr>
                                <w:rFonts w:ascii="Arial"/>
                                <w:b/>
                                <w:sz w:val="20"/>
                              </w:rPr>
                              <w:t>//</w:t>
                            </w:r>
                            <w:r>
                              <w:rPr>
                                <w:rFonts w:ascii="Arial"/>
                                <w:b/>
                                <w:spacing w:val="-9"/>
                                <w:sz w:val="20"/>
                              </w:rPr>
                              <w:t xml:space="preserve"> </w:t>
                            </w:r>
                            <w:r>
                              <w:rPr>
                                <w:rFonts w:ascii="Arial"/>
                                <w:b/>
                                <w:sz w:val="20"/>
                              </w:rPr>
                              <w:t>function</w:t>
                            </w:r>
                            <w:r>
                              <w:rPr>
                                <w:rFonts w:ascii="Arial"/>
                                <w:b/>
                                <w:spacing w:val="-9"/>
                                <w:sz w:val="20"/>
                              </w:rPr>
                              <w:t xml:space="preserve"> </w:t>
                            </w:r>
                            <w:r>
                              <w:rPr>
                                <w:rFonts w:ascii="Arial"/>
                                <w:b/>
                                <w:sz w:val="20"/>
                              </w:rPr>
                              <w:t>declaration</w:t>
                            </w:r>
                            <w:r>
                              <w:rPr>
                                <w:rFonts w:ascii="Arial"/>
                                <w:b/>
                                <w:spacing w:val="-9"/>
                                <w:sz w:val="20"/>
                              </w:rPr>
                              <w:t xml:space="preserve"> </w:t>
                            </w:r>
                            <w:r>
                              <w:rPr>
                                <w:rFonts w:ascii="Arial"/>
                                <w:b/>
                                <w:sz w:val="20"/>
                              </w:rPr>
                              <w:t>(2</w:t>
                            </w:r>
                            <w:r>
                              <w:rPr>
                                <w:rFonts w:ascii="Arial"/>
                                <w:b/>
                                <w:spacing w:val="-9"/>
                                <w:sz w:val="20"/>
                              </w:rPr>
                              <w:t xml:space="preserve"> </w:t>
                            </w:r>
                            <w:r>
                              <w:rPr>
                                <w:rFonts w:ascii="Arial"/>
                                <w:b/>
                                <w:sz w:val="20"/>
                              </w:rPr>
                              <w:t>integer</w:t>
                            </w:r>
                            <w:r>
                              <w:rPr>
                                <w:rFonts w:ascii="Arial"/>
                                <w:b/>
                                <w:spacing w:val="-10"/>
                                <w:sz w:val="20"/>
                              </w:rPr>
                              <w:t xml:space="preserve"> </w:t>
                            </w:r>
                            <w:r>
                              <w:rPr>
                                <w:rFonts w:ascii="Arial"/>
                                <w:b/>
                                <w:sz w:val="20"/>
                              </w:rPr>
                              <w:t>parameters) void multiply(int num1, int num2)</w:t>
                            </w:r>
                          </w:p>
                          <w:p w14:paraId="416DAA8D">
                            <w:pPr>
                              <w:spacing w:before="1"/>
                              <w:ind w:left="86" w:right="0" w:firstLine="0"/>
                              <w:jc w:val="left"/>
                              <w:rPr>
                                <w:rFonts w:ascii="Arial"/>
                                <w:b/>
                                <w:sz w:val="20"/>
                              </w:rPr>
                            </w:pPr>
                            <w:r>
                              <w:rPr>
                                <w:rFonts w:ascii="Arial"/>
                                <w:b/>
                                <w:spacing w:val="-10"/>
                                <w:sz w:val="20"/>
                              </w:rPr>
                              <w:t>{</w:t>
                            </w:r>
                          </w:p>
                          <w:p w14:paraId="5250FD78">
                            <w:pPr>
                              <w:spacing w:before="0"/>
                              <w:ind w:left="307" w:right="0" w:firstLine="0"/>
                              <w:jc w:val="left"/>
                              <w:rPr>
                                <w:rFonts w:ascii="Arial"/>
                                <w:b/>
                                <w:sz w:val="20"/>
                              </w:rPr>
                            </w:pPr>
                            <w:r>
                              <w:rPr>
                                <w:rFonts w:ascii="Arial"/>
                                <w:b/>
                                <w:sz w:val="20"/>
                              </w:rPr>
                              <w:t>int</w:t>
                            </w:r>
                            <w:r>
                              <w:rPr>
                                <w:rFonts w:ascii="Arial"/>
                                <w:b/>
                                <w:spacing w:val="-4"/>
                                <w:sz w:val="20"/>
                              </w:rPr>
                              <w:t xml:space="preserve"> </w:t>
                            </w:r>
                            <w:r>
                              <w:rPr>
                                <w:rFonts w:ascii="Arial"/>
                                <w:b/>
                                <w:sz w:val="20"/>
                              </w:rPr>
                              <w:t>result</w:t>
                            </w:r>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num1</w:t>
                            </w:r>
                            <w:r>
                              <w:rPr>
                                <w:rFonts w:ascii="Arial"/>
                                <w:b/>
                                <w:spacing w:val="-5"/>
                                <w:sz w:val="20"/>
                              </w:rPr>
                              <w:t xml:space="preserve"> </w:t>
                            </w:r>
                            <w:r>
                              <w:rPr>
                                <w:rFonts w:ascii="Arial"/>
                                <w:b/>
                                <w:sz w:val="20"/>
                              </w:rPr>
                              <w:t>*</w:t>
                            </w:r>
                            <w:r>
                              <w:rPr>
                                <w:rFonts w:ascii="Arial"/>
                                <w:b/>
                                <w:spacing w:val="-3"/>
                                <w:sz w:val="20"/>
                              </w:rPr>
                              <w:t xml:space="preserve"> </w:t>
                            </w:r>
                            <w:r>
                              <w:rPr>
                                <w:rFonts w:ascii="Arial"/>
                                <w:b/>
                                <w:sz w:val="20"/>
                              </w:rPr>
                              <w:t>num2;</w:t>
                            </w:r>
                            <w:r>
                              <w:rPr>
                                <w:rFonts w:ascii="Arial"/>
                                <w:b/>
                                <w:spacing w:val="72"/>
                                <w:w w:val="150"/>
                                <w:sz w:val="20"/>
                              </w:rPr>
                              <w:t xml:space="preserve"> </w:t>
                            </w:r>
                            <w:r>
                              <w:rPr>
                                <w:rFonts w:ascii="Arial"/>
                                <w:b/>
                                <w:sz w:val="20"/>
                              </w:rPr>
                              <w:t>//</w:t>
                            </w:r>
                            <w:r>
                              <w:rPr>
                                <w:rFonts w:ascii="Arial"/>
                                <w:b/>
                                <w:spacing w:val="-5"/>
                                <w:sz w:val="20"/>
                              </w:rPr>
                              <w:t xml:space="preserve"> </w:t>
                            </w:r>
                            <w:r>
                              <w:rPr>
                                <w:rFonts w:ascii="Arial"/>
                                <w:b/>
                                <w:sz w:val="20"/>
                              </w:rPr>
                              <w:t>dono</w:t>
                            </w:r>
                            <w:r>
                              <w:rPr>
                                <w:rFonts w:ascii="Arial"/>
                                <w:b/>
                                <w:spacing w:val="-4"/>
                                <w:sz w:val="20"/>
                              </w:rPr>
                              <w:t xml:space="preserve"> </w:t>
                            </w:r>
                            <w:r>
                              <w:rPr>
                                <w:rFonts w:ascii="Arial"/>
                                <w:b/>
                                <w:sz w:val="20"/>
                              </w:rPr>
                              <w:t>numbers</w:t>
                            </w:r>
                            <w:r>
                              <w:rPr>
                                <w:rFonts w:ascii="Arial"/>
                                <w:b/>
                                <w:spacing w:val="-5"/>
                                <w:sz w:val="20"/>
                              </w:rPr>
                              <w:t xml:space="preserve"> </w:t>
                            </w:r>
                            <w:r>
                              <w:rPr>
                                <w:rFonts w:ascii="Arial"/>
                                <w:b/>
                                <w:sz w:val="20"/>
                              </w:rPr>
                              <w:t>ka</w:t>
                            </w:r>
                            <w:r>
                              <w:rPr>
                                <w:rFonts w:ascii="Arial"/>
                                <w:b/>
                                <w:spacing w:val="-5"/>
                                <w:sz w:val="20"/>
                              </w:rPr>
                              <w:t xml:space="preserve"> </w:t>
                            </w:r>
                            <w:r>
                              <w:rPr>
                                <w:rFonts w:ascii="Arial"/>
                                <w:b/>
                                <w:sz w:val="20"/>
                              </w:rPr>
                              <w:t>product</w:t>
                            </w:r>
                            <w:r>
                              <w:rPr>
                                <w:rFonts w:ascii="Arial"/>
                                <w:b/>
                                <w:spacing w:val="-5"/>
                                <w:sz w:val="20"/>
                              </w:rPr>
                              <w:t xml:space="preserve"> </w:t>
                            </w:r>
                            <w:r>
                              <w:rPr>
                                <w:rFonts w:ascii="Arial"/>
                                <w:b/>
                                <w:sz w:val="20"/>
                              </w:rPr>
                              <w:t>calculate</w:t>
                            </w:r>
                            <w:r>
                              <w:rPr>
                                <w:rFonts w:ascii="Arial"/>
                                <w:b/>
                                <w:spacing w:val="-5"/>
                                <w:sz w:val="20"/>
                              </w:rPr>
                              <w:t xml:space="preserve"> </w:t>
                            </w:r>
                            <w:r>
                              <w:rPr>
                                <w:rFonts w:ascii="Arial"/>
                                <w:b/>
                                <w:spacing w:val="-4"/>
                                <w:sz w:val="20"/>
                              </w:rPr>
                              <w:t>kiya</w:t>
                            </w:r>
                          </w:p>
                          <w:p w14:paraId="2DF7A11D">
                            <w:pPr>
                              <w:spacing w:before="229"/>
                              <w:ind w:left="307" w:right="0" w:firstLine="0"/>
                              <w:jc w:val="left"/>
                              <w:rPr>
                                <w:rFonts w:ascii="Arial"/>
                                <w:b/>
                                <w:sz w:val="20"/>
                              </w:rPr>
                            </w:pPr>
                            <w:r>
                              <w:rPr>
                                <w:rFonts w:ascii="Arial"/>
                                <w:b/>
                                <w:sz w:val="20"/>
                              </w:rPr>
                              <w:t>cout</w:t>
                            </w:r>
                            <w:r>
                              <w:rPr>
                                <w:rFonts w:ascii="Arial"/>
                                <w:b/>
                                <w:spacing w:val="-5"/>
                                <w:sz w:val="20"/>
                              </w:rPr>
                              <w:t xml:space="preserve"> </w:t>
                            </w:r>
                            <w:r>
                              <w:rPr>
                                <w:rFonts w:ascii="Arial"/>
                                <w:b/>
                                <w:sz w:val="20"/>
                              </w:rPr>
                              <w:t>&lt;&lt;</w:t>
                            </w:r>
                            <w:r>
                              <w:rPr>
                                <w:rFonts w:ascii="Arial"/>
                                <w:b/>
                                <w:spacing w:val="-4"/>
                                <w:sz w:val="20"/>
                              </w:rPr>
                              <w:t xml:space="preserve"> </w:t>
                            </w:r>
                            <w:r>
                              <w:rPr>
                                <w:rFonts w:ascii="Arial"/>
                                <w:b/>
                                <w:sz w:val="20"/>
                              </w:rPr>
                              <w:t>"Multiplication</w:t>
                            </w:r>
                            <w:r>
                              <w:rPr>
                                <w:rFonts w:ascii="Arial"/>
                                <w:b/>
                                <w:spacing w:val="-3"/>
                                <w:sz w:val="20"/>
                              </w:rPr>
                              <w:t xml:space="preserve"> </w:t>
                            </w:r>
                            <w:r>
                              <w:rPr>
                                <w:rFonts w:ascii="Arial"/>
                                <w:b/>
                                <w:sz w:val="20"/>
                              </w:rPr>
                              <w:t>=</w:t>
                            </w:r>
                            <w:r>
                              <w:rPr>
                                <w:rFonts w:ascii="Arial"/>
                                <w:b/>
                                <w:spacing w:val="-6"/>
                                <w:sz w:val="20"/>
                              </w:rPr>
                              <w:t xml:space="preserve"> </w:t>
                            </w:r>
                            <w:r>
                              <w:rPr>
                                <w:rFonts w:ascii="Arial"/>
                                <w:b/>
                                <w:sz w:val="20"/>
                              </w:rPr>
                              <w:t>"</w:t>
                            </w:r>
                            <w:r>
                              <w:rPr>
                                <w:rFonts w:ascii="Arial"/>
                                <w:b/>
                                <w:spacing w:val="-5"/>
                                <w:sz w:val="20"/>
                              </w:rPr>
                              <w:t xml:space="preserve"> </w:t>
                            </w:r>
                            <w:r>
                              <w:rPr>
                                <w:rFonts w:ascii="Arial"/>
                                <w:b/>
                                <w:sz w:val="20"/>
                              </w:rPr>
                              <w:t>&lt;&lt;</w:t>
                            </w:r>
                            <w:r>
                              <w:rPr>
                                <w:rFonts w:ascii="Arial"/>
                                <w:b/>
                                <w:spacing w:val="-6"/>
                                <w:sz w:val="20"/>
                              </w:rPr>
                              <w:t xml:space="preserve"> </w:t>
                            </w:r>
                            <w:r>
                              <w:rPr>
                                <w:rFonts w:ascii="Arial"/>
                                <w:b/>
                                <w:sz w:val="20"/>
                              </w:rPr>
                              <w:t>result</w:t>
                            </w:r>
                            <w:r>
                              <w:rPr>
                                <w:rFonts w:ascii="Arial"/>
                                <w:b/>
                                <w:spacing w:val="-3"/>
                                <w:sz w:val="20"/>
                              </w:rPr>
                              <w:t xml:space="preserve"> </w:t>
                            </w:r>
                            <w:r>
                              <w:rPr>
                                <w:rFonts w:ascii="Arial"/>
                                <w:b/>
                                <w:sz w:val="20"/>
                              </w:rPr>
                              <w:t>&lt;&lt;</w:t>
                            </w:r>
                            <w:r>
                              <w:rPr>
                                <w:rFonts w:ascii="Arial"/>
                                <w:b/>
                                <w:spacing w:val="-4"/>
                                <w:sz w:val="20"/>
                              </w:rPr>
                              <w:t xml:space="preserve"> </w:t>
                            </w:r>
                            <w:r>
                              <w:rPr>
                                <w:rFonts w:ascii="Arial"/>
                                <w:b/>
                                <w:spacing w:val="-2"/>
                                <w:sz w:val="20"/>
                              </w:rPr>
                              <w:t>endl;</w:t>
                            </w:r>
                          </w:p>
                          <w:p w14:paraId="105FAD56">
                            <w:pPr>
                              <w:spacing w:before="0"/>
                              <w:ind w:left="307" w:right="0" w:firstLine="0"/>
                              <w:jc w:val="left"/>
                              <w:rPr>
                                <w:rFonts w:ascii="Arial"/>
                                <w:b/>
                                <w:sz w:val="20"/>
                              </w:rPr>
                            </w:pPr>
                            <w:r>
                              <w:rPr>
                                <w:rFonts w:ascii="Arial"/>
                                <w:b/>
                                <w:sz w:val="20"/>
                              </w:rPr>
                              <w:t>//</w:t>
                            </w:r>
                            <w:r>
                              <w:rPr>
                                <w:rFonts w:ascii="Arial"/>
                                <w:b/>
                                <w:spacing w:val="-6"/>
                                <w:sz w:val="20"/>
                              </w:rPr>
                              <w:t xml:space="preserve"> </w:t>
                            </w:r>
                            <w:r>
                              <w:rPr>
                                <w:rFonts w:ascii="Arial"/>
                                <w:b/>
                                <w:sz w:val="20"/>
                              </w:rPr>
                              <w:t>result</w:t>
                            </w:r>
                            <w:r>
                              <w:rPr>
                                <w:rFonts w:ascii="Arial"/>
                                <w:b/>
                                <w:spacing w:val="-4"/>
                                <w:sz w:val="20"/>
                              </w:rPr>
                              <w:t xml:space="preserve"> </w:t>
                            </w:r>
                            <w:r>
                              <w:rPr>
                                <w:rFonts w:ascii="Arial"/>
                                <w:b/>
                                <w:sz w:val="20"/>
                              </w:rPr>
                              <w:t>screen</w:t>
                            </w:r>
                            <w:r>
                              <w:rPr>
                                <w:rFonts w:ascii="Arial"/>
                                <w:b/>
                                <w:spacing w:val="-6"/>
                                <w:sz w:val="20"/>
                              </w:rPr>
                              <w:t xml:space="preserve"> </w:t>
                            </w:r>
                            <w:r>
                              <w:rPr>
                                <w:rFonts w:ascii="Arial"/>
                                <w:b/>
                                <w:sz w:val="20"/>
                              </w:rPr>
                              <w:t>par</w:t>
                            </w:r>
                            <w:r>
                              <w:rPr>
                                <w:rFonts w:ascii="Arial"/>
                                <w:b/>
                                <w:spacing w:val="-7"/>
                                <w:sz w:val="20"/>
                              </w:rPr>
                              <w:t xml:space="preserve"> </w:t>
                            </w:r>
                            <w:r>
                              <w:rPr>
                                <w:rFonts w:ascii="Arial"/>
                                <w:b/>
                                <w:sz w:val="20"/>
                              </w:rPr>
                              <w:t>display</w:t>
                            </w:r>
                            <w:r>
                              <w:rPr>
                                <w:rFonts w:ascii="Arial"/>
                                <w:b/>
                                <w:spacing w:val="-8"/>
                                <w:sz w:val="20"/>
                              </w:rPr>
                              <w:t xml:space="preserve"> </w:t>
                            </w:r>
                            <w:r>
                              <w:rPr>
                                <w:rFonts w:ascii="Arial"/>
                                <w:b/>
                                <w:spacing w:val="-4"/>
                                <w:sz w:val="20"/>
                              </w:rPr>
                              <w:t>kiya</w:t>
                            </w:r>
                          </w:p>
                          <w:p w14:paraId="0C62144A">
                            <w:pPr>
                              <w:spacing w:before="0"/>
                              <w:ind w:left="86" w:right="0" w:firstLine="0"/>
                              <w:jc w:val="left"/>
                              <w:rPr>
                                <w:rFonts w:ascii="Arial"/>
                                <w:b/>
                                <w:sz w:val="20"/>
                              </w:rPr>
                            </w:pPr>
                            <w:r>
                              <w:rPr>
                                <w:rFonts w:ascii="Arial"/>
                                <w:b/>
                                <w:spacing w:val="-10"/>
                                <w:sz w:val="20"/>
                              </w:rPr>
                              <w:t>}</w:t>
                            </w:r>
                          </w:p>
                          <w:p w14:paraId="49CAB30B">
                            <w:pPr>
                              <w:pStyle w:val="6"/>
                              <w:spacing w:before="1"/>
                              <w:rPr>
                                <w:rFonts w:ascii="Arial"/>
                                <w:b/>
                                <w:sz w:val="20"/>
                              </w:rPr>
                            </w:pPr>
                          </w:p>
                          <w:p w14:paraId="10969517">
                            <w:pPr>
                              <w:spacing w:before="0"/>
                              <w:ind w:left="86" w:right="0" w:firstLine="0"/>
                              <w:jc w:val="left"/>
                              <w:rPr>
                                <w:rFonts w:ascii="Arial"/>
                                <w:b/>
                                <w:sz w:val="20"/>
                              </w:rPr>
                            </w:pPr>
                            <w:r>
                              <w:rPr>
                                <w:rFonts w:ascii="Arial"/>
                                <w:b/>
                                <w:sz w:val="20"/>
                              </w:rPr>
                              <w:t>int</w:t>
                            </w:r>
                            <w:r>
                              <w:rPr>
                                <w:rFonts w:ascii="Arial"/>
                                <w:b/>
                                <w:spacing w:val="-2"/>
                                <w:sz w:val="20"/>
                              </w:rPr>
                              <w:t xml:space="preserve"> main()</w:t>
                            </w:r>
                          </w:p>
                          <w:p w14:paraId="3FD70FED">
                            <w:pPr>
                              <w:spacing w:before="1" w:line="229" w:lineRule="exact"/>
                              <w:ind w:left="86" w:right="0" w:firstLine="0"/>
                              <w:jc w:val="left"/>
                              <w:rPr>
                                <w:rFonts w:ascii="Arial"/>
                                <w:b/>
                                <w:sz w:val="20"/>
                              </w:rPr>
                            </w:pPr>
                            <w:r>
                              <w:rPr>
                                <w:rFonts w:ascii="Arial"/>
                                <w:b/>
                                <w:spacing w:val="-10"/>
                                <w:sz w:val="20"/>
                              </w:rPr>
                              <w:t>{</w:t>
                            </w:r>
                          </w:p>
                          <w:p w14:paraId="46781AD3">
                            <w:pPr>
                              <w:spacing w:before="0" w:line="229" w:lineRule="exact"/>
                              <w:ind w:left="307" w:right="0" w:firstLine="0"/>
                              <w:jc w:val="left"/>
                              <w:rPr>
                                <w:rFonts w:ascii="Arial" w:hAnsi="Arial"/>
                                <w:b/>
                                <w:sz w:val="20"/>
                              </w:rPr>
                            </w:pPr>
                            <w:r>
                              <w:rPr>
                                <w:rFonts w:ascii="Arial" w:hAnsi="Arial"/>
                                <w:b/>
                                <w:sz w:val="20"/>
                              </w:rPr>
                              <w:t>multiply(5,</w:t>
                            </w:r>
                            <w:r>
                              <w:rPr>
                                <w:rFonts w:ascii="Arial" w:hAnsi="Arial"/>
                                <w:b/>
                                <w:spacing w:val="-2"/>
                                <w:sz w:val="20"/>
                              </w:rPr>
                              <w:t xml:space="preserve"> </w:t>
                            </w:r>
                            <w:r>
                              <w:rPr>
                                <w:rFonts w:ascii="Arial" w:hAnsi="Arial"/>
                                <w:b/>
                                <w:sz w:val="20"/>
                              </w:rPr>
                              <w:t>4);</w:t>
                            </w:r>
                            <w:r>
                              <w:rPr>
                                <w:rFonts w:ascii="Arial" w:hAnsi="Arial"/>
                                <w:b/>
                                <w:spacing w:val="75"/>
                                <w:w w:val="150"/>
                                <w:sz w:val="20"/>
                              </w:rPr>
                              <w:t xml:space="preserve"> </w:t>
                            </w:r>
                            <w:r>
                              <w:rPr>
                                <w:rFonts w:ascii="Arial" w:hAnsi="Arial"/>
                                <w:b/>
                                <w:sz w:val="20"/>
                              </w:rPr>
                              <w:t>//</w:t>
                            </w:r>
                            <w:r>
                              <w:rPr>
                                <w:rFonts w:ascii="Arial" w:hAnsi="Arial"/>
                                <w:b/>
                                <w:spacing w:val="-4"/>
                                <w:sz w:val="20"/>
                              </w:rPr>
                              <w:t xml:space="preserve"> </w:t>
                            </w:r>
                            <w:r>
                              <w:rPr>
                                <w:rFonts w:ascii="Arial" w:hAnsi="Arial"/>
                                <w:b/>
                                <w:sz w:val="20"/>
                              </w:rPr>
                              <w:t>function</w:t>
                            </w:r>
                            <w:r>
                              <w:rPr>
                                <w:rFonts w:ascii="Arial" w:hAnsi="Arial"/>
                                <w:b/>
                                <w:spacing w:val="-3"/>
                                <w:sz w:val="20"/>
                              </w:rPr>
                              <w:t xml:space="preserve"> </w:t>
                            </w:r>
                            <w:r>
                              <w:rPr>
                                <w:rFonts w:ascii="Arial" w:hAnsi="Arial"/>
                                <w:b/>
                                <w:sz w:val="20"/>
                              </w:rPr>
                              <w:t>call</w:t>
                            </w:r>
                            <w:r>
                              <w:rPr>
                                <w:rFonts w:ascii="Arial" w:hAnsi="Arial"/>
                                <w:b/>
                                <w:spacing w:val="-3"/>
                                <w:sz w:val="20"/>
                              </w:rPr>
                              <w:t xml:space="preserve"> </w:t>
                            </w:r>
                            <w:r>
                              <w:rPr>
                                <w:rFonts w:ascii="Arial" w:hAnsi="Arial"/>
                                <w:b/>
                                <w:sz w:val="20"/>
                              </w:rPr>
                              <w:t>→</w:t>
                            </w:r>
                            <w:r>
                              <w:rPr>
                                <w:rFonts w:ascii="Arial" w:hAnsi="Arial"/>
                                <w:b/>
                                <w:spacing w:val="-2"/>
                                <w:sz w:val="20"/>
                              </w:rPr>
                              <w:t xml:space="preserve"> </w:t>
                            </w:r>
                            <w:r>
                              <w:rPr>
                                <w:rFonts w:ascii="Arial" w:hAnsi="Arial"/>
                                <w:b/>
                                <w:sz w:val="20"/>
                              </w:rPr>
                              <w:t>5</w:t>
                            </w:r>
                            <w:r>
                              <w:rPr>
                                <w:rFonts w:ascii="Arial" w:hAnsi="Arial"/>
                                <w:b/>
                                <w:spacing w:val="-5"/>
                                <w:sz w:val="20"/>
                              </w:rPr>
                              <w:t xml:space="preserve"> </w:t>
                            </w:r>
                            <w:r>
                              <w:rPr>
                                <w:rFonts w:ascii="Arial" w:hAnsi="Arial"/>
                                <w:b/>
                                <w:sz w:val="20"/>
                              </w:rPr>
                              <w:t>aur</w:t>
                            </w:r>
                            <w:r>
                              <w:rPr>
                                <w:rFonts w:ascii="Arial" w:hAnsi="Arial"/>
                                <w:b/>
                                <w:spacing w:val="-3"/>
                                <w:sz w:val="20"/>
                              </w:rPr>
                              <w:t xml:space="preserve"> </w:t>
                            </w:r>
                            <w:r>
                              <w:rPr>
                                <w:rFonts w:ascii="Arial" w:hAnsi="Arial"/>
                                <w:b/>
                                <w:sz w:val="20"/>
                              </w:rPr>
                              <w:t>4</w:t>
                            </w:r>
                            <w:r>
                              <w:rPr>
                                <w:rFonts w:ascii="Arial" w:hAnsi="Arial"/>
                                <w:b/>
                                <w:spacing w:val="-5"/>
                                <w:sz w:val="20"/>
                              </w:rPr>
                              <w:t xml:space="preserve"> </w:t>
                            </w:r>
                            <w:r>
                              <w:rPr>
                                <w:rFonts w:ascii="Arial" w:hAnsi="Arial"/>
                                <w:b/>
                                <w:sz w:val="20"/>
                              </w:rPr>
                              <w:t>pass</w:t>
                            </w:r>
                            <w:r>
                              <w:rPr>
                                <w:rFonts w:ascii="Arial" w:hAnsi="Arial"/>
                                <w:b/>
                                <w:spacing w:val="-2"/>
                                <w:sz w:val="20"/>
                              </w:rPr>
                              <w:t xml:space="preserve"> </w:t>
                            </w:r>
                            <w:r>
                              <w:rPr>
                                <w:rFonts w:ascii="Arial" w:hAnsi="Arial"/>
                                <w:b/>
                                <w:spacing w:val="-4"/>
                                <w:sz w:val="20"/>
                              </w:rPr>
                              <w:t>kiye</w:t>
                            </w:r>
                          </w:p>
                          <w:p w14:paraId="54FD3EA2">
                            <w:pPr>
                              <w:pStyle w:val="6"/>
                              <w:rPr>
                                <w:rFonts w:ascii="Arial"/>
                                <w:b/>
                                <w:sz w:val="20"/>
                              </w:rPr>
                            </w:pPr>
                          </w:p>
                          <w:p w14:paraId="4C69FDA4">
                            <w:pPr>
                              <w:spacing w:before="1"/>
                              <w:ind w:left="307" w:right="0" w:firstLine="0"/>
                              <w:jc w:val="left"/>
                              <w:rPr>
                                <w:rFonts w:ascii="Arial"/>
                                <w:b/>
                                <w:sz w:val="20"/>
                              </w:rPr>
                            </w:pPr>
                            <w:r>
                              <w:rPr>
                                <w:rFonts w:ascii="Arial"/>
                                <w:b/>
                                <w:sz w:val="20"/>
                              </w:rPr>
                              <w:t>return</w:t>
                            </w:r>
                            <w:r>
                              <w:rPr>
                                <w:rFonts w:ascii="Arial"/>
                                <w:b/>
                                <w:spacing w:val="-1"/>
                                <w:sz w:val="20"/>
                              </w:rPr>
                              <w:t xml:space="preserve"> </w:t>
                            </w:r>
                            <w:r>
                              <w:rPr>
                                <w:rFonts w:ascii="Arial"/>
                                <w:b/>
                                <w:sz w:val="20"/>
                              </w:rPr>
                              <w:t>0;</w:t>
                            </w:r>
                            <w:r>
                              <w:rPr>
                                <w:rFonts w:ascii="Arial"/>
                                <w:b/>
                                <w:spacing w:val="74"/>
                                <w:w w:val="150"/>
                                <w:sz w:val="20"/>
                              </w:rPr>
                              <w:t xml:space="preserve"> </w:t>
                            </w:r>
                            <w:r>
                              <w:rPr>
                                <w:rFonts w:ascii="Arial"/>
                                <w:b/>
                                <w:sz w:val="20"/>
                              </w:rPr>
                              <w:t>//</w:t>
                            </w:r>
                            <w:r>
                              <w:rPr>
                                <w:rFonts w:ascii="Arial"/>
                                <w:b/>
                                <w:spacing w:val="-2"/>
                                <w:sz w:val="20"/>
                              </w:rPr>
                              <w:t xml:space="preserve"> </w:t>
                            </w:r>
                            <w:r>
                              <w:rPr>
                                <w:rFonts w:ascii="Arial"/>
                                <w:b/>
                                <w:sz w:val="20"/>
                              </w:rPr>
                              <w:t>program</w:t>
                            </w:r>
                            <w:r>
                              <w:rPr>
                                <w:rFonts w:ascii="Arial"/>
                                <w:b/>
                                <w:spacing w:val="-4"/>
                                <w:sz w:val="20"/>
                              </w:rPr>
                              <w:t xml:space="preserve"> </w:t>
                            </w:r>
                            <w:r>
                              <w:rPr>
                                <w:rFonts w:ascii="Arial"/>
                                <w:b/>
                                <w:spacing w:val="-5"/>
                                <w:sz w:val="20"/>
                              </w:rPr>
                              <w:t>end</w:t>
                            </w:r>
                          </w:p>
                          <w:p w14:paraId="22345759">
                            <w:pPr>
                              <w:spacing w:before="0"/>
                              <w:ind w:left="86" w:right="0" w:firstLine="0"/>
                              <w:jc w:val="left"/>
                              <w:rPr>
                                <w:rFonts w:ascii="Arial"/>
                                <w:b/>
                                <w:sz w:val="20"/>
                              </w:rPr>
                            </w:pPr>
                            <w:r>
                              <w:rPr>
                                <w:rFonts w:ascii="Arial"/>
                                <w:b/>
                                <w:spacing w:val="-10"/>
                                <w:sz w:val="20"/>
                              </w:rPr>
                              <w:t>}</w:t>
                            </w:r>
                          </w:p>
                        </w:txbxContent>
                      </wps:txbx>
                      <wps:bodyPr wrap="square" lIns="0" tIns="0" rIns="0" bIns="0" rtlCol="0">
                        <a:noAutofit/>
                      </wps:bodyPr>
                    </wps:wsp>
                  </a:graphicData>
                </a:graphic>
              </wp:anchor>
            </w:drawing>
          </mc:Choice>
          <mc:Fallback>
            <w:pict>
              <v:shape id="Textbox 38" o:spid="_x0000_s1026" o:spt="202" type="#_x0000_t202" style="position:absolute;left:0pt;margin-left:90.7pt;margin-top:102.95pt;height:233.9pt;width:414pt;mso-position-horizontal-relative:page;z-index:251659264;mso-width-relative:page;mso-height-relative:page;" filled="f" stroked="f" coordsize="21600,21600" o:gfxdata="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aZcyTaAAAADAEAAA8AAAAAAAAAAQAgAAAAIgAAAGRycy9kb3ducmV2LnhtbFBLAQIUABQA&#10;AAAIAIdO4kD/uKH+tQEAAHcDAAAOAAAAAAAAAAEAIAAAACkBAABkcnMvZTJvRG9jLnhtbFBLBQYA&#10;AAAABgAGAFkBAABQBQAAAAA=&#10;">
                <v:fill on="f" focussize="0,0"/>
                <v:stroke on="f"/>
                <v:imagedata o:title=""/>
                <o:lock v:ext="edit" aspectratio="f"/>
                <v:textbox inset="0mm,0mm,0mm,0mm">
                  <w:txbxContent>
                    <w:p w14:paraId="526E22E3">
                      <w:pPr>
                        <w:spacing w:before="16"/>
                        <w:ind w:left="86" w:right="0" w:firstLine="0"/>
                        <w:jc w:val="left"/>
                        <w:rPr>
                          <w:rFonts w:ascii="Arial"/>
                          <w:b/>
                          <w:sz w:val="20"/>
                        </w:rPr>
                      </w:pPr>
                      <w:r>
                        <w:rPr>
                          <w:rFonts w:ascii="Arial"/>
                          <w:b/>
                          <w:sz w:val="20"/>
                        </w:rPr>
                        <w:t>#include</w:t>
                      </w:r>
                      <w:r>
                        <w:rPr>
                          <w:rFonts w:ascii="Arial"/>
                          <w:b/>
                          <w:spacing w:val="-4"/>
                          <w:sz w:val="20"/>
                        </w:rPr>
                        <w:t xml:space="preserve"> </w:t>
                      </w:r>
                      <w:r>
                        <w:rPr>
                          <w:rFonts w:ascii="Arial"/>
                          <w:b/>
                          <w:sz w:val="20"/>
                        </w:rPr>
                        <w:t>&lt;iostream&gt;</w:t>
                      </w:r>
                      <w:r>
                        <w:rPr>
                          <w:rFonts w:ascii="Arial"/>
                          <w:b/>
                          <w:spacing w:val="67"/>
                          <w:w w:val="150"/>
                          <w:sz w:val="20"/>
                        </w:rPr>
                        <w:t xml:space="preserve"> </w:t>
                      </w:r>
                      <w:r>
                        <w:rPr>
                          <w:rFonts w:ascii="Arial"/>
                          <w:b/>
                          <w:sz w:val="20"/>
                        </w:rPr>
                        <w:t>//</w:t>
                      </w:r>
                      <w:r>
                        <w:rPr>
                          <w:rFonts w:ascii="Arial"/>
                          <w:b/>
                          <w:spacing w:val="-5"/>
                          <w:sz w:val="20"/>
                        </w:rPr>
                        <w:t xml:space="preserve"> </w:t>
                      </w:r>
                      <w:r>
                        <w:rPr>
                          <w:rFonts w:ascii="Arial"/>
                          <w:b/>
                          <w:sz w:val="20"/>
                        </w:rPr>
                        <w:t>input/output</w:t>
                      </w:r>
                      <w:r>
                        <w:rPr>
                          <w:rFonts w:ascii="Arial"/>
                          <w:b/>
                          <w:spacing w:val="-5"/>
                          <w:sz w:val="20"/>
                        </w:rPr>
                        <w:t xml:space="preserve"> </w:t>
                      </w:r>
                      <w:r>
                        <w:rPr>
                          <w:rFonts w:ascii="Arial"/>
                          <w:b/>
                          <w:sz w:val="20"/>
                        </w:rPr>
                        <w:t>ke</w:t>
                      </w:r>
                      <w:r>
                        <w:rPr>
                          <w:rFonts w:ascii="Arial"/>
                          <w:b/>
                          <w:spacing w:val="-7"/>
                          <w:sz w:val="20"/>
                        </w:rPr>
                        <w:t xml:space="preserve"> </w:t>
                      </w:r>
                      <w:r>
                        <w:rPr>
                          <w:rFonts w:ascii="Arial"/>
                          <w:b/>
                          <w:sz w:val="20"/>
                        </w:rPr>
                        <w:t>liye</w:t>
                      </w:r>
                      <w:r>
                        <w:rPr>
                          <w:rFonts w:ascii="Arial"/>
                          <w:b/>
                          <w:spacing w:val="-5"/>
                          <w:sz w:val="20"/>
                        </w:rPr>
                        <w:t xml:space="preserve"> </w:t>
                      </w:r>
                      <w:r>
                        <w:rPr>
                          <w:rFonts w:ascii="Arial"/>
                          <w:b/>
                          <w:spacing w:val="-2"/>
                          <w:sz w:val="20"/>
                        </w:rPr>
                        <w:t>library</w:t>
                      </w:r>
                    </w:p>
                    <w:p w14:paraId="1EE5CF7E">
                      <w:pPr>
                        <w:spacing w:before="1"/>
                        <w:ind w:left="86" w:right="0" w:firstLine="0"/>
                        <w:jc w:val="left"/>
                        <w:rPr>
                          <w:rFonts w:ascii="Arial"/>
                          <w:b/>
                          <w:sz w:val="20"/>
                        </w:rPr>
                      </w:pPr>
                      <w:r>
                        <w:rPr>
                          <w:rFonts w:ascii="Arial"/>
                          <w:b/>
                          <w:sz w:val="20"/>
                        </w:rPr>
                        <w:t>using</w:t>
                      </w:r>
                      <w:r>
                        <w:rPr>
                          <w:rFonts w:ascii="Arial"/>
                          <w:b/>
                          <w:spacing w:val="-8"/>
                          <w:sz w:val="20"/>
                        </w:rPr>
                        <w:t xml:space="preserve"> </w:t>
                      </w:r>
                      <w:r>
                        <w:rPr>
                          <w:rFonts w:ascii="Arial"/>
                          <w:b/>
                          <w:sz w:val="20"/>
                        </w:rPr>
                        <w:t>namespace</w:t>
                      </w:r>
                      <w:r>
                        <w:rPr>
                          <w:rFonts w:ascii="Arial"/>
                          <w:b/>
                          <w:spacing w:val="-4"/>
                          <w:sz w:val="20"/>
                        </w:rPr>
                        <w:t xml:space="preserve"> </w:t>
                      </w:r>
                      <w:r>
                        <w:rPr>
                          <w:rFonts w:ascii="Arial"/>
                          <w:b/>
                          <w:sz w:val="20"/>
                        </w:rPr>
                        <w:t>std;</w:t>
                      </w:r>
                      <w:r>
                        <w:rPr>
                          <w:rFonts w:ascii="Arial"/>
                          <w:b/>
                          <w:spacing w:val="45"/>
                          <w:sz w:val="20"/>
                        </w:rPr>
                        <w:t xml:space="preserve"> </w:t>
                      </w:r>
                      <w:r>
                        <w:rPr>
                          <w:rFonts w:ascii="Arial"/>
                          <w:b/>
                          <w:sz w:val="20"/>
                        </w:rPr>
                        <w:t>//</w:t>
                      </w:r>
                      <w:r>
                        <w:rPr>
                          <w:rFonts w:ascii="Arial"/>
                          <w:b/>
                          <w:spacing w:val="-4"/>
                          <w:sz w:val="20"/>
                        </w:rPr>
                        <w:t xml:space="preserve"> </w:t>
                      </w:r>
                      <w:r>
                        <w:rPr>
                          <w:rFonts w:ascii="Arial"/>
                          <w:b/>
                          <w:sz w:val="20"/>
                        </w:rPr>
                        <w:t>std</w:t>
                      </w:r>
                      <w:r>
                        <w:rPr>
                          <w:rFonts w:ascii="Arial"/>
                          <w:b/>
                          <w:spacing w:val="-5"/>
                          <w:sz w:val="20"/>
                        </w:rPr>
                        <w:t xml:space="preserve"> </w:t>
                      </w:r>
                      <w:r>
                        <w:rPr>
                          <w:rFonts w:ascii="Arial"/>
                          <w:b/>
                          <w:sz w:val="20"/>
                        </w:rPr>
                        <w:t>namespace</w:t>
                      </w:r>
                      <w:r>
                        <w:rPr>
                          <w:rFonts w:ascii="Arial"/>
                          <w:b/>
                          <w:spacing w:val="-7"/>
                          <w:sz w:val="20"/>
                        </w:rPr>
                        <w:t xml:space="preserve"> </w:t>
                      </w:r>
                      <w:r>
                        <w:rPr>
                          <w:rFonts w:ascii="Arial"/>
                          <w:b/>
                          <w:sz w:val="20"/>
                        </w:rPr>
                        <w:t>use</w:t>
                      </w:r>
                      <w:r>
                        <w:rPr>
                          <w:rFonts w:ascii="Arial"/>
                          <w:b/>
                          <w:spacing w:val="-7"/>
                          <w:sz w:val="20"/>
                        </w:rPr>
                        <w:t xml:space="preserve"> </w:t>
                      </w:r>
                      <w:r>
                        <w:rPr>
                          <w:rFonts w:ascii="Arial"/>
                          <w:b/>
                          <w:sz w:val="20"/>
                        </w:rPr>
                        <w:t>kar</w:t>
                      </w:r>
                      <w:r>
                        <w:rPr>
                          <w:rFonts w:ascii="Arial"/>
                          <w:b/>
                          <w:spacing w:val="-5"/>
                          <w:sz w:val="20"/>
                        </w:rPr>
                        <w:t xml:space="preserve"> </w:t>
                      </w:r>
                      <w:r>
                        <w:rPr>
                          <w:rFonts w:ascii="Arial"/>
                          <w:b/>
                          <w:sz w:val="20"/>
                        </w:rPr>
                        <w:t>rahe</w:t>
                      </w:r>
                      <w:r>
                        <w:rPr>
                          <w:rFonts w:ascii="Arial"/>
                          <w:b/>
                          <w:spacing w:val="-6"/>
                          <w:sz w:val="20"/>
                        </w:rPr>
                        <w:t xml:space="preserve"> </w:t>
                      </w:r>
                      <w:r>
                        <w:rPr>
                          <w:rFonts w:ascii="Arial"/>
                          <w:b/>
                          <w:spacing w:val="-4"/>
                          <w:sz w:val="20"/>
                        </w:rPr>
                        <w:t>hain</w:t>
                      </w:r>
                    </w:p>
                    <w:p w14:paraId="0922CA6B">
                      <w:pPr>
                        <w:spacing w:before="228"/>
                        <w:ind w:left="86" w:right="3614" w:firstLine="0"/>
                        <w:jc w:val="left"/>
                        <w:rPr>
                          <w:rFonts w:ascii="Arial"/>
                          <w:b/>
                          <w:sz w:val="20"/>
                        </w:rPr>
                      </w:pPr>
                      <w:r>
                        <w:rPr>
                          <w:rFonts w:ascii="Arial"/>
                          <w:b/>
                          <w:sz w:val="20"/>
                        </w:rPr>
                        <w:t>//</w:t>
                      </w:r>
                      <w:r>
                        <w:rPr>
                          <w:rFonts w:ascii="Arial"/>
                          <w:b/>
                          <w:spacing w:val="-9"/>
                          <w:sz w:val="20"/>
                        </w:rPr>
                        <w:t xml:space="preserve"> </w:t>
                      </w:r>
                      <w:r>
                        <w:rPr>
                          <w:rFonts w:ascii="Arial"/>
                          <w:b/>
                          <w:sz w:val="20"/>
                        </w:rPr>
                        <w:t>function</w:t>
                      </w:r>
                      <w:r>
                        <w:rPr>
                          <w:rFonts w:ascii="Arial"/>
                          <w:b/>
                          <w:spacing w:val="-9"/>
                          <w:sz w:val="20"/>
                        </w:rPr>
                        <w:t xml:space="preserve"> </w:t>
                      </w:r>
                      <w:r>
                        <w:rPr>
                          <w:rFonts w:ascii="Arial"/>
                          <w:b/>
                          <w:sz w:val="20"/>
                        </w:rPr>
                        <w:t>declaration</w:t>
                      </w:r>
                      <w:r>
                        <w:rPr>
                          <w:rFonts w:ascii="Arial"/>
                          <w:b/>
                          <w:spacing w:val="-9"/>
                          <w:sz w:val="20"/>
                        </w:rPr>
                        <w:t xml:space="preserve"> </w:t>
                      </w:r>
                      <w:r>
                        <w:rPr>
                          <w:rFonts w:ascii="Arial"/>
                          <w:b/>
                          <w:sz w:val="20"/>
                        </w:rPr>
                        <w:t>(2</w:t>
                      </w:r>
                      <w:r>
                        <w:rPr>
                          <w:rFonts w:ascii="Arial"/>
                          <w:b/>
                          <w:spacing w:val="-9"/>
                          <w:sz w:val="20"/>
                        </w:rPr>
                        <w:t xml:space="preserve"> </w:t>
                      </w:r>
                      <w:r>
                        <w:rPr>
                          <w:rFonts w:ascii="Arial"/>
                          <w:b/>
                          <w:sz w:val="20"/>
                        </w:rPr>
                        <w:t>integer</w:t>
                      </w:r>
                      <w:r>
                        <w:rPr>
                          <w:rFonts w:ascii="Arial"/>
                          <w:b/>
                          <w:spacing w:val="-10"/>
                          <w:sz w:val="20"/>
                        </w:rPr>
                        <w:t xml:space="preserve"> </w:t>
                      </w:r>
                      <w:r>
                        <w:rPr>
                          <w:rFonts w:ascii="Arial"/>
                          <w:b/>
                          <w:sz w:val="20"/>
                        </w:rPr>
                        <w:t>parameters) void multiply(int num1, int num2)</w:t>
                      </w:r>
                    </w:p>
                    <w:p w14:paraId="416DAA8D">
                      <w:pPr>
                        <w:spacing w:before="1"/>
                        <w:ind w:left="86" w:right="0" w:firstLine="0"/>
                        <w:jc w:val="left"/>
                        <w:rPr>
                          <w:rFonts w:ascii="Arial"/>
                          <w:b/>
                          <w:sz w:val="20"/>
                        </w:rPr>
                      </w:pPr>
                      <w:r>
                        <w:rPr>
                          <w:rFonts w:ascii="Arial"/>
                          <w:b/>
                          <w:spacing w:val="-10"/>
                          <w:sz w:val="20"/>
                        </w:rPr>
                        <w:t>{</w:t>
                      </w:r>
                    </w:p>
                    <w:p w14:paraId="5250FD78">
                      <w:pPr>
                        <w:spacing w:before="0"/>
                        <w:ind w:left="307" w:right="0" w:firstLine="0"/>
                        <w:jc w:val="left"/>
                        <w:rPr>
                          <w:rFonts w:ascii="Arial"/>
                          <w:b/>
                          <w:sz w:val="20"/>
                        </w:rPr>
                      </w:pPr>
                      <w:r>
                        <w:rPr>
                          <w:rFonts w:ascii="Arial"/>
                          <w:b/>
                          <w:sz w:val="20"/>
                        </w:rPr>
                        <w:t>int</w:t>
                      </w:r>
                      <w:r>
                        <w:rPr>
                          <w:rFonts w:ascii="Arial"/>
                          <w:b/>
                          <w:spacing w:val="-4"/>
                          <w:sz w:val="20"/>
                        </w:rPr>
                        <w:t xml:space="preserve"> </w:t>
                      </w:r>
                      <w:r>
                        <w:rPr>
                          <w:rFonts w:ascii="Arial"/>
                          <w:b/>
                          <w:sz w:val="20"/>
                        </w:rPr>
                        <w:t>result</w:t>
                      </w:r>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num1</w:t>
                      </w:r>
                      <w:r>
                        <w:rPr>
                          <w:rFonts w:ascii="Arial"/>
                          <w:b/>
                          <w:spacing w:val="-5"/>
                          <w:sz w:val="20"/>
                        </w:rPr>
                        <w:t xml:space="preserve"> </w:t>
                      </w:r>
                      <w:r>
                        <w:rPr>
                          <w:rFonts w:ascii="Arial"/>
                          <w:b/>
                          <w:sz w:val="20"/>
                        </w:rPr>
                        <w:t>*</w:t>
                      </w:r>
                      <w:r>
                        <w:rPr>
                          <w:rFonts w:ascii="Arial"/>
                          <w:b/>
                          <w:spacing w:val="-3"/>
                          <w:sz w:val="20"/>
                        </w:rPr>
                        <w:t xml:space="preserve"> </w:t>
                      </w:r>
                      <w:r>
                        <w:rPr>
                          <w:rFonts w:ascii="Arial"/>
                          <w:b/>
                          <w:sz w:val="20"/>
                        </w:rPr>
                        <w:t>num2;</w:t>
                      </w:r>
                      <w:r>
                        <w:rPr>
                          <w:rFonts w:ascii="Arial"/>
                          <w:b/>
                          <w:spacing w:val="72"/>
                          <w:w w:val="150"/>
                          <w:sz w:val="20"/>
                        </w:rPr>
                        <w:t xml:space="preserve"> </w:t>
                      </w:r>
                      <w:r>
                        <w:rPr>
                          <w:rFonts w:ascii="Arial"/>
                          <w:b/>
                          <w:sz w:val="20"/>
                        </w:rPr>
                        <w:t>//</w:t>
                      </w:r>
                      <w:r>
                        <w:rPr>
                          <w:rFonts w:ascii="Arial"/>
                          <w:b/>
                          <w:spacing w:val="-5"/>
                          <w:sz w:val="20"/>
                        </w:rPr>
                        <w:t xml:space="preserve"> </w:t>
                      </w:r>
                      <w:r>
                        <w:rPr>
                          <w:rFonts w:ascii="Arial"/>
                          <w:b/>
                          <w:sz w:val="20"/>
                        </w:rPr>
                        <w:t>dono</w:t>
                      </w:r>
                      <w:r>
                        <w:rPr>
                          <w:rFonts w:ascii="Arial"/>
                          <w:b/>
                          <w:spacing w:val="-4"/>
                          <w:sz w:val="20"/>
                        </w:rPr>
                        <w:t xml:space="preserve"> </w:t>
                      </w:r>
                      <w:r>
                        <w:rPr>
                          <w:rFonts w:ascii="Arial"/>
                          <w:b/>
                          <w:sz w:val="20"/>
                        </w:rPr>
                        <w:t>numbers</w:t>
                      </w:r>
                      <w:r>
                        <w:rPr>
                          <w:rFonts w:ascii="Arial"/>
                          <w:b/>
                          <w:spacing w:val="-5"/>
                          <w:sz w:val="20"/>
                        </w:rPr>
                        <w:t xml:space="preserve"> </w:t>
                      </w:r>
                      <w:r>
                        <w:rPr>
                          <w:rFonts w:ascii="Arial"/>
                          <w:b/>
                          <w:sz w:val="20"/>
                        </w:rPr>
                        <w:t>ka</w:t>
                      </w:r>
                      <w:r>
                        <w:rPr>
                          <w:rFonts w:ascii="Arial"/>
                          <w:b/>
                          <w:spacing w:val="-5"/>
                          <w:sz w:val="20"/>
                        </w:rPr>
                        <w:t xml:space="preserve"> </w:t>
                      </w:r>
                      <w:r>
                        <w:rPr>
                          <w:rFonts w:ascii="Arial"/>
                          <w:b/>
                          <w:sz w:val="20"/>
                        </w:rPr>
                        <w:t>product</w:t>
                      </w:r>
                      <w:r>
                        <w:rPr>
                          <w:rFonts w:ascii="Arial"/>
                          <w:b/>
                          <w:spacing w:val="-5"/>
                          <w:sz w:val="20"/>
                        </w:rPr>
                        <w:t xml:space="preserve"> </w:t>
                      </w:r>
                      <w:r>
                        <w:rPr>
                          <w:rFonts w:ascii="Arial"/>
                          <w:b/>
                          <w:sz w:val="20"/>
                        </w:rPr>
                        <w:t>calculate</w:t>
                      </w:r>
                      <w:r>
                        <w:rPr>
                          <w:rFonts w:ascii="Arial"/>
                          <w:b/>
                          <w:spacing w:val="-5"/>
                          <w:sz w:val="20"/>
                        </w:rPr>
                        <w:t xml:space="preserve"> </w:t>
                      </w:r>
                      <w:r>
                        <w:rPr>
                          <w:rFonts w:ascii="Arial"/>
                          <w:b/>
                          <w:spacing w:val="-4"/>
                          <w:sz w:val="20"/>
                        </w:rPr>
                        <w:t>kiya</w:t>
                      </w:r>
                    </w:p>
                    <w:p w14:paraId="2DF7A11D">
                      <w:pPr>
                        <w:spacing w:before="229"/>
                        <w:ind w:left="307" w:right="0" w:firstLine="0"/>
                        <w:jc w:val="left"/>
                        <w:rPr>
                          <w:rFonts w:ascii="Arial"/>
                          <w:b/>
                          <w:sz w:val="20"/>
                        </w:rPr>
                      </w:pPr>
                      <w:r>
                        <w:rPr>
                          <w:rFonts w:ascii="Arial"/>
                          <w:b/>
                          <w:sz w:val="20"/>
                        </w:rPr>
                        <w:t>cout</w:t>
                      </w:r>
                      <w:r>
                        <w:rPr>
                          <w:rFonts w:ascii="Arial"/>
                          <w:b/>
                          <w:spacing w:val="-5"/>
                          <w:sz w:val="20"/>
                        </w:rPr>
                        <w:t xml:space="preserve"> </w:t>
                      </w:r>
                      <w:r>
                        <w:rPr>
                          <w:rFonts w:ascii="Arial"/>
                          <w:b/>
                          <w:sz w:val="20"/>
                        </w:rPr>
                        <w:t>&lt;&lt;</w:t>
                      </w:r>
                      <w:r>
                        <w:rPr>
                          <w:rFonts w:ascii="Arial"/>
                          <w:b/>
                          <w:spacing w:val="-4"/>
                          <w:sz w:val="20"/>
                        </w:rPr>
                        <w:t xml:space="preserve"> </w:t>
                      </w:r>
                      <w:r>
                        <w:rPr>
                          <w:rFonts w:ascii="Arial"/>
                          <w:b/>
                          <w:sz w:val="20"/>
                        </w:rPr>
                        <w:t>"Multiplication</w:t>
                      </w:r>
                      <w:r>
                        <w:rPr>
                          <w:rFonts w:ascii="Arial"/>
                          <w:b/>
                          <w:spacing w:val="-3"/>
                          <w:sz w:val="20"/>
                        </w:rPr>
                        <w:t xml:space="preserve"> </w:t>
                      </w:r>
                      <w:r>
                        <w:rPr>
                          <w:rFonts w:ascii="Arial"/>
                          <w:b/>
                          <w:sz w:val="20"/>
                        </w:rPr>
                        <w:t>=</w:t>
                      </w:r>
                      <w:r>
                        <w:rPr>
                          <w:rFonts w:ascii="Arial"/>
                          <w:b/>
                          <w:spacing w:val="-6"/>
                          <w:sz w:val="20"/>
                        </w:rPr>
                        <w:t xml:space="preserve"> </w:t>
                      </w:r>
                      <w:r>
                        <w:rPr>
                          <w:rFonts w:ascii="Arial"/>
                          <w:b/>
                          <w:sz w:val="20"/>
                        </w:rPr>
                        <w:t>"</w:t>
                      </w:r>
                      <w:r>
                        <w:rPr>
                          <w:rFonts w:ascii="Arial"/>
                          <w:b/>
                          <w:spacing w:val="-5"/>
                          <w:sz w:val="20"/>
                        </w:rPr>
                        <w:t xml:space="preserve"> </w:t>
                      </w:r>
                      <w:r>
                        <w:rPr>
                          <w:rFonts w:ascii="Arial"/>
                          <w:b/>
                          <w:sz w:val="20"/>
                        </w:rPr>
                        <w:t>&lt;&lt;</w:t>
                      </w:r>
                      <w:r>
                        <w:rPr>
                          <w:rFonts w:ascii="Arial"/>
                          <w:b/>
                          <w:spacing w:val="-6"/>
                          <w:sz w:val="20"/>
                        </w:rPr>
                        <w:t xml:space="preserve"> </w:t>
                      </w:r>
                      <w:r>
                        <w:rPr>
                          <w:rFonts w:ascii="Arial"/>
                          <w:b/>
                          <w:sz w:val="20"/>
                        </w:rPr>
                        <w:t>result</w:t>
                      </w:r>
                      <w:r>
                        <w:rPr>
                          <w:rFonts w:ascii="Arial"/>
                          <w:b/>
                          <w:spacing w:val="-3"/>
                          <w:sz w:val="20"/>
                        </w:rPr>
                        <w:t xml:space="preserve"> </w:t>
                      </w:r>
                      <w:r>
                        <w:rPr>
                          <w:rFonts w:ascii="Arial"/>
                          <w:b/>
                          <w:sz w:val="20"/>
                        </w:rPr>
                        <w:t>&lt;&lt;</w:t>
                      </w:r>
                      <w:r>
                        <w:rPr>
                          <w:rFonts w:ascii="Arial"/>
                          <w:b/>
                          <w:spacing w:val="-4"/>
                          <w:sz w:val="20"/>
                        </w:rPr>
                        <w:t xml:space="preserve"> </w:t>
                      </w:r>
                      <w:r>
                        <w:rPr>
                          <w:rFonts w:ascii="Arial"/>
                          <w:b/>
                          <w:spacing w:val="-2"/>
                          <w:sz w:val="20"/>
                        </w:rPr>
                        <w:t>endl;</w:t>
                      </w:r>
                    </w:p>
                    <w:p w14:paraId="105FAD56">
                      <w:pPr>
                        <w:spacing w:before="0"/>
                        <w:ind w:left="307" w:right="0" w:firstLine="0"/>
                        <w:jc w:val="left"/>
                        <w:rPr>
                          <w:rFonts w:ascii="Arial"/>
                          <w:b/>
                          <w:sz w:val="20"/>
                        </w:rPr>
                      </w:pPr>
                      <w:r>
                        <w:rPr>
                          <w:rFonts w:ascii="Arial"/>
                          <w:b/>
                          <w:sz w:val="20"/>
                        </w:rPr>
                        <w:t>//</w:t>
                      </w:r>
                      <w:r>
                        <w:rPr>
                          <w:rFonts w:ascii="Arial"/>
                          <w:b/>
                          <w:spacing w:val="-6"/>
                          <w:sz w:val="20"/>
                        </w:rPr>
                        <w:t xml:space="preserve"> </w:t>
                      </w:r>
                      <w:r>
                        <w:rPr>
                          <w:rFonts w:ascii="Arial"/>
                          <w:b/>
                          <w:sz w:val="20"/>
                        </w:rPr>
                        <w:t>result</w:t>
                      </w:r>
                      <w:r>
                        <w:rPr>
                          <w:rFonts w:ascii="Arial"/>
                          <w:b/>
                          <w:spacing w:val="-4"/>
                          <w:sz w:val="20"/>
                        </w:rPr>
                        <w:t xml:space="preserve"> </w:t>
                      </w:r>
                      <w:r>
                        <w:rPr>
                          <w:rFonts w:ascii="Arial"/>
                          <w:b/>
                          <w:sz w:val="20"/>
                        </w:rPr>
                        <w:t>screen</w:t>
                      </w:r>
                      <w:r>
                        <w:rPr>
                          <w:rFonts w:ascii="Arial"/>
                          <w:b/>
                          <w:spacing w:val="-6"/>
                          <w:sz w:val="20"/>
                        </w:rPr>
                        <w:t xml:space="preserve"> </w:t>
                      </w:r>
                      <w:r>
                        <w:rPr>
                          <w:rFonts w:ascii="Arial"/>
                          <w:b/>
                          <w:sz w:val="20"/>
                        </w:rPr>
                        <w:t>par</w:t>
                      </w:r>
                      <w:r>
                        <w:rPr>
                          <w:rFonts w:ascii="Arial"/>
                          <w:b/>
                          <w:spacing w:val="-7"/>
                          <w:sz w:val="20"/>
                        </w:rPr>
                        <w:t xml:space="preserve"> </w:t>
                      </w:r>
                      <w:r>
                        <w:rPr>
                          <w:rFonts w:ascii="Arial"/>
                          <w:b/>
                          <w:sz w:val="20"/>
                        </w:rPr>
                        <w:t>display</w:t>
                      </w:r>
                      <w:r>
                        <w:rPr>
                          <w:rFonts w:ascii="Arial"/>
                          <w:b/>
                          <w:spacing w:val="-8"/>
                          <w:sz w:val="20"/>
                        </w:rPr>
                        <w:t xml:space="preserve"> </w:t>
                      </w:r>
                      <w:r>
                        <w:rPr>
                          <w:rFonts w:ascii="Arial"/>
                          <w:b/>
                          <w:spacing w:val="-4"/>
                          <w:sz w:val="20"/>
                        </w:rPr>
                        <w:t>kiya</w:t>
                      </w:r>
                    </w:p>
                    <w:p w14:paraId="0C62144A">
                      <w:pPr>
                        <w:spacing w:before="0"/>
                        <w:ind w:left="86" w:right="0" w:firstLine="0"/>
                        <w:jc w:val="left"/>
                        <w:rPr>
                          <w:rFonts w:ascii="Arial"/>
                          <w:b/>
                          <w:sz w:val="20"/>
                        </w:rPr>
                      </w:pPr>
                      <w:r>
                        <w:rPr>
                          <w:rFonts w:ascii="Arial"/>
                          <w:b/>
                          <w:spacing w:val="-10"/>
                          <w:sz w:val="20"/>
                        </w:rPr>
                        <w:t>}</w:t>
                      </w:r>
                    </w:p>
                    <w:p w14:paraId="49CAB30B">
                      <w:pPr>
                        <w:pStyle w:val="6"/>
                        <w:spacing w:before="1"/>
                        <w:rPr>
                          <w:rFonts w:ascii="Arial"/>
                          <w:b/>
                          <w:sz w:val="20"/>
                        </w:rPr>
                      </w:pPr>
                    </w:p>
                    <w:p w14:paraId="10969517">
                      <w:pPr>
                        <w:spacing w:before="0"/>
                        <w:ind w:left="86" w:right="0" w:firstLine="0"/>
                        <w:jc w:val="left"/>
                        <w:rPr>
                          <w:rFonts w:ascii="Arial"/>
                          <w:b/>
                          <w:sz w:val="20"/>
                        </w:rPr>
                      </w:pPr>
                      <w:r>
                        <w:rPr>
                          <w:rFonts w:ascii="Arial"/>
                          <w:b/>
                          <w:sz w:val="20"/>
                        </w:rPr>
                        <w:t>int</w:t>
                      </w:r>
                      <w:r>
                        <w:rPr>
                          <w:rFonts w:ascii="Arial"/>
                          <w:b/>
                          <w:spacing w:val="-2"/>
                          <w:sz w:val="20"/>
                        </w:rPr>
                        <w:t xml:space="preserve"> main()</w:t>
                      </w:r>
                    </w:p>
                    <w:p w14:paraId="3FD70FED">
                      <w:pPr>
                        <w:spacing w:before="1" w:line="229" w:lineRule="exact"/>
                        <w:ind w:left="86" w:right="0" w:firstLine="0"/>
                        <w:jc w:val="left"/>
                        <w:rPr>
                          <w:rFonts w:ascii="Arial"/>
                          <w:b/>
                          <w:sz w:val="20"/>
                        </w:rPr>
                      </w:pPr>
                      <w:r>
                        <w:rPr>
                          <w:rFonts w:ascii="Arial"/>
                          <w:b/>
                          <w:spacing w:val="-10"/>
                          <w:sz w:val="20"/>
                        </w:rPr>
                        <w:t>{</w:t>
                      </w:r>
                    </w:p>
                    <w:p w14:paraId="46781AD3">
                      <w:pPr>
                        <w:spacing w:before="0" w:line="229" w:lineRule="exact"/>
                        <w:ind w:left="307" w:right="0" w:firstLine="0"/>
                        <w:jc w:val="left"/>
                        <w:rPr>
                          <w:rFonts w:ascii="Arial" w:hAnsi="Arial"/>
                          <w:b/>
                          <w:sz w:val="20"/>
                        </w:rPr>
                      </w:pPr>
                      <w:r>
                        <w:rPr>
                          <w:rFonts w:ascii="Arial" w:hAnsi="Arial"/>
                          <w:b/>
                          <w:sz w:val="20"/>
                        </w:rPr>
                        <w:t>multiply(5,</w:t>
                      </w:r>
                      <w:r>
                        <w:rPr>
                          <w:rFonts w:ascii="Arial" w:hAnsi="Arial"/>
                          <w:b/>
                          <w:spacing w:val="-2"/>
                          <w:sz w:val="20"/>
                        </w:rPr>
                        <w:t xml:space="preserve"> </w:t>
                      </w:r>
                      <w:r>
                        <w:rPr>
                          <w:rFonts w:ascii="Arial" w:hAnsi="Arial"/>
                          <w:b/>
                          <w:sz w:val="20"/>
                        </w:rPr>
                        <w:t>4);</w:t>
                      </w:r>
                      <w:r>
                        <w:rPr>
                          <w:rFonts w:ascii="Arial" w:hAnsi="Arial"/>
                          <w:b/>
                          <w:spacing w:val="75"/>
                          <w:w w:val="150"/>
                          <w:sz w:val="20"/>
                        </w:rPr>
                        <w:t xml:space="preserve"> </w:t>
                      </w:r>
                      <w:r>
                        <w:rPr>
                          <w:rFonts w:ascii="Arial" w:hAnsi="Arial"/>
                          <w:b/>
                          <w:sz w:val="20"/>
                        </w:rPr>
                        <w:t>//</w:t>
                      </w:r>
                      <w:r>
                        <w:rPr>
                          <w:rFonts w:ascii="Arial" w:hAnsi="Arial"/>
                          <w:b/>
                          <w:spacing w:val="-4"/>
                          <w:sz w:val="20"/>
                        </w:rPr>
                        <w:t xml:space="preserve"> </w:t>
                      </w:r>
                      <w:r>
                        <w:rPr>
                          <w:rFonts w:ascii="Arial" w:hAnsi="Arial"/>
                          <w:b/>
                          <w:sz w:val="20"/>
                        </w:rPr>
                        <w:t>function</w:t>
                      </w:r>
                      <w:r>
                        <w:rPr>
                          <w:rFonts w:ascii="Arial" w:hAnsi="Arial"/>
                          <w:b/>
                          <w:spacing w:val="-3"/>
                          <w:sz w:val="20"/>
                        </w:rPr>
                        <w:t xml:space="preserve"> </w:t>
                      </w:r>
                      <w:r>
                        <w:rPr>
                          <w:rFonts w:ascii="Arial" w:hAnsi="Arial"/>
                          <w:b/>
                          <w:sz w:val="20"/>
                        </w:rPr>
                        <w:t>call</w:t>
                      </w:r>
                      <w:r>
                        <w:rPr>
                          <w:rFonts w:ascii="Arial" w:hAnsi="Arial"/>
                          <w:b/>
                          <w:spacing w:val="-3"/>
                          <w:sz w:val="20"/>
                        </w:rPr>
                        <w:t xml:space="preserve"> </w:t>
                      </w:r>
                      <w:r>
                        <w:rPr>
                          <w:rFonts w:ascii="Arial" w:hAnsi="Arial"/>
                          <w:b/>
                          <w:sz w:val="20"/>
                        </w:rPr>
                        <w:t>→</w:t>
                      </w:r>
                      <w:r>
                        <w:rPr>
                          <w:rFonts w:ascii="Arial" w:hAnsi="Arial"/>
                          <w:b/>
                          <w:spacing w:val="-2"/>
                          <w:sz w:val="20"/>
                        </w:rPr>
                        <w:t xml:space="preserve"> </w:t>
                      </w:r>
                      <w:r>
                        <w:rPr>
                          <w:rFonts w:ascii="Arial" w:hAnsi="Arial"/>
                          <w:b/>
                          <w:sz w:val="20"/>
                        </w:rPr>
                        <w:t>5</w:t>
                      </w:r>
                      <w:r>
                        <w:rPr>
                          <w:rFonts w:ascii="Arial" w:hAnsi="Arial"/>
                          <w:b/>
                          <w:spacing w:val="-5"/>
                          <w:sz w:val="20"/>
                        </w:rPr>
                        <w:t xml:space="preserve"> </w:t>
                      </w:r>
                      <w:r>
                        <w:rPr>
                          <w:rFonts w:ascii="Arial" w:hAnsi="Arial"/>
                          <w:b/>
                          <w:sz w:val="20"/>
                        </w:rPr>
                        <w:t>aur</w:t>
                      </w:r>
                      <w:r>
                        <w:rPr>
                          <w:rFonts w:ascii="Arial" w:hAnsi="Arial"/>
                          <w:b/>
                          <w:spacing w:val="-3"/>
                          <w:sz w:val="20"/>
                        </w:rPr>
                        <w:t xml:space="preserve"> </w:t>
                      </w:r>
                      <w:r>
                        <w:rPr>
                          <w:rFonts w:ascii="Arial" w:hAnsi="Arial"/>
                          <w:b/>
                          <w:sz w:val="20"/>
                        </w:rPr>
                        <w:t>4</w:t>
                      </w:r>
                      <w:r>
                        <w:rPr>
                          <w:rFonts w:ascii="Arial" w:hAnsi="Arial"/>
                          <w:b/>
                          <w:spacing w:val="-5"/>
                          <w:sz w:val="20"/>
                        </w:rPr>
                        <w:t xml:space="preserve"> </w:t>
                      </w:r>
                      <w:r>
                        <w:rPr>
                          <w:rFonts w:ascii="Arial" w:hAnsi="Arial"/>
                          <w:b/>
                          <w:sz w:val="20"/>
                        </w:rPr>
                        <w:t>pass</w:t>
                      </w:r>
                      <w:r>
                        <w:rPr>
                          <w:rFonts w:ascii="Arial" w:hAnsi="Arial"/>
                          <w:b/>
                          <w:spacing w:val="-2"/>
                          <w:sz w:val="20"/>
                        </w:rPr>
                        <w:t xml:space="preserve"> </w:t>
                      </w:r>
                      <w:r>
                        <w:rPr>
                          <w:rFonts w:ascii="Arial" w:hAnsi="Arial"/>
                          <w:b/>
                          <w:spacing w:val="-4"/>
                          <w:sz w:val="20"/>
                        </w:rPr>
                        <w:t>kiye</w:t>
                      </w:r>
                    </w:p>
                    <w:p w14:paraId="54FD3EA2">
                      <w:pPr>
                        <w:pStyle w:val="6"/>
                        <w:rPr>
                          <w:rFonts w:ascii="Arial"/>
                          <w:b/>
                          <w:sz w:val="20"/>
                        </w:rPr>
                      </w:pPr>
                    </w:p>
                    <w:p w14:paraId="4C69FDA4">
                      <w:pPr>
                        <w:spacing w:before="1"/>
                        <w:ind w:left="307" w:right="0" w:firstLine="0"/>
                        <w:jc w:val="left"/>
                        <w:rPr>
                          <w:rFonts w:ascii="Arial"/>
                          <w:b/>
                          <w:sz w:val="20"/>
                        </w:rPr>
                      </w:pPr>
                      <w:r>
                        <w:rPr>
                          <w:rFonts w:ascii="Arial"/>
                          <w:b/>
                          <w:sz w:val="20"/>
                        </w:rPr>
                        <w:t>return</w:t>
                      </w:r>
                      <w:r>
                        <w:rPr>
                          <w:rFonts w:ascii="Arial"/>
                          <w:b/>
                          <w:spacing w:val="-1"/>
                          <w:sz w:val="20"/>
                        </w:rPr>
                        <w:t xml:space="preserve"> </w:t>
                      </w:r>
                      <w:r>
                        <w:rPr>
                          <w:rFonts w:ascii="Arial"/>
                          <w:b/>
                          <w:sz w:val="20"/>
                        </w:rPr>
                        <w:t>0;</w:t>
                      </w:r>
                      <w:r>
                        <w:rPr>
                          <w:rFonts w:ascii="Arial"/>
                          <w:b/>
                          <w:spacing w:val="74"/>
                          <w:w w:val="150"/>
                          <w:sz w:val="20"/>
                        </w:rPr>
                        <w:t xml:space="preserve"> </w:t>
                      </w:r>
                      <w:r>
                        <w:rPr>
                          <w:rFonts w:ascii="Arial"/>
                          <w:b/>
                          <w:sz w:val="20"/>
                        </w:rPr>
                        <w:t>//</w:t>
                      </w:r>
                      <w:r>
                        <w:rPr>
                          <w:rFonts w:ascii="Arial"/>
                          <w:b/>
                          <w:spacing w:val="-2"/>
                          <w:sz w:val="20"/>
                        </w:rPr>
                        <w:t xml:space="preserve"> </w:t>
                      </w:r>
                      <w:r>
                        <w:rPr>
                          <w:rFonts w:ascii="Arial"/>
                          <w:b/>
                          <w:sz w:val="20"/>
                        </w:rPr>
                        <w:t>program</w:t>
                      </w:r>
                      <w:r>
                        <w:rPr>
                          <w:rFonts w:ascii="Arial"/>
                          <w:b/>
                          <w:spacing w:val="-4"/>
                          <w:sz w:val="20"/>
                        </w:rPr>
                        <w:t xml:space="preserve"> </w:t>
                      </w:r>
                      <w:r>
                        <w:rPr>
                          <w:rFonts w:ascii="Arial"/>
                          <w:b/>
                          <w:spacing w:val="-5"/>
                          <w:sz w:val="20"/>
                        </w:rPr>
                        <w:t>end</w:t>
                      </w:r>
                    </w:p>
                    <w:p w14:paraId="22345759">
                      <w:pPr>
                        <w:spacing w:before="0"/>
                        <w:ind w:left="86" w:right="0" w:firstLine="0"/>
                        <w:jc w:val="left"/>
                        <w:rPr>
                          <w:rFonts w:ascii="Arial"/>
                          <w:b/>
                          <w:sz w:val="20"/>
                        </w:rPr>
                      </w:pPr>
                      <w:r>
                        <w:rPr>
                          <w:rFonts w:ascii="Arial"/>
                          <w:b/>
                          <w:spacing w:val="-10"/>
                          <w:sz w:val="20"/>
                        </w:rPr>
                        <w:t>}</w:t>
                      </w:r>
                    </w:p>
                  </w:txbxContent>
                </v:textbox>
              </v:shape>
            </w:pict>
          </mc:Fallback>
        </mc:AlternateContent>
      </w:r>
      <w:r>
        <w:rPr>
          <w:spacing w:val="-2"/>
        </w:rPr>
        <w:t>Input:</w:t>
      </w:r>
    </w:p>
    <w:p w14:paraId="0DDB74FA">
      <w:pPr>
        <w:pStyle w:val="6"/>
        <w:rPr>
          <w:b/>
          <w:sz w:val="28"/>
        </w:rPr>
      </w:pPr>
    </w:p>
    <w:p w14:paraId="07ED5066">
      <w:pPr>
        <w:pStyle w:val="6"/>
        <w:rPr>
          <w:b/>
          <w:sz w:val="28"/>
        </w:rPr>
      </w:pPr>
    </w:p>
    <w:p w14:paraId="4301924C">
      <w:pPr>
        <w:pStyle w:val="6"/>
        <w:rPr>
          <w:b/>
          <w:sz w:val="28"/>
        </w:rPr>
      </w:pPr>
    </w:p>
    <w:p w14:paraId="3F32BA5A">
      <w:pPr>
        <w:pStyle w:val="6"/>
        <w:rPr>
          <w:b/>
          <w:sz w:val="28"/>
        </w:rPr>
      </w:pPr>
    </w:p>
    <w:p w14:paraId="4E344957">
      <w:pPr>
        <w:pStyle w:val="6"/>
        <w:rPr>
          <w:b/>
          <w:sz w:val="28"/>
        </w:rPr>
      </w:pPr>
    </w:p>
    <w:p w14:paraId="3367A487">
      <w:pPr>
        <w:pStyle w:val="6"/>
        <w:rPr>
          <w:b/>
          <w:sz w:val="28"/>
        </w:rPr>
      </w:pPr>
    </w:p>
    <w:p w14:paraId="0B945B88">
      <w:pPr>
        <w:pStyle w:val="6"/>
        <w:rPr>
          <w:b/>
          <w:sz w:val="28"/>
        </w:rPr>
      </w:pPr>
    </w:p>
    <w:p w14:paraId="488968E3">
      <w:pPr>
        <w:pStyle w:val="6"/>
        <w:rPr>
          <w:b/>
          <w:sz w:val="28"/>
        </w:rPr>
      </w:pPr>
    </w:p>
    <w:p w14:paraId="237006CD">
      <w:pPr>
        <w:pStyle w:val="6"/>
        <w:rPr>
          <w:b/>
          <w:sz w:val="28"/>
        </w:rPr>
      </w:pPr>
    </w:p>
    <w:p w14:paraId="53323133">
      <w:pPr>
        <w:pStyle w:val="6"/>
        <w:rPr>
          <w:b/>
          <w:sz w:val="28"/>
        </w:rPr>
      </w:pPr>
    </w:p>
    <w:p w14:paraId="4939CE7F">
      <w:pPr>
        <w:pStyle w:val="6"/>
        <w:rPr>
          <w:b/>
          <w:sz w:val="28"/>
        </w:rPr>
      </w:pPr>
    </w:p>
    <w:p w14:paraId="71A9D33F">
      <w:pPr>
        <w:pStyle w:val="6"/>
        <w:rPr>
          <w:b/>
          <w:sz w:val="28"/>
        </w:rPr>
      </w:pPr>
    </w:p>
    <w:p w14:paraId="7A28B66D">
      <w:pPr>
        <w:pStyle w:val="6"/>
        <w:rPr>
          <w:b/>
          <w:sz w:val="28"/>
        </w:rPr>
      </w:pPr>
    </w:p>
    <w:p w14:paraId="76BD3239">
      <w:pPr>
        <w:pStyle w:val="6"/>
        <w:rPr>
          <w:b/>
          <w:sz w:val="28"/>
        </w:rPr>
      </w:pPr>
    </w:p>
    <w:p w14:paraId="735C5417">
      <w:pPr>
        <w:pStyle w:val="6"/>
        <w:rPr>
          <w:b/>
          <w:sz w:val="28"/>
        </w:rPr>
      </w:pPr>
    </w:p>
    <w:p w14:paraId="2606F120">
      <w:pPr>
        <w:pStyle w:val="6"/>
        <w:rPr>
          <w:b/>
          <w:sz w:val="28"/>
        </w:rPr>
      </w:pPr>
    </w:p>
    <w:p w14:paraId="24E722EE">
      <w:pPr>
        <w:pStyle w:val="6"/>
        <w:rPr>
          <w:b/>
          <w:sz w:val="28"/>
        </w:rPr>
      </w:pPr>
    </w:p>
    <w:p w14:paraId="5C602321">
      <w:pPr>
        <w:pStyle w:val="6"/>
        <w:rPr>
          <w:b/>
          <w:sz w:val="28"/>
        </w:rPr>
      </w:pPr>
    </w:p>
    <w:p w14:paraId="1EE1DC1B">
      <w:pPr>
        <w:pStyle w:val="6"/>
        <w:rPr>
          <w:b/>
          <w:sz w:val="28"/>
        </w:rPr>
      </w:pPr>
    </w:p>
    <w:p w14:paraId="00E25AB4">
      <w:pPr>
        <w:pStyle w:val="6"/>
        <w:spacing w:before="36"/>
        <w:rPr>
          <w:b/>
          <w:sz w:val="28"/>
        </w:rPr>
      </w:pPr>
    </w:p>
    <w:p w14:paraId="0F885FDB">
      <w:pPr>
        <w:pStyle w:val="9"/>
        <w:numPr>
          <w:ilvl w:val="0"/>
          <w:numId w:val="3"/>
        </w:numPr>
        <w:tabs>
          <w:tab w:val="left" w:pos="362"/>
        </w:tabs>
        <w:spacing w:before="0" w:after="0" w:line="240" w:lineRule="auto"/>
        <w:ind w:left="362" w:right="0" w:hanging="360"/>
        <w:jc w:val="left"/>
        <w:rPr>
          <w:rFonts w:ascii="Wingdings" w:hAnsi="Wingdings"/>
          <w:sz w:val="28"/>
        </w:rPr>
      </w:pPr>
      <w:r>
        <w:rPr>
          <w:b/>
          <w:spacing w:val="-2"/>
          <w:sz w:val="28"/>
        </w:rPr>
        <w:t>Output:</w:t>
      </w:r>
    </w:p>
    <w:p w14:paraId="712FFCDF">
      <w:pPr>
        <w:pStyle w:val="9"/>
        <w:numPr>
          <w:ilvl w:val="0"/>
          <w:numId w:val="5"/>
        </w:numPr>
        <w:tabs>
          <w:tab w:val="left" w:pos="361"/>
        </w:tabs>
        <w:spacing w:before="77" w:after="0" w:line="256" w:lineRule="auto"/>
        <w:ind w:left="361" w:right="2" w:hanging="360"/>
        <w:jc w:val="left"/>
        <w:rPr>
          <w:sz w:val="24"/>
        </w:rPr>
      </w:pPr>
      <w:r>
        <w:br w:type="column"/>
      </w:r>
      <w:r>
        <w:rPr>
          <w:sz w:val="24"/>
        </w:rPr>
        <w:t>Declare a function called "multiply" that takes two integer parameters: "num1" and</w:t>
      </w:r>
      <w:r>
        <w:rPr>
          <w:spacing w:val="80"/>
          <w:sz w:val="24"/>
        </w:rPr>
        <w:t xml:space="preserve"> </w:t>
      </w:r>
      <w:r>
        <w:rPr>
          <w:spacing w:val="-2"/>
          <w:sz w:val="24"/>
        </w:rPr>
        <w:t>"num2".</w:t>
      </w:r>
    </w:p>
    <w:p w14:paraId="394038BC">
      <w:pPr>
        <w:pStyle w:val="9"/>
        <w:numPr>
          <w:ilvl w:val="0"/>
          <w:numId w:val="5"/>
        </w:numPr>
        <w:tabs>
          <w:tab w:val="left" w:pos="361"/>
        </w:tabs>
        <w:spacing w:before="159" w:after="0" w:line="240" w:lineRule="auto"/>
        <w:ind w:left="361" w:right="0" w:hanging="360"/>
        <w:jc w:val="left"/>
        <w:rPr>
          <w:sz w:val="24"/>
        </w:rPr>
      </w:pPr>
      <w:r>
        <w:rPr>
          <w:sz w:val="24"/>
        </w:rPr>
        <w:t>Inside</w:t>
      </w:r>
      <w:r>
        <w:rPr>
          <w:spacing w:val="-4"/>
          <w:sz w:val="24"/>
        </w:rPr>
        <w:t xml:space="preserve"> </w:t>
      </w:r>
      <w:r>
        <w:rPr>
          <w:sz w:val="24"/>
        </w:rPr>
        <w:t>the function, calculate</w:t>
      </w:r>
      <w:r>
        <w:rPr>
          <w:spacing w:val="-1"/>
          <w:sz w:val="24"/>
        </w:rPr>
        <w:t xml:space="preserve"> </w:t>
      </w:r>
      <w:r>
        <w:rPr>
          <w:sz w:val="24"/>
        </w:rPr>
        <w:t>the</w:t>
      </w:r>
      <w:r>
        <w:rPr>
          <w:spacing w:val="-1"/>
          <w:sz w:val="24"/>
        </w:rPr>
        <w:t xml:space="preserve"> </w:t>
      </w:r>
      <w:r>
        <w:rPr>
          <w:sz w:val="24"/>
        </w:rPr>
        <w:t>product of the</w:t>
      </w:r>
      <w:r>
        <w:rPr>
          <w:spacing w:val="-1"/>
          <w:sz w:val="24"/>
        </w:rPr>
        <w:t xml:space="preserve"> </w:t>
      </w:r>
      <w:r>
        <w:rPr>
          <w:sz w:val="24"/>
        </w:rPr>
        <w:t xml:space="preserve">two </w:t>
      </w:r>
      <w:r>
        <w:rPr>
          <w:spacing w:val="-2"/>
          <w:sz w:val="24"/>
        </w:rPr>
        <w:t>numbers.</w:t>
      </w:r>
    </w:p>
    <w:p w14:paraId="06012F29">
      <w:pPr>
        <w:pStyle w:val="9"/>
        <w:numPr>
          <w:ilvl w:val="0"/>
          <w:numId w:val="5"/>
        </w:numPr>
        <w:tabs>
          <w:tab w:val="left" w:pos="361"/>
        </w:tabs>
        <w:spacing w:before="180" w:after="0" w:line="240" w:lineRule="auto"/>
        <w:ind w:left="361" w:right="0" w:hanging="360"/>
        <w:jc w:val="left"/>
        <w:rPr>
          <w:sz w:val="24"/>
        </w:rPr>
      </w:pPr>
      <w:r>
        <w:rPr>
          <w:sz w:val="24"/>
        </w:rPr>
        <w:t>Display</w:t>
      </w:r>
      <w:r>
        <w:rPr>
          <w:spacing w:val="-1"/>
          <w:sz w:val="24"/>
        </w:rPr>
        <w:t xml:space="preserve"> </w:t>
      </w:r>
      <w:r>
        <w:rPr>
          <w:sz w:val="24"/>
        </w:rPr>
        <w:t>the</w:t>
      </w:r>
      <w:r>
        <w:rPr>
          <w:spacing w:val="-1"/>
          <w:sz w:val="24"/>
        </w:rPr>
        <w:t xml:space="preserve"> </w:t>
      </w:r>
      <w:r>
        <w:rPr>
          <w:sz w:val="24"/>
        </w:rPr>
        <w:t>result within</w:t>
      </w:r>
      <w:r>
        <w:rPr>
          <w:spacing w:val="-1"/>
          <w:sz w:val="24"/>
        </w:rPr>
        <w:t xml:space="preserve"> </w:t>
      </w:r>
      <w:r>
        <w:rPr>
          <w:sz w:val="24"/>
        </w:rPr>
        <w:t xml:space="preserve">the </w:t>
      </w:r>
      <w:r>
        <w:rPr>
          <w:spacing w:val="-2"/>
          <w:sz w:val="24"/>
        </w:rPr>
        <w:t>function.</w:t>
      </w:r>
    </w:p>
    <w:p w14:paraId="5C9CA52E">
      <w:pPr>
        <w:pStyle w:val="9"/>
        <w:numPr>
          <w:ilvl w:val="0"/>
          <w:numId w:val="5"/>
        </w:numPr>
        <w:tabs>
          <w:tab w:val="left" w:pos="361"/>
        </w:tabs>
        <w:spacing w:before="177" w:after="0" w:line="256" w:lineRule="auto"/>
        <w:ind w:left="361" w:right="2" w:hanging="360"/>
        <w:jc w:val="left"/>
        <w:rPr>
          <w:sz w:val="24"/>
        </w:rPr>
      </w:pPr>
      <w:r>
        <w:rPr>
          <w:sz w:val="24"/>
        </w:rPr>
        <w:t>Call</w:t>
      </w:r>
      <w:r>
        <w:rPr>
          <w:spacing w:val="40"/>
          <w:sz w:val="24"/>
        </w:rPr>
        <w:t xml:space="preserve"> </w:t>
      </w:r>
      <w:r>
        <w:rPr>
          <w:sz w:val="24"/>
        </w:rPr>
        <w:t>the</w:t>
      </w:r>
      <w:r>
        <w:rPr>
          <w:spacing w:val="40"/>
          <w:sz w:val="24"/>
        </w:rPr>
        <w:t xml:space="preserve"> </w:t>
      </w:r>
      <w:r>
        <w:rPr>
          <w:sz w:val="24"/>
        </w:rPr>
        <w:t>function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main</w:t>
      </w:r>
      <w:r>
        <w:rPr>
          <w:spacing w:val="40"/>
          <w:sz w:val="24"/>
        </w:rPr>
        <w:t xml:space="preserve"> </w:t>
      </w:r>
      <w:r>
        <w:rPr>
          <w:sz w:val="24"/>
        </w:rPr>
        <w:t>program,</w:t>
      </w:r>
      <w:r>
        <w:rPr>
          <w:spacing w:val="40"/>
          <w:sz w:val="24"/>
        </w:rPr>
        <w:t xml:space="preserve"> </w:t>
      </w:r>
      <w:r>
        <w:rPr>
          <w:sz w:val="24"/>
        </w:rPr>
        <w:t>passing</w:t>
      </w:r>
      <w:r>
        <w:rPr>
          <w:spacing w:val="40"/>
          <w:sz w:val="24"/>
        </w:rPr>
        <w:t xml:space="preserve"> </w:t>
      </w:r>
      <w:r>
        <w:rPr>
          <w:sz w:val="24"/>
        </w:rPr>
        <w:t>two</w:t>
      </w:r>
      <w:r>
        <w:rPr>
          <w:spacing w:val="40"/>
          <w:sz w:val="24"/>
        </w:rPr>
        <w:t xml:space="preserve"> </w:t>
      </w:r>
      <w:r>
        <w:rPr>
          <w:sz w:val="24"/>
        </w:rPr>
        <w:t>numbers,</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the</w:t>
      </w:r>
      <w:r>
        <w:rPr>
          <w:spacing w:val="40"/>
          <w:sz w:val="24"/>
        </w:rPr>
        <w:t xml:space="preserve"> </w:t>
      </w:r>
      <w:r>
        <w:rPr>
          <w:spacing w:val="-2"/>
          <w:sz w:val="24"/>
        </w:rPr>
        <w:t>multiplication.</w:t>
      </w:r>
    </w:p>
    <w:p w14:paraId="6753FEED">
      <w:pPr>
        <w:pStyle w:val="9"/>
        <w:spacing w:after="0" w:line="256" w:lineRule="auto"/>
        <w:jc w:val="left"/>
        <w:rPr>
          <w:sz w:val="24"/>
        </w:rPr>
        <w:sectPr>
          <w:pgSz w:w="11910" w:h="16840"/>
          <w:pgMar w:top="880" w:right="850" w:bottom="1080" w:left="850" w:header="0" w:footer="894" w:gutter="0"/>
          <w:cols w:equalWidth="0" w:num="2">
            <w:col w:w="1330" w:space="230"/>
            <w:col w:w="8650"/>
          </w:cols>
        </w:sectPr>
      </w:pPr>
    </w:p>
    <w:p w14:paraId="7EAEA13E">
      <w:pPr>
        <w:pStyle w:val="6"/>
      </w:pPr>
      <w:r>
        <mc:AlternateContent>
          <mc:Choice Requires="wpg">
            <w:drawing>
              <wp:anchor distT="0" distB="0" distL="0" distR="0" simplePos="0" relativeHeight="251666432"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39" name="Group 39"/>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40" name="Image 40"/>
                          <pic:cNvPicPr/>
                        </pic:nvPicPr>
                        <pic:blipFill>
                          <a:blip r:embed="rId25" cstate="print"/>
                          <a:stretch>
                            <a:fillRect/>
                          </a:stretch>
                        </pic:blipFill>
                        <pic:spPr>
                          <a:xfrm>
                            <a:off x="1610613" y="5456961"/>
                            <a:ext cx="3867150" cy="419100"/>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218820" y="7132599"/>
                            <a:ext cx="6517894" cy="18287"/>
                          </a:xfrm>
                          <a:prstGeom prst="rect">
                            <a:avLst/>
                          </a:prstGeom>
                        </pic:spPr>
                      </pic:pic>
                      <pic:pic xmlns:pic="http://schemas.openxmlformats.org/drawingml/2006/picture">
                        <pic:nvPicPr>
                          <pic:cNvPr id="42" name="Image 42"/>
                          <pic:cNvPicPr/>
                        </pic:nvPicPr>
                        <pic:blipFill>
                          <a:blip r:embed="rId27" cstate="print"/>
                          <a:stretch>
                            <a:fillRect/>
                          </a:stretch>
                        </pic:blipFill>
                        <pic:spPr>
                          <a:xfrm>
                            <a:off x="811961" y="3116605"/>
                            <a:ext cx="5330393" cy="3043682"/>
                          </a:xfrm>
                          <a:prstGeom prst="rect">
                            <a:avLst/>
                          </a:prstGeom>
                        </pic:spPr>
                      </pic:pic>
                      <pic:pic xmlns:pic="http://schemas.openxmlformats.org/drawingml/2006/picture">
                        <pic:nvPicPr>
                          <pic:cNvPr id="43" name="Image 43"/>
                          <pic:cNvPicPr/>
                        </pic:nvPicPr>
                        <pic:blipFill>
                          <a:blip r:embed="rId17"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0048;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HBo0B6G&#10;WhbdOAy11Fr/9ycCAAAAAOCTVGtd2p4XmYL2fD6fjfP33//+XdM0CzettWl/+OHf373vgwEAAAAA&#10;WC0//PDvb2td/uWQu3ef3Rznvb29tXGebpzNZvNx/vbbiz80TbPw9etSmvrNNxd+fOcTAwAAAACw&#10;km7fvnCnlMXtuWma5quvzt0d5/X19f1xPrCEt22pbVsWbtq2ZWjbMrzLYQEAAAAAWF1dd7SuXMrB&#10;HxDxo5A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Dg3atdb/z3MAAAAAALACPiQ9T0F7Pp9343z37h9f&#10;1br47e2+r929e398+f6PBgAAAABgldy798eXw1C7ZesePty+Ns77+/tr4zxF69ls1o/z5ubJJ0d5&#10;+OXLJ387+lEBAAAAAFhlR23Kn3228fs4z2az/XE+8C3sEyfWdtu2DIs27LrSb2ys/XnUgwIAAAAA&#10;sNo2Ntb+7LrSL1t37Njs9TiXUqbrfhQS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gqANAAAAAECE2TjM&#10;5/NunB892tkchto2TVMPu7Hva/fo0c7mRz4fAAAAAACfiMePdzb7vnbN4e25NE3T/Pbby0vjhfl8&#10;PnXsaWjbdhjn9fVuv2mappTDH1zrm3UAAAAAALDM2lq7rD3XWpvydnsupUzt+u2gPRXxixdPPG3b&#10;Mvz1lvaBuq70Fy+eePoBZwcAAAAAYIVcvLjxtOtK/9db2oc6e/b483Huum4K2r6hDQAAAABABEEb&#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whS0a63TxZ2dvZPDUBfG7r6v3c7O3qmPeDYAAAAAAD4hOzt7&#10;p/q+dsvW7e7uHx/nt9v120G7jPPz56/OHuXh29uvzxz5pAAAAAAArLSjNuUXL96s6/t+CuBT0G7b&#10;dsrc166d2WrbMizasOtKf/Xq6a13Oy4AAAAAAKvq6tXTW11X+mXrLl8+9es4z2azab1v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QQtAEAAAAAiHBg0J7Ph24Yall0Y9/Xdn+/n32cYwEAAAAA8KmZz4dZ&#10;39elL1of1qfbNwuGacHPPz+/0TTNwqDdNE15+HD7+lEPCgAAAADAanvwYPuLZnl7bra2Xlwd577v&#10;p479ZmjbOs5ff33+bilNbRZo2zLcvHn+7jufGAAAAACAlXTz5rl7bVuGZeu++OLML+Pcdd20/tBX&#10;u0spC4P2suANAAAAAAB/9yFt2Y9CAg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Dg0aA9DLYtuXPZ/AAAA&#10;AAB4W631g9ryFLSHYZg2uXPn37eaplm4aa1N+9c6AAAAAABY6qefnt2qdfmXQx48eH59nPu+n9a/&#10;Gdq2jvOtWxd+KqWpzQKlNPXWrfP/evcjAwAAAACwim7dOv+vZe25aZrmiy/OPBjnruuGcT6whJfS&#10;NKWUhZu2bRmWrQEAAAAAgFEppbZtGY6w7sDrfhQS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wqFBu9Za&#10;Ft1Y6//+MAAAAAAAfNpqbRa250WmoF3fKtQ///z8+rJNh6F2Dx5sX3/fBwMAAAAAsFoePNi+Pgx1&#10;6ZdDHj16sTnOfd9P66ehlDf9+vPPT/56lId/9tnGb0c+KQAAAAAAK+2oTfnSpY2n49x13TDOB5bw&#10;Y8dmr9u2DAf9780mpT9+fPbqqAcFAAAAAGC1HT8+e9V1pV+2bm2t2z/ouh+FBA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YQrawzCUcX7yZOfyMNSFsbvva/fkyc7lj3k4AAAAAAA+HU+evLzc&#10;97Vbtu7p090L4zyfz6f1s4MWr693e03TNKU09bANa23K+vps/92OCwAAAADAqlpfb/ebZnl7Xltr&#10;p/bctu0wzrO3Lk4bnD9/4o+2LcOit7S7rvTnzx9/9iGHBwAAAABgdZw/f+JZ15V+2VvaZ84cezHO&#10;b7dr39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hNg611uni9vbr08NQ26Zp6kE3NU3T&#10;9H3ttrdfn/m4xwMAAAAA4FOxvf36TN8vbs9N05SXL/c2xj/ebtdvB+0yzi9f7p8cb1z08D//3N9Y&#10;9H8AAAAAABj91ZQXduemaZrd3fnUnodhmL408mZo2ylzX7ly6nHblmHRhl1X+s3NU4/f+cQAAAAA&#10;AKykzc1Tj7uu9MvWXbq08fs4d103tWrf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OHA&#10;oL2/38+GoS6M3X1f2729fu3jHAsAAAAAgE/N3l6/1veL23PTNE3fDweumS4Ow1DG+eHDF18c4dll&#10;a+vF1SOdEgAAAACAlfdXUy7L1j1+vLM5zn3fd+M8Be22bes437x57l4pTW0WaNsyfPXVufvvfGIA&#10;AAAAAFbSV1+du9+2ZVi27tq1M1vj3HVdP86HvtpdSlkYtJcFbwAAAAAA+LsPact+FBI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CBo&#10;AwAAAAAQQdAGAAAAACDCoUF7GGpZdOMw1FJr/d+fCAAAAACAT1KtdWl7XmQK2sMwTJv8+OPT203T&#10;LNy01qb96adnt9/3wQAAAAAArJY7d57drnX5l0MePHh+fZzfbtfTjW3bTq9bf/PNxTulNAtfvy6l&#10;qbduXbjz7kcGAAAAAGAV3b59YWl7bpqmuX797INxfrtdH1rCSykLN23bMpT3fjEcAAAAAIBVU8p/&#10;2/L73u9HIQ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cGrRrrWXRjbU2C/8PAAAAAAB/9yFteQrawzBM&#10;m9y798eXyzYdhtrev//8xvs+GAAAAACA1XL//h83hqEu/XLI1taLK+M8n8+7cZ5ubNu2jvPVq6e3&#10;jvLwK1dOPT76UQEAAAAAWGVXrpw+UlO+fPnkr+M8m836cT6whK+vd/ttW4ZFG3Zd6dfXu72jHhQA&#10;AAAAgNW2vt7tdV3pl62bzdoD1/hRSA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aag3ff9&#10;ND96tLM5DHVh7O772j16tLP5MQ8HAAAAAMCn49Gjnc2+r92ydb/99vLSOM/n82n9bBzath3G+eTJ&#10;tT+bpmlKaephG9balI2Ntd33OTQAAAAAAKtnY2O22zSHt+f636vlxIk37fntdj0F7VLKdNOZM8e2&#10;27YMi97S7rrSnz177PmHHB4AAAAAgNVx9uzx511X+mVvaZ86tf5ynNu2neK3b2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wBe1a63Tx2bPdc8NQF8buvq/ds2e75z7i2QAAAAAA+IQ8e7Z7&#10;ru9rt2zdixevT43zMAxlnKdo3ff9tMmff+6fPMrDd3fnG0c/KgAAAAAAq+yoTXl3d39a93a7noL2&#10;bDbrx/natTO/tG0ZFm3YdaW/evX01rsdFwAAAACAVXX16umtriv9snWXL5/6dZzX1tbm4+wb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hwYtF+9mh8bhloW3dj3tX31an7s4xwLAAAAAIBP&#10;zatX82N9X5e+aL2/388Ouj7dOJ/Pu3H+5ZcX15qmWRi0m6YpW1svrh71oAAAAAAArLa/mvKy9tw8&#10;erRzZZz39vbWxnkK2rPZrB/nW7fO/6uUpi7asG3L8PXX5+++84kBAAAAAFhJX399/m7blmHZuhs3&#10;zj4Y5/X19f1xPvTV7lLKwqC9LHgDAAAAAMDffUhb9qOQAAAAAABEELQBAADrbkQZAAAgAElEQVQ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4M2rXWZhhqWXTjMNSybA0AAAAAAIxq/bCuPAXt+Xw+G+fvv//9H03TLNy01qb9&#10;4Yen377vgwEAAAAAWC3//OfT72pd/uWQu3ef3Rznvb29tXGebpzNZvNx/sc/Pvu/Upq6aMO2bYbv&#10;vrv0z3c/MgAAAAAAq+i77y59X0ozLFt38+b5u+O8vr6+P86HlvBSysKgXUqpxQdHAAAAAAA4olKa&#10;pm0Xt+dF/Cgk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hEODdq21LLqx1mbh/wEAAAAA4O8+pC1PQXsY&#10;hmmT+/f/uLFs02Go7f37z2+874MBAAAAAFgtP//8/MYw1KVfDtnaenFlnOfzeTfO041t29ZxvnLl&#10;9OOjPHxz89SR1gEAAAAAwOefn3xylHWXL5/8bZxns1k/zgeW8PX1bq9ty7Bow64r/bFj3d5RDwoA&#10;AAAAwGo7dmz2uutKv2zdbNbOD7ruRyE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CE2TjUWqeL+/uHW8NQ21KaeupdTdP0fW2fPz+8/IXPBwAAAADAV+L588PLfV+7&#10;Re251qa8enV8cfx7GIYyzu8G7eni4eH8/HjjoocfHs43PvXgAAAAAACslqOjv5rysvY8rvtr7dt2&#10;PX1ypG3bqYhvb28+btsyLNqw60p/48bm4085NAAAAAAAq2d7e/Nx15V+2bpr1y78Oc5d102t2je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ODVoHx/3a8NQF8buvq/t0dH83Jc5FgAAAAAA&#10;X5ujo/m5vl/cnpumaU5O+tlp16cbh2Eo4/zw4ct/nOHZ5dGjVzfOdEoAAAAAAFbe48evbzRNU5at&#10;e/LkzfVx7vu+G+cpaLdtW8f5hx+u3C2lqc0CbVuGH364cu+jTwwAAAAAwEq6devyvbYtw7J1//jH&#10;pX+Pc9d1/Th/8NXuUsrCoL0seAMAAAAAwPs+py37UUg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pwbt&#10;WmszDLUsurHva6m1fplTAQAAAADw1am1Nn1fP/lF6+nGYRimgH379tNfm6ZZGLSbpml/++3Zr5/6&#10;YAAAAAAAVst/m/Ky9tzs7e3vjnPf91PHfju07fS69T//ee12Kc3C16/btgy//nr19kefGAAAAACA&#10;lfTrr1dvl9IMy9bt7l7eG+eu66b1H3y1u5SyMGgvC94AAAAAAPC+tl3cnhfe+3ceBAAAAAAAvhRB&#10;GwAAAACACII2AAAAAAARBG0AAAAAACII2gAAAAAARBC0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Dhg0G71loW3Vhrs/D/AAAAAADwvs9py1PQHoZh2uRf/3r+47JNh6G2v//+&#10;/MdPfTAAAAAAAKvl99+f/zgMdemXQx48eHFznIdhmNa/Hdq2jvPu7tb9ZRuW0tSbNy89+LjjAgAA&#10;AACwqm7evPSglKYuW3fjxubDcW7bdpjm0xbPZu28bctw2v/eblKGtbXu5GMOCwAAAADA6lpb606W&#10;teemaZqua09d40ch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mIJ23/fT/PDhy++HoS6M&#10;3X1fu4cPX37/JQ8HAAAAAMDX4+HDlzf6vnbL1j158vrbcX63Xb8d2nYY583Nc6/O8vCLF8+2DgAA&#10;AAAALl489/pj173brqegXUqZFl+6tP6ybcu06DRdV/qtrfWXH3VaAAAAAABW1tbW+suuK/2ydRcu&#10;rB2M87vt2je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mI3DMAxlnJ8+PfhmGGpbSlM/&#10;dGPf1+7p04NvvvQBAQAAAAD4Ojx9evBN39duUXuutSkvXhxdGv/u+356MXt22g3z+TAbb1z08HEd&#10;AAAAAAAs87nteSrbbdtORfz69YtP2rYMizbsutJfv37xyccdFwAAAACAVXX9+sUnXVf6ZeuuXj3/&#10;bJy7rptatW9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8MGgPQy1LLpx2f8BAAAAAOB9&#10;n9OWp6A9DMO0ye3bT39pmmbhprU27X/XAQAAAADAUrdvP/2l1uVfDtnb298d577vp/Vvh7at4/zL&#10;L1d/K6WpzQKlNPXnn7+58/FHBgAAAABgFf388zd3lrXnpmmanZ2tvXHuum4Y51NLeClNU0pZuGnb&#10;lqFtF68BAAAAAIBR25batmVYtq6U0z8g4kch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mI1DrXW6+Pz54eVhqG0pTT31rqZp+r52z54dXPnC5wMAAAAA4Cvx7NnBlb6v3aL2XGtTXr482hz/&#10;HoahjPO7QXu6eHQ03xhvXPTwk5Ph3KceHAAAAACA1XJ83K83zfL2fHz8tj3XWqcvjbwd2nYq4tvb&#10;m4/btgyLNuy60l+/fvE/n3JoAAAAAABWz/b25uOuK/2yddeunX86zl3XTet9Qx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CBoAwAA&#10;AAAQQdAGAAAAACCCoA0AAAAAQIQPBu1aa1l0Y63Nwv8DAAAAAMD7PqctT0G71jpdvHPn2U/LNh2G&#10;2t658+ynT30wAAAAAACr5c6dZz8NQ1365ZD79/d3xnkYhqlVTzeW8rZf//TTld+XbVhKU3/88crd&#10;jzksAAAAAACr68cfr9wtpanL1t28uXV/nNu2ndafWsJLKbVty7Bow7Ytw7I1AAAAAAAwOmtXfvcF&#10;7P91/99+IgAAAAAA+AI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hT0K61ThdfvDjaGoa6MHb3fe32&#10;9w+3vuDZAAAAAAD4iuzvH271fe2WrXv9+vjCOL/brqdo3ff9tMmLF0dnCtUvXx5fOvNJAQAAAABY&#10;aa9ena0pv9ue5/P5bJynoD2bzfpx3tnZut+2ZVi0YdeVfmdn68HHHRcAAAAAgFV18+bWg64r/bJ1&#10;N25sPh7ntbW1+Tj7h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gfDNq11rLoxlqbhf8H&#10;AAAAAID3fU5bnoL2fD7vxvn27ae/Ltt0GGr722/PfvnUBwMAAAAAsFp+++3ZL8NQl3455O7d57fG&#10;+eTkZDbO042z2awf5x9+uHx32YalNHV3d2vv444LAAAAAMCq2t3d2iulqcvW3by59WCc19bW5uN8&#10;aglfW+tO2rYMizZs2zKcO9cdf8xhAQAAAABYXefOdcfL2nPTNM1s1vanXfejkA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pwatN+8OTk/DHVh7O772r5+fXzhyxwLAAAAAICvzevXxxf6fnF7&#10;bpqmOTqar49zrXW6Pt04DEMZ56dPD66d4dnl+fOjb85+VAAAAAAAVtmzZ4ffNE1Tlq17/vzwyjj3&#10;fd+N8xS027adMvfOztb9Upph0YZdV/qbNy89+OgTAwAAAACwknZ2th50XemXrdve3nw8zrPZbFr/&#10;wVe7S1kayQEAAAAA4P+NH4UE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8MGgXWsti26stVn4fwAAAAAA&#10;eN/ntOUpaA/DMG1y9+7zW8s2HYba3ru3f+tTHwwAAAAAwGq5d2//1jDUpV8O+fe/X34/zvP5vBvn&#10;6ca2bes4f//9pUdnefj29sXHZz8qAAAAAACr7KxN+fr1i0/GeTab9eN8agk/d647btsyLNqw60q/&#10;vj47OutBAQAAAABYbevrs6OuK/2ydbNZOz/tuh+FBA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CBoAwAA&#10;AAAQ4dSgfXBwsjEMdWHs7vvavnlzcv7LHAsAAAAAgK/Nmzcn5/t+cXtumqY5Pu7XxrnWOl1vT7v4&#10;xx9vvjvDs8vTpwfXznxSAAAAAABW2n+bcjnDuqvj3Pd9N85T0C7l7R67u5f3SmmGRRt2Xel3drbu&#10;f+yBAQAAAABYTTs7W/fbtvTL1t24sfl4nGez2bT+g692vxu4AQAAAADg7/A56dmPQgIAAAAAEEHQ&#10;BgAAAAAggqAN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T4YNCutZZFN9b69x8GAAAAAICvW63Nwva8yBS0h2GYNrl3b//Wsk2HoXZ7&#10;ey92P/XBAAAAAACslr29F7vDUJd+OeThw5c3xnk+n3fjPN3Ytu30zvX29sXHZ3n4d99deHL2owIA&#10;AAAAsMrO2pS//fbCn+M8m836cT61hK+vz47atgyLNuy60m9szA7PelAAAAAAAFbbxsbssOtKv2zd&#10;2lp3ctp1PwoJ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DCqUH78HC+Pgx1Yezu+9oeHJxs&#10;fJljAQAAAADwtTk4ONno+8XtuWma5vi4Xzvt+nTjMAxlnP/zn9fbZ3h2+eOPg2/PdEoAAAAAAFbe&#10;H3+8+a5pmrJs3Z9/Hlwb5/l83o3zFLTbtq3jfOvW5XulNMOiDdu29Lu7W/c/+sQAAAAAAKyk3d3L&#10;e21b+mXrvv9+89E4z2azaf0HX+0uZXEkX/JvAAAAAAD4Pz6nLftRSA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">
                <o:lock v:ext="edit" aspectratio="f"/>
                <v:shape id="Image 40" o:spid="_x0000_s1026" o:spt="75" type="#_x0000_t75" style="position:absolute;left:1610613;top:5456961;height:419100;width:3867150;" filled="f" o:preferrelative="t" stroked="f" coordsize="21600,21600" o:gfxdata="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g7sAAADb&#10;AAAADwAAAAAAAAABACAAAAAiAAAAZHJzL2Rvd25yZXYueG1sUEsBAhQAFAAAAAgAh07iQDMvBZ47&#10;AAAAOQAAABAAAAAAAAAAAQAgAAAACgEAAGRycy9zaGFwZXhtbC54bWxQSwUGAAAAAAYABgBbAQAA&#10;tAMAAAAA&#10;">
                  <v:fill on="f" focussize="0,0"/>
                  <v:stroke on="f"/>
                  <v:imagedata r:id="rId25" o:title=""/>
                  <o:lock v:ext="edit" aspectratio="f"/>
                </v:shape>
                <v:shape id="Image 41" o:spid="_x0000_s1026" o:spt="75" type="#_x0000_t75" style="position:absolute;left:218820;top:7132599;height:18287;width:6517894;" filled="f" o:preferrelative="t" stroked="f" coordsize="21600,21600" o:gfxdata="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J16L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Image 42" o:spid="_x0000_s1026" o:spt="75" type="#_x0000_t75" style="position:absolute;left:811961;top:3116605;height:3043682;width:5330393;" filled="f" o:preferrelative="t" stroked="f" coordsize="21600,21600" o:gfxdata="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86yO/&#10;AAAA2wAAAA8AAAAAAAAAAQAgAAAAIgAAAGRycy9kb3ducmV2LnhtbFBLAQIUABQAAAAIAIdO4kAz&#10;LwWeOwAAADkAAAAQAAAAAAAAAAEAIAAAAA4BAABkcnMvc2hhcGV4bWwueG1sUEsFBgAAAAAGAAYA&#10;WwEAALgDAAAAAA==&#10;">
                  <v:fill on="f" focussize="0,0"/>
                  <v:stroke on="f"/>
                  <v:imagedata r:id="rId27" o:title=""/>
                  <o:lock v:ext="edit" aspectratio="f"/>
                </v:shape>
                <v:shape id="Image 43" o:spid="_x0000_s1026" o:spt="75" type="#_x0000_t75" style="position:absolute;left:0;top:0;height:10084587;width:6952767;" filled="f" o:preferrelative="t" stroked="f" coordsize="21600,21600" o:gfxdata="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FkivQAA&#10;ANsAAAAPAAAAAAAAAAEAIAAAACIAAABkcnMvZG93bnJldi54bWxQSwECFAAUAAAACACHTuJAMy8F&#10;njsAAAA5AAAAEAAAAAAAAAABACAAAAAMAQAAZHJzL3NoYXBleG1sLnhtbFBLBQYAAAAABgAGAFsB&#10;AAC2AwAAAAA=&#10;">
                  <v:fill on="f" focussize="0,0"/>
                  <v:stroke on="f"/>
                  <v:imagedata r:id="rId17" o:title=""/>
                  <o:lock v:ext="edit" aspectratio="f"/>
                </v:shape>
              </v:group>
            </w:pict>
          </mc:Fallback>
        </mc:AlternateContent>
      </w:r>
    </w:p>
    <w:p w14:paraId="2D6A883F">
      <w:pPr>
        <w:pStyle w:val="6"/>
      </w:pPr>
    </w:p>
    <w:p w14:paraId="207ECEA7">
      <w:pPr>
        <w:pStyle w:val="6"/>
      </w:pPr>
    </w:p>
    <w:p w14:paraId="06616A14">
      <w:pPr>
        <w:pStyle w:val="6"/>
      </w:pPr>
    </w:p>
    <w:p w14:paraId="44C4AB26">
      <w:pPr>
        <w:pStyle w:val="6"/>
      </w:pPr>
    </w:p>
    <w:p w14:paraId="3ECDB9CC">
      <w:pPr>
        <w:pStyle w:val="6"/>
      </w:pPr>
    </w:p>
    <w:p w14:paraId="4FC836F7">
      <w:pPr>
        <w:pStyle w:val="6"/>
        <w:spacing w:before="23"/>
      </w:pPr>
    </w:p>
    <w:p w14:paraId="72F1B5F1">
      <w:pPr>
        <w:pStyle w:val="9"/>
        <w:numPr>
          <w:ilvl w:val="1"/>
          <w:numId w:val="5"/>
        </w:numPr>
        <w:tabs>
          <w:tab w:val="left" w:pos="362"/>
        </w:tabs>
        <w:spacing w:before="0" w:after="0" w:line="240" w:lineRule="auto"/>
        <w:ind w:left="362" w:right="0" w:hanging="360"/>
        <w:jc w:val="left"/>
        <w:rPr>
          <w:b/>
          <w:sz w:val="24"/>
        </w:rPr>
      </w:pPr>
      <w:r>
        <w:rPr>
          <w:b/>
          <w:sz w:val="24"/>
        </w:rPr>
        <w:t>Task</w:t>
      </w:r>
      <w:r>
        <w:rPr>
          <w:b/>
          <w:spacing w:val="-7"/>
          <w:sz w:val="24"/>
        </w:rPr>
        <w:t xml:space="preserve"> </w:t>
      </w:r>
      <w:r>
        <w:rPr>
          <w:b/>
          <w:sz w:val="24"/>
        </w:rPr>
        <w:t>2:</w:t>
      </w:r>
      <w:r>
        <w:rPr>
          <w:b/>
          <w:spacing w:val="-7"/>
          <w:sz w:val="24"/>
        </w:rPr>
        <w:t xml:space="preserve"> </w:t>
      </w:r>
      <w:r>
        <w:rPr>
          <w:b/>
          <w:sz w:val="24"/>
        </w:rPr>
        <w:t>Function</w:t>
      </w:r>
      <w:r>
        <w:rPr>
          <w:b/>
          <w:spacing w:val="-7"/>
          <w:sz w:val="24"/>
        </w:rPr>
        <w:t xml:space="preserve"> </w:t>
      </w:r>
      <w:r>
        <w:rPr>
          <w:b/>
          <w:sz w:val="24"/>
        </w:rPr>
        <w:t>with</w:t>
      </w:r>
      <w:r>
        <w:rPr>
          <w:b/>
          <w:spacing w:val="-10"/>
          <w:sz w:val="24"/>
        </w:rPr>
        <w:t xml:space="preserve"> </w:t>
      </w:r>
      <w:r>
        <w:rPr>
          <w:b/>
          <w:sz w:val="24"/>
        </w:rPr>
        <w:t>Return</w:t>
      </w:r>
      <w:r>
        <w:rPr>
          <w:b/>
          <w:spacing w:val="-11"/>
          <w:sz w:val="24"/>
        </w:rPr>
        <w:t xml:space="preserve"> </w:t>
      </w:r>
      <w:r>
        <w:rPr>
          <w:b/>
          <w:spacing w:val="-4"/>
          <w:sz w:val="24"/>
        </w:rPr>
        <w:t>Value</w:t>
      </w:r>
    </w:p>
    <w:p w14:paraId="42197FFE">
      <w:pPr>
        <w:pStyle w:val="9"/>
        <w:numPr>
          <w:ilvl w:val="2"/>
          <w:numId w:val="5"/>
        </w:numPr>
        <w:tabs>
          <w:tab w:val="left" w:pos="1922"/>
        </w:tabs>
        <w:spacing w:before="240" w:after="0" w:line="240" w:lineRule="auto"/>
        <w:ind w:left="1922" w:right="0" w:hanging="360"/>
        <w:jc w:val="left"/>
        <w:rPr>
          <w:sz w:val="24"/>
        </w:rPr>
      </w:pPr>
      <w:r>
        <w:rPr>
          <w:sz w:val="24"/>
        </w:rPr>
        <w:t>Declare</w:t>
      </w:r>
      <w:r>
        <w:rPr>
          <w:spacing w:val="-6"/>
          <w:sz w:val="24"/>
        </w:rPr>
        <w:t xml:space="preserve"> </w:t>
      </w:r>
      <w:r>
        <w:rPr>
          <w:sz w:val="24"/>
        </w:rPr>
        <w:t>a</w:t>
      </w:r>
      <w:r>
        <w:rPr>
          <w:spacing w:val="-1"/>
          <w:sz w:val="24"/>
        </w:rPr>
        <w:t xml:space="preserve"> </w:t>
      </w:r>
      <w:r>
        <w:rPr>
          <w:sz w:val="24"/>
        </w:rPr>
        <w:t>function</w:t>
      </w:r>
      <w:r>
        <w:rPr>
          <w:spacing w:val="-2"/>
          <w:sz w:val="24"/>
        </w:rPr>
        <w:t xml:space="preserve"> </w:t>
      </w:r>
      <w:r>
        <w:rPr>
          <w:sz w:val="24"/>
        </w:rPr>
        <w:t>called "getSquare"</w:t>
      </w:r>
      <w:r>
        <w:rPr>
          <w:spacing w:val="-4"/>
          <w:sz w:val="24"/>
        </w:rPr>
        <w:t xml:space="preserve"> </w:t>
      </w:r>
      <w:r>
        <w:rPr>
          <w:sz w:val="24"/>
        </w:rPr>
        <w:t>that</w:t>
      </w:r>
      <w:r>
        <w:rPr>
          <w:spacing w:val="-2"/>
          <w:sz w:val="24"/>
        </w:rPr>
        <w:t xml:space="preserve"> </w:t>
      </w:r>
      <w:r>
        <w:rPr>
          <w:sz w:val="24"/>
        </w:rPr>
        <w:t>takes</w:t>
      </w:r>
      <w:r>
        <w:rPr>
          <w:spacing w:val="-3"/>
          <w:sz w:val="24"/>
        </w:rPr>
        <w:t xml:space="preserve"> </w:t>
      </w:r>
      <w:r>
        <w:rPr>
          <w:sz w:val="24"/>
        </w:rPr>
        <w:t>an</w:t>
      </w:r>
      <w:r>
        <w:rPr>
          <w:spacing w:val="-2"/>
          <w:sz w:val="24"/>
        </w:rPr>
        <w:t xml:space="preserve"> </w:t>
      </w:r>
      <w:r>
        <w:rPr>
          <w:sz w:val="24"/>
        </w:rPr>
        <w:t>integer</w:t>
      </w:r>
      <w:r>
        <w:rPr>
          <w:spacing w:val="-2"/>
          <w:sz w:val="24"/>
        </w:rPr>
        <w:t xml:space="preserve"> </w:t>
      </w:r>
      <w:r>
        <w:rPr>
          <w:sz w:val="24"/>
        </w:rPr>
        <w:t>parameter:</w:t>
      </w:r>
      <w:r>
        <w:rPr>
          <w:spacing w:val="-2"/>
          <w:sz w:val="24"/>
        </w:rPr>
        <w:t xml:space="preserve"> "number".</w:t>
      </w:r>
    </w:p>
    <w:p w14:paraId="54E0279C">
      <w:pPr>
        <w:pStyle w:val="9"/>
        <w:numPr>
          <w:ilvl w:val="2"/>
          <w:numId w:val="5"/>
        </w:numPr>
        <w:tabs>
          <w:tab w:val="left" w:pos="1922"/>
        </w:tabs>
        <w:spacing w:before="177" w:after="0" w:line="240" w:lineRule="auto"/>
        <w:ind w:left="1922" w:right="0" w:hanging="360"/>
        <w:jc w:val="left"/>
        <w:rPr>
          <w:sz w:val="24"/>
        </w:rPr>
      </w:pPr>
      <w:r>
        <w:rPr>
          <w:sz w:val="24"/>
        </w:rPr>
        <w:t>Inside</w:t>
      </w:r>
      <w:r>
        <w:rPr>
          <w:spacing w:val="-4"/>
          <w:sz w:val="24"/>
        </w:rPr>
        <w:t xml:space="preserve"> </w:t>
      </w:r>
      <w:r>
        <w:rPr>
          <w:sz w:val="24"/>
        </w:rPr>
        <w:t>the function,</w:t>
      </w:r>
      <w:r>
        <w:rPr>
          <w:spacing w:val="-1"/>
          <w:sz w:val="24"/>
        </w:rPr>
        <w:t xml:space="preserve"> </w:t>
      </w:r>
      <w:r>
        <w:rPr>
          <w:sz w:val="24"/>
        </w:rPr>
        <w:t>calculate</w:t>
      </w:r>
      <w:r>
        <w:rPr>
          <w:spacing w:val="-1"/>
          <w:sz w:val="24"/>
        </w:rPr>
        <w:t xml:space="preserve"> </w:t>
      </w:r>
      <w:r>
        <w:rPr>
          <w:sz w:val="24"/>
        </w:rPr>
        <w:t>the square</w:t>
      </w:r>
      <w:r>
        <w:rPr>
          <w:spacing w:val="-2"/>
          <w:sz w:val="24"/>
        </w:rPr>
        <w:t xml:space="preserve"> </w:t>
      </w:r>
      <w:r>
        <w:rPr>
          <w:sz w:val="24"/>
        </w:rPr>
        <w:t>of the</w:t>
      </w:r>
      <w:r>
        <w:rPr>
          <w:spacing w:val="-2"/>
          <w:sz w:val="24"/>
        </w:rPr>
        <w:t xml:space="preserve"> number.</w:t>
      </w:r>
    </w:p>
    <w:p w14:paraId="39A1A5F1">
      <w:pPr>
        <w:pStyle w:val="9"/>
        <w:numPr>
          <w:ilvl w:val="2"/>
          <w:numId w:val="5"/>
        </w:numPr>
        <w:tabs>
          <w:tab w:val="left" w:pos="1922"/>
        </w:tabs>
        <w:spacing w:before="180" w:after="0" w:line="240" w:lineRule="auto"/>
        <w:ind w:left="1922" w:right="0" w:hanging="360"/>
        <w:jc w:val="left"/>
        <w:rPr>
          <w:sz w:val="24"/>
        </w:rPr>
      </w:pPr>
      <w:r>
        <w:rPr>
          <w:sz w:val="24"/>
        </w:rPr>
        <w:t>Return</w:t>
      </w:r>
      <w:r>
        <w:rPr>
          <w:spacing w:val="-1"/>
          <w:sz w:val="24"/>
        </w:rPr>
        <w:t xml:space="preserve"> </w:t>
      </w:r>
      <w:r>
        <w:rPr>
          <w:sz w:val="24"/>
        </w:rPr>
        <w:t xml:space="preserve">the </w:t>
      </w:r>
      <w:r>
        <w:rPr>
          <w:spacing w:val="-2"/>
          <w:sz w:val="24"/>
        </w:rPr>
        <w:t>result.</w:t>
      </w:r>
    </w:p>
    <w:p w14:paraId="6010377A">
      <w:pPr>
        <w:pStyle w:val="9"/>
        <w:numPr>
          <w:ilvl w:val="2"/>
          <w:numId w:val="5"/>
        </w:numPr>
        <w:tabs>
          <w:tab w:val="left" w:pos="1922"/>
        </w:tabs>
        <w:spacing w:before="178" w:after="0" w:line="240" w:lineRule="auto"/>
        <w:ind w:left="1922" w:right="0" w:hanging="360"/>
        <w:jc w:val="left"/>
        <w:rPr>
          <w:sz w:val="24"/>
        </w:rPr>
      </w:pPr>
      <w:r>
        <w:rPr>
          <w:sz w:val="24"/>
        </w:rPr>
        <w:t>Call</w:t>
      </w:r>
      <w:r>
        <w:rPr>
          <w:spacing w:val="-4"/>
          <w:sz w:val="24"/>
        </w:rPr>
        <w:t xml:space="preserve"> </w:t>
      </w:r>
      <w:r>
        <w:rPr>
          <w:sz w:val="24"/>
        </w:rPr>
        <w:t>the</w:t>
      </w:r>
      <w:r>
        <w:rPr>
          <w:spacing w:val="-2"/>
          <w:sz w:val="24"/>
        </w:rPr>
        <w:t xml:space="preserve"> </w:t>
      </w:r>
      <w:r>
        <w:rPr>
          <w:sz w:val="24"/>
        </w:rPr>
        <w:t>function</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main</w:t>
      </w:r>
      <w:r>
        <w:rPr>
          <w:spacing w:val="-2"/>
          <w:sz w:val="24"/>
        </w:rPr>
        <w:t xml:space="preserve"> </w:t>
      </w:r>
      <w:r>
        <w:rPr>
          <w:sz w:val="24"/>
        </w:rPr>
        <w:t>program,</w:t>
      </w:r>
      <w:r>
        <w:rPr>
          <w:spacing w:val="-1"/>
          <w:sz w:val="24"/>
        </w:rPr>
        <w:t xml:space="preserve"> </w:t>
      </w:r>
      <w:r>
        <w:rPr>
          <w:sz w:val="24"/>
        </w:rPr>
        <w:t>passing</w:t>
      </w:r>
      <w:r>
        <w:rPr>
          <w:spacing w:val="-2"/>
          <w:sz w:val="24"/>
        </w:rPr>
        <w:t xml:space="preserve"> </w:t>
      </w:r>
      <w:r>
        <w:rPr>
          <w:sz w:val="24"/>
        </w:rPr>
        <w:t>a</w:t>
      </w:r>
      <w:r>
        <w:rPr>
          <w:spacing w:val="-2"/>
          <w:sz w:val="24"/>
        </w:rPr>
        <w:t xml:space="preserve"> </w:t>
      </w:r>
      <w:r>
        <w:rPr>
          <w:sz w:val="24"/>
        </w:rPr>
        <w:t>number,</w:t>
      </w:r>
      <w:r>
        <w:rPr>
          <w:spacing w:val="-2"/>
          <w:sz w:val="24"/>
        </w:rPr>
        <w:t xml:space="preserve"> </w:t>
      </w:r>
      <w:r>
        <w:rPr>
          <w:sz w:val="24"/>
        </w:rPr>
        <w:t>and</w:t>
      </w:r>
      <w:r>
        <w:rPr>
          <w:spacing w:val="-1"/>
          <w:sz w:val="24"/>
        </w:rPr>
        <w:t xml:space="preserve"> </w:t>
      </w:r>
      <w:r>
        <w:rPr>
          <w:sz w:val="24"/>
        </w:rPr>
        <w:t>display</w:t>
      </w:r>
      <w:r>
        <w:rPr>
          <w:spacing w:val="-2"/>
          <w:sz w:val="24"/>
        </w:rPr>
        <w:t xml:space="preserve"> </w:t>
      </w:r>
      <w:r>
        <w:rPr>
          <w:sz w:val="24"/>
        </w:rPr>
        <w:t>the</w:t>
      </w:r>
      <w:r>
        <w:rPr>
          <w:spacing w:val="-2"/>
          <w:sz w:val="24"/>
        </w:rPr>
        <w:t xml:space="preserve"> square.</w:t>
      </w:r>
    </w:p>
    <w:p w14:paraId="7883E6CF">
      <w:pPr>
        <w:pStyle w:val="9"/>
        <w:spacing w:after="0" w:line="240" w:lineRule="auto"/>
        <w:jc w:val="left"/>
        <w:rPr>
          <w:sz w:val="24"/>
        </w:rPr>
        <w:sectPr>
          <w:type w:val="continuous"/>
          <w:pgSz w:w="11910" w:h="16840"/>
          <w:pgMar w:top="1560" w:right="850" w:bottom="1080" w:left="850" w:header="0" w:footer="894" w:gutter="0"/>
          <w:cols w:space="720" w:num="1"/>
        </w:sectPr>
      </w:pPr>
    </w:p>
    <w:p w14:paraId="62BE219D">
      <w:pPr>
        <w:pStyle w:val="3"/>
        <w:numPr>
          <w:ilvl w:val="0"/>
          <w:numId w:val="6"/>
        </w:numPr>
        <w:tabs>
          <w:tab w:val="left" w:pos="362"/>
        </w:tabs>
        <w:spacing w:before="78" w:after="0" w:line="240" w:lineRule="auto"/>
        <w:ind w:left="362" w:right="0" w:hanging="360"/>
        <w:jc w:val="left"/>
      </w:pPr>
      <w:r>
        <mc:AlternateContent>
          <mc:Choice Requires="wpg">
            <w:drawing>
              <wp:anchor distT="0" distB="0" distL="0" distR="0" simplePos="0" relativeHeight="251668480"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44" name="Group 44"/>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45" name="Image 45"/>
                          <pic:cNvPicPr/>
                        </pic:nvPicPr>
                        <pic:blipFill>
                          <a:blip r:embed="rId28" cstate="print"/>
                          <a:stretch>
                            <a:fillRect/>
                          </a:stretch>
                        </pic:blipFill>
                        <pic:spPr>
                          <a:xfrm>
                            <a:off x="2191639" y="5578500"/>
                            <a:ext cx="2828925" cy="381000"/>
                          </a:xfrm>
                          <a:prstGeom prst="rect">
                            <a:avLst/>
                          </a:prstGeom>
                        </pic:spPr>
                      </pic:pic>
                      <pic:pic xmlns:pic="http://schemas.openxmlformats.org/drawingml/2006/picture">
                        <pic:nvPicPr>
                          <pic:cNvPr id="46" name="Image 46"/>
                          <pic:cNvPicPr/>
                        </pic:nvPicPr>
                        <pic:blipFill>
                          <a:blip r:embed="rId29" cstate="print"/>
                          <a:stretch>
                            <a:fillRect/>
                          </a:stretch>
                        </pic:blipFill>
                        <pic:spPr>
                          <a:xfrm>
                            <a:off x="1243202" y="552602"/>
                            <a:ext cx="4390136" cy="4301363"/>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18820" y="6187719"/>
                            <a:ext cx="6517894" cy="18287"/>
                          </a:xfrm>
                          <a:prstGeom prst="rect">
                            <a:avLst/>
                          </a:prstGeom>
                        </pic:spPr>
                      </pic:pic>
                      <pic:pic xmlns:pic="http://schemas.openxmlformats.org/drawingml/2006/picture">
                        <pic:nvPicPr>
                          <pic:cNvPr id="48" name="Image 48"/>
                          <pic:cNvPicPr/>
                        </pic:nvPicPr>
                        <pic:blipFill>
                          <a:blip r:embed="rId17"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48000;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HBo0B6GWhbdOAy11Fr/&#10;9ycCAAAAAOCTVGtd2p4XmYL2fD6fjfP33//+XdM0CzettWl/+OHf373vgwEAAAAAWC0//PDvb2td&#10;/uWQu3ef3Rznvb29tXGebpzNZvNx/vbbiz80TbPw9etSmvrNNxd+fOcTAwAAAACwkm7fvnCnlMXt&#10;uWma5quvzt0d5/X19f1xPrCEt22pbVsWbtq2ZWjbMrzLYQEAAAAAWF1dd7SuXMrBHxDxo5A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Dg3atdb/z3MAAAAAALACPiQ9T0F7Pp9343z37h9f1br47e2+r929&#10;e398+f6PBgAAAABgldy798eXw1C7ZesePty+Ns77+/tr4zxF69ls1o/z5ubJJ0d5+OXLJ387+lEB&#10;AAAAAFhlR23Kn3228fs4z2az/XE+8C3sEyfWdtu2DIs27LrSb2ys/XnUgwIAAAAAsNo2Ntb+7LrS&#10;L1t37Njs9TiXUqbrfhQSAAAAAIAIgjYAAAAAABEEbQ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CE2TjM5/NunB892tkc&#10;hto2TVMPu7Hva/fo0c7mRz4fAAAAAACfiMePdzb7vnbN4e25NE3T/Pbby0vjhfl8PnXsaWjbdhjn&#10;9fVuv2mappTDH1zrm3UAAAAAALDM2lq7rD3XWpvydnsupUzt+u2gPRXxixdPPG3bMvz1lvaBuq70&#10;Fy+eePoBZwcAAAAAYIVcvLjxtOtK/9db2oc6e/b483Huum4K2r6h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whS0a63TxZ2dvZPDUBfG7r6v3c7O3qmPeDYAAAAAAD4hOzt7p/q+dsvW7e7u&#10;Hx/nt9v120G7jPPz56/OHuXh29uvzxz5pAAAAAAArLSjNuUXL96s6/t+CuBT0G7bdsrc166d2Wrb&#10;MizasOtKf/Xq6a13Oy4AAAAAAKvq6tXTW11X+mXrLl8+9es4z2azab1v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HBg0J7Ph24Yall0Y9/Xdn+/n32cYwEAAAAA8KmZz4dZ39elL1of1qfb&#10;NwuGacHPPz+/0TTNwqDdNE15+HD7+lEPCgAAAADAanvwYPuLZnl7bra2Xlwd577vp479ZmjbOs5f&#10;f33+bilNbRZo2zLcvHn+7jufGAAAAACAlXTz5rl7bVuGZeu++OLML+Pcdd20/tBXu0spC4P2suAN&#10;AAAAAAB/9yFt2Y9CAg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Dg0aA9DLYtuXPZ/AAAAAAB4W631g9ry&#10;FLSHYZg2uXPn37eaplm4aa1N+9c6AAAAAABY6qefnt2qdfmXQx48eH59nPu+n9a/Gdq2jvOtWxd+&#10;KqWpzQKlNPXWrfP/evcjAwAAAACwim7dOv+vZe25aZrmiy/OPBjnruuGcT6whJfSNKWUhZu2bRmW&#10;rQEAAAAAgFEppbZtGY6w7sDrfhQS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wqFBu9ZaFt1Y6//+MAAA&#10;AAAAfNpqbRa250WmoF3fKtQ///z8+rJNh6F2Dx5sX3/fBwMAAAAAsFoePNi+Pgx16ZdDHj16sTnO&#10;fd9P66ehlDf9+vPPT/56lId/9tnGb0c+KQAAAAAAK+2oTfnSpY2n49x13TDOB5bwY8dmr9u2DAf9&#10;780mpT9+fPbqqAcFAAAAAGC1HT8+e9V1pV+2bm2t2z/ouh+FBA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YQrawzCUcX7yZOfyMNSFsbvva/fkyc7lj3k4AAAAAAA+HU+evLzc97Vbtu7p090L&#10;4zyfz6f1s4MWr693e03TNKU09bANa23K+vps/92OCwAAAADAqlpfb/ebZnl7Xltrp/bctu0wzrO3&#10;Lk4bnD9/4o+2LcOit7S7rvTnzx9/9iGHBwAAAABgdZw/f+JZ15V+2VvaZ84cezHOb7dr39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hNg611uni9vbr08NQ26Zp6kE3NU3T9H3ttrdfn/m4&#10;xwMAAAAA4FOxvf36TN8vbs9N05SXL/c2xj/ebtdvB+0yzi9f7p8cb1z08D//3N9Y9H8AAAAAABj9&#10;1ZQXduemaZrd3fnUnodhmL408mZo2ylzX7ly6nHblmHRhl1X+s3NU4/f+cQAAAAAAKykzc1Tj7uu&#10;9MvWXbq08fs4d103tWrf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ELQBAAAAAIggaAMAAAAAEOHAoL2/38+GoS6M&#10;3X1f2729fu3jHAsAAAAAgE/N3l6/1veL23PTNE3fDweumS4Ow1DG+eHDF18c4dlla+vF1SOdEgAA&#10;AACAlfdXUy7L1j1+vLM5zn3fd+M8Be22bes437x57l4pTW0WaNsyfPXVufvvfGIAAAAAAFbSV1+d&#10;u9+2ZVi27tq1M1vj3HVdP86HvtpdSlkYtJcFbwAAAAAA+LsPact+FBI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DCoUF7GGpZdOMw1FJr/d+fCAAAAACAT1KtdWl7XmQK2sMwTJv8+OPT203TLNy01qb96adn&#10;t9/3wQAAAAAArJY7d57drnX5l0MePHh+fZzfbtfTjW3bTq9bf/PNxTulNAtfvy6lqbduXbjz7kcG&#10;AAAAAGAV3b59YWl7bpqmuX797INxfrtdH1rCSykLN23bMpT3fjEcAAAAAIBVU8p/2/L73u9HIQ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cGrRrrWXRjbU2C/8PAAAAAAB/9yFteQrawzBMm9y798eXyzYd&#10;htrev//8xvs+GAAAAACA1XL//h83hqEu/XLI1taLK+M8n8+7cZ5ubNu2jvPVq6e3jvLwK1dOPT76&#10;UQEAAAAAWGVXrpw+UlO+fPnkr+M8m836cT6whK+vd/ttW4ZFG3Zd6dfXu72jHhQAAAAAgNW2vt7t&#10;dV3pl62bzdoD1/hRSA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iCNgAAAAAAEaag3ff9ND96tLM5DHVh&#10;7O772j16tLP5MQ8HAAAAAMCn49Gjnc2+r92ydb/99vLSOM/n82n9bBzath3G+eTJtT+bpmlKaeph&#10;G9balI2Ntd33OTQAAAAAAKtnY2O22zSHt+f636vlxIk37fntdj0F7VLKdNOZM8e227YMi97S7rrS&#10;nz177PmHHB4AAAAAgNVx9uzx511X+mVvaZ86tf5ynNu2neK3b2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wBe1a63Tx2bPdc8NQF8buvq/ds2e75z7i2QAAAAAA+IQ8e7Z7ru9rt2zdixev&#10;T43zMAxlnKdo3ff9tMmff+6fPMrDd3fnG0c/KgAAAAAAq+yoTXl3d39a93a7noL2bDbrx/natTO/&#10;tG0ZFm3YdaW/evX01rsdFwAAAACAVXX16umtriv9snWXL5/6dZzX1tbm4+wb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hwYtF+9mh8bhloW3dj3tX31an7s4xwLAAAAAIBPzatX82N9X5e+&#10;aL2/388Ouj7dOJ/Pu3H+5ZcX15qmWRi0m6YpW1svrh71oAAAAAAArLa/mvKy9tw8erRzZZz39vbW&#10;xnkK2rPZrB/nW7fO/6uUpi7asG3L8PXX5+++84kBAAAAAFhJX399/m7blmHZuhs3zj4Y5/X19f1x&#10;PvTV7lLKwqC9LHgDAAAAAMDffUhb9qOQAAAAAABEELQBAADrbkQZAAAgAElEQVQ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4M2rXWZhhqWXTjMNSybA0AAAAAAIxq/bCuPAXt+Xw+G+fvv//9H03TLNy01qb94Yen377vgwEA&#10;AAAAWC3//OfT72pd/uWQu3ef3Rznvb29tXGebpzNZvNx/sc/Pvu/Upq6aMO2bYbvvrv0z3c/MgAA&#10;AAAAq+i77y59X0ozLFt38+b5u+O8vr6+P86HlvBSysKgXUqpxQdHAAAAAAA4olKapm0Xt+dF/Cgk&#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IKgDQAAAABAhEODdq21LLqx1mbh/wEAAAAA4O8+pC1PQXsYhmmT+/f/uLFs&#10;02Go7f37z2+874MBAAAAAFgtP//8/MYw1KVfDtnaenFlnOfzeTfO041t29ZxvnLl9OOjPHxz89SR&#10;1gEAAAAAwOefn3xylHWXL5/8bZxns1k/zgeW8PX1bq9ty7Bow64r/bFj3d5RDwoAAAAAwGo7dmz2&#10;uutKv2zdbNbOD7ruRyE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CE2TjUWqeL+/uHW8NQ21KaeupdTdP0fW2fPz+8/IXPBwAAAADAV+L588PLfV+7Re251qa8enV8&#10;cfx7GIYyzu8G7eni4eH8/HjjoocfHs43PvXgAAAAAACslqOjv5rysvY8rvtr7dt2PX1ypG3bqYhv&#10;b28+btsyLNqw60p/48bm4085NAAAAAAAq2d7e/Nx15V+2bpr1y78Oc5d102t2je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ODVoHx/3a8NQF8buvq/t0dH83Jc5FgAAAAAAX5ujo/m5vl/c&#10;npumaU5O+tlp16cbh2Eo4/zw4ct/nOHZ5dGjVzfOdEoAAAAAAFbe48evbzRNU5ate/LkzfVx7vu+&#10;G+cpaLdtW8f5hx+u3C2lqc0CbVuGH364cu+jTwwAAAAAwEq6devyvbYtw7J1//jHpX+Pc9d1/Th/&#10;8NXuUsrCoL0seAMAAAAAwPs+py37UUg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pwbtWmszDLUsurHv&#10;a6m1fplTAQAAAADw1am1Nn1fP/lF6+nGYRimgH379tNfm6ZZGLSbpml/++3Zr5/6YAAAAAAAVst/&#10;m/Ky9tzs7e3vjnPf91PHfju07fS69T//ee12Kc3C16/btgy//nr19kefGAAAAACAlfTrr1dvl9IM&#10;y9bt7l7eG+eu66b1H3y1u5SyMGgvC94AAAAAAPC+tl3cnhfe+3ceBAAAAAAAvh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Dhg0G71loW3Vhrs/D/AAAAAADwvs9py1PQHoZh2uRf/3r+47JNh6G2v//+/MdPfTAAAAAA&#10;AKvl99+f/zgMdemXQx48eHFznIdhmNa/Hdq2jvPu7tb9ZRuW0tSbNy89+LjjAgAAAACwqm7evPSg&#10;lKYuW3fjxubDcW7bdpjm0xbPZu28bctw2v/eblKGtbXu5GMOCwAAAADA6lpb606WteemaZqua09d&#10;40ch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mIJ23/fT/PDhy++HoS6M3X1fu4cPX37/&#10;JQ8HAAAAAMDX4+HDlzf6vnbL1j158vrbcX63Xb8d2nYY583Nc6/O8vCLF8+2DgAAAAAALl489/pj&#10;173brqegXUqZFl+6tP6ybcu06DRdV/qtrfWXH3VaAAAAAABW1tbW+suuK/2ydRcurB2M87vt2je0&#10;AQAAAACIIGgDAAAAABBB0AYAAAAAIIK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mI3DMAxlnJ8+PfhmGGpbSlM/dGPf1+7p04Nv&#10;vvQBAQAAAAD4Ojx9evBN39duUXuutSkvXhxdGv/u+356MXt22g3z+TAbb1z08HEdAAAAAAAs87nt&#10;eSrbbdtORfz69YtP2rYMizbsutJfv37xyccdFwAAAACAVXX9+sUnXVf6ZeuuXj3/bJy7rptatW9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8MGgPQy1LLpx2f8BAAAAAOB9n9OWp6A9DMO0&#10;ye3bT39pmmbhprU27X/XAQAAAADAUrdvP/2l1uVfDtnb298d577vp/Vvh7at4/zLL1d/K6WpzQKl&#10;NPXnn7+58/FHBgAAAABgFf388zd3lrXnpmmanZ2tvXHuum4Y51NLeClNU0pZuGnblqFtF68BAAAA&#10;AIBR25batmVYtq6U0z8g4kch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mI1DrXW6+Pz5&#10;4eVhqG0pTT31rqZp+r52z54dXPnC5wMAAAAA4Cvx7NnBlb6v3aL2XGtTXr482hz/HoahjPO7QXu6&#10;eHQ03xhvXPTwk5Ph3KceHAAAAACA1XJ83K83zfL2fHz8tj3XWqcvjbwd2nYq4tvbm4/btgyLNuy6&#10;0l+/fvE/n3JoAAAAAABWz/b25uOuK/2yddeunX86zl3XTet9Qx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IQPBu1aa1l0Y63Nwv8DAAAAAMD7PqctT0G71jpdvHPn2U/LNh2G2t658+ynT30w&#10;AAAAAACr5c6dZz8NQ1365ZD79/d3xnkYhqlVTzeW8rZf//TTld+XbVhKU3/88crdjzksAAAAAACr&#10;68cfr9wtpanL1t28uXV/nNu2ndafWsJLKbVty7Bow7Ytw7I1AAAAAAAwOmtXfvcF7P91/99+IgAA&#10;AAAA+AI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gqANAAAAAEAEQRsAAAAAgAhT0K61ThdfvDjaGoa6MHb3fe329w+3vuDZAAAA&#10;AAD4iuzvH271fe2WrXv9+vjCOL/brqdo3ff9tMmLF0dnCtUvXx5fOvNJAQAAAABYaa9ena0pv9ue&#10;5/P5bJynoD2bzfpx3tnZut+2ZVi0YdeVfmdn68HHHRcAAAAAgFV18+bWg64r/bJ1N25sPh7ntbW1&#10;+Tj7h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AEQRsAAAAAgAgfDNq11rLoxlqbhf8HAAAAAID3fU5b&#10;noL2fD7vxvn27ae/Ltt0GGr722/PfvnUBwMAAAAAsFp+++3ZL8NQl3455O7d57fG+eTkZDbO042z&#10;2awf5x9+uHx32YalNHV3d2vv444LAAAAAMCq2t3d2iulqcvW3by59WCc19bW5uN8aglfW+tO2rYM&#10;izZs2zKcO9cdf8xhAQAAAABYXefOdcfL2nPTNM1s1vanXfejkA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pwatN+8OTk/DHVh7O772r5+fXzhyxwLAAAAAICvzevXxxf6fnF7bpqmOTqar49z&#10;rXW6Pt04DEMZ56dPD66d4dnl+fOjb85+VAAAAAAAVtmzZ4ffNE1Tlq17/vzwyjj3fd+N8xS027ad&#10;MvfOztb9Upph0YZdV/qbNy89+OgTAwAAAACwknZ2th50XemXrdve3nw8zrPZbFr/wVe7S1kayQEA&#10;AAAA4P+NH4UE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BC0AQAAAACI8MGgXWsti26stVn4fwAAAAAAeN/ntOUpaA/D&#10;MG1y9+7zW8s2HYba3ru3f+tTHwwAAAAAwGq5d2//1jDUpV8O+fe/X34/zvP5vBvn6ca2bes4f//9&#10;pUdnefj29sXHZz8qAAAAAACr7KxN+fr1i0/GeTab9eN8agk/d647btsyLNqw60q/vj47OutBAQAA&#10;AABYbevrs6OuK/2ydbNZOz/tuh+FBA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4dSgfXBw&#10;sjEMdWHs7vvavnlzcv7LHAsAAAAAgK/Nmzcn5/t+cXtumqY5Pu7XxrnWOl1vT7v4xx9vvjvDs8vT&#10;pwfXznxSAAAAAABW2n+bcjnDuqvj3Pd9N85T0C7l7R67u5f3SmmGRRt2Xel3drbuf+yBAQAAAABY&#10;TTs7W/fbtvTL1t24sfl4nGez2bT+g692vxu4AQAAAADg7/A56dmPQgI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T4YNCutZZFN9b69x8GAAAAAICvW63Nwva8yBS0h2GYNrl3b//Wsk2HoXZ7ey92P/XBAAAA&#10;AACslr29F7vDUJd+OeThw5c3xnk+n3fjPN3Ytu30zvX29sXHZ3n4d99deHL2owIAAAAAsMrO2pS/&#10;/fbCn+M8m836cT61hK+vz47atgyLNuy60m9szA7PelAAAAAAAFbbxsbssOtKv2zd2lp3ctp1PwoJ&#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">
                <o:lock v:ext="edit" aspectratio="f"/>
                <v:shape id="Image 45" o:spid="_x0000_s1026" o:spt="75" type="#_x0000_t75" style="position:absolute;left:2191639;top:5578500;height:381000;width:2828925;" filled="f" o:preferrelative="t" stroked="f" coordsize="21600,21600" o:gfxdata="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AKdr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46" o:spid="_x0000_s1026" o:spt="75" type="#_x0000_t75" style="position:absolute;left:1243202;top:552602;height:4301363;width:4390136;" filled="f" o:preferrelative="t" stroked="f" coordsize="21600,21600" o:gfxdata="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ZQMr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Image 47" o:spid="_x0000_s1026" o:spt="75" type="#_x0000_t75" style="position:absolute;left:218820;top:6187719;height:18287;width:6517894;" filled="f" o:preferrelative="t" stroked="f" coordsize="21600,21600" o:gfxdata="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nSAe/&#10;AAAA2wAAAA8AAAAAAAAAAQAgAAAAIgAAAGRycy9kb3ducmV2LnhtbFBLAQIUABQAAAAIAIdO4kAz&#10;LwWeOwAAADkAAAAQAAAAAAAAAAEAIAAAAA4BAABkcnMvc2hhcGV4bWwueG1sUEsFBgAAAAAGAAYA&#10;WwEAALgDAAAAAA==&#10;">
                  <v:fill on="f" focussize="0,0"/>
                  <v:stroke on="f"/>
                  <v:imagedata r:id="rId26" o:title=""/>
                  <o:lock v:ext="edit" aspectratio="f"/>
                </v:shape>
                <v:shape id="Image 48" o:spid="_x0000_s1026" o:spt="75" type="#_x0000_t75" style="position:absolute;left:0;top:0;height:10084587;width:6952767;" filled="f" o:preferrelative="t" stroked="f" coordsize="21600,21600" o:gfxdata="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kTLU7gAAADbAAAA&#10;DwAAAAAAAAABACAAAAAiAAAAZHJzL2Rvd25yZXYueG1sUEsBAhQAFAAAAAgAh07iQDMvBZ47AAAA&#10;OQAAABAAAAAAAAAAAQAgAAAABwEAAGRycy9zaGFwZXhtbC54bWxQSwUGAAAAAAYABgBbAQAAsQMA&#10;AAAA&#10;">
                  <v:fill on="f" focussize="0,0"/>
                  <v:stroke on="f"/>
                  <v:imagedata r:id="rId17" o:title=""/>
                  <o:lock v:ext="edit" aspectratio="f"/>
                </v:shape>
              </v:group>
            </w:pict>
          </mc:Fallback>
        </mc:AlternateContent>
      </w:r>
      <w:r>
        <w:rPr>
          <w:spacing w:val="-2"/>
        </w:rPr>
        <w:t>Input:</w:t>
      </w:r>
    </w:p>
    <w:p w14:paraId="5B897D48">
      <w:pPr>
        <w:pStyle w:val="6"/>
        <w:spacing w:before="3"/>
        <w:rPr>
          <w:b/>
          <w:sz w:val="7"/>
        </w:rPr>
      </w:pPr>
      <w:r>
        <w:rPr>
          <w:b/>
          <w:sz w:val="7"/>
        </w:rPr>
        <mc:AlternateContent>
          <mc:Choice Requires="wps">
            <w:drawing>
              <wp:anchor distT="0" distB="0" distL="0" distR="0" simplePos="0" relativeHeight="251669504" behindDoc="1" locked="0" layoutInCell="1" allowOverlap="1">
                <wp:simplePos x="0" y="0"/>
                <wp:positionH relativeFrom="page">
                  <wp:posOffset>1583055</wp:posOffset>
                </wp:positionH>
                <wp:positionV relativeFrom="paragraph">
                  <wp:posOffset>68580</wp:posOffset>
                </wp:positionV>
                <wp:extent cx="4317365" cy="4228465"/>
                <wp:effectExtent l="0" t="0" r="0" b="0"/>
                <wp:wrapTopAndBottom/>
                <wp:docPr id="49" name="Textbox 49"/>
                <wp:cNvGraphicFramePr/>
                <a:graphic xmlns:a="http://schemas.openxmlformats.org/drawingml/2006/main">
                  <a:graphicData uri="http://schemas.microsoft.com/office/word/2010/wordprocessingShape">
                    <wps:wsp>
                      <wps:cNvSpPr txBox="1"/>
                      <wps:spPr>
                        <a:xfrm>
                          <a:off x="0" y="0"/>
                          <a:ext cx="4317365" cy="4228465"/>
                        </a:xfrm>
                        <a:prstGeom prst="rect">
                          <a:avLst/>
                        </a:prstGeom>
                      </wps:spPr>
                      <wps:txbx>
                        <w:txbxContent>
                          <w:p w14:paraId="687815A8">
                            <w:pPr>
                              <w:spacing w:before="17"/>
                              <w:ind w:left="86" w:right="1358" w:firstLine="360"/>
                              <w:jc w:val="left"/>
                              <w:rPr>
                                <w:rFonts w:ascii="Arial"/>
                                <w:b/>
                                <w:sz w:val="24"/>
                              </w:rPr>
                            </w:pPr>
                            <w:r>
                              <w:rPr>
                                <w:rFonts w:ascii="Arial"/>
                                <w:b/>
                                <w:sz w:val="24"/>
                              </w:rPr>
                              <w:t>#include</w:t>
                            </w:r>
                            <w:r>
                              <w:rPr>
                                <w:rFonts w:ascii="Arial"/>
                                <w:b/>
                                <w:spacing w:val="-8"/>
                                <w:sz w:val="24"/>
                              </w:rPr>
                              <w:t xml:space="preserve"> </w:t>
                            </w:r>
                            <w:r>
                              <w:rPr>
                                <w:rFonts w:ascii="Arial"/>
                                <w:b/>
                                <w:sz w:val="24"/>
                              </w:rPr>
                              <w:t>&lt;iostream&gt;</w:t>
                            </w:r>
                            <w:r>
                              <w:rPr>
                                <w:rFonts w:ascii="Arial"/>
                                <w:b/>
                                <w:spacing w:val="80"/>
                                <w:sz w:val="24"/>
                              </w:rPr>
                              <w:t xml:space="preserve"> </w:t>
                            </w:r>
                            <w:r>
                              <w:rPr>
                                <w:rFonts w:ascii="Arial"/>
                                <w:b/>
                                <w:sz w:val="24"/>
                              </w:rPr>
                              <w:t>//</w:t>
                            </w:r>
                            <w:r>
                              <w:rPr>
                                <w:rFonts w:ascii="Arial"/>
                                <w:b/>
                                <w:spacing w:val="-6"/>
                                <w:sz w:val="24"/>
                              </w:rPr>
                              <w:t xml:space="preserve"> </w:t>
                            </w:r>
                            <w:r>
                              <w:rPr>
                                <w:rFonts w:ascii="Arial"/>
                                <w:b/>
                                <w:sz w:val="24"/>
                              </w:rPr>
                              <w:t>input/output</w:t>
                            </w:r>
                            <w:r>
                              <w:rPr>
                                <w:rFonts w:ascii="Arial"/>
                                <w:b/>
                                <w:spacing w:val="-7"/>
                                <w:sz w:val="24"/>
                              </w:rPr>
                              <w:t xml:space="preserve"> </w:t>
                            </w:r>
                            <w:r>
                              <w:rPr>
                                <w:rFonts w:ascii="Arial"/>
                                <w:b/>
                                <w:sz w:val="24"/>
                              </w:rPr>
                              <w:t>library using</w:t>
                            </w:r>
                            <w:r>
                              <w:rPr>
                                <w:rFonts w:ascii="Arial"/>
                                <w:b/>
                                <w:spacing w:val="-3"/>
                                <w:sz w:val="24"/>
                              </w:rPr>
                              <w:t xml:space="preserve"> </w:t>
                            </w:r>
                            <w:r>
                              <w:rPr>
                                <w:rFonts w:ascii="Arial"/>
                                <w:b/>
                                <w:sz w:val="24"/>
                              </w:rPr>
                              <w:t>namespace</w:t>
                            </w:r>
                            <w:r>
                              <w:rPr>
                                <w:rFonts w:ascii="Arial"/>
                                <w:b/>
                                <w:spacing w:val="-3"/>
                                <w:sz w:val="24"/>
                              </w:rPr>
                              <w:t xml:space="preserve"> </w:t>
                            </w:r>
                            <w:r>
                              <w:rPr>
                                <w:rFonts w:ascii="Arial"/>
                                <w:b/>
                                <w:sz w:val="24"/>
                              </w:rPr>
                              <w:t>std;</w:t>
                            </w:r>
                            <w:r>
                              <w:rPr>
                                <w:rFonts w:ascii="Arial"/>
                                <w:b/>
                                <w:spacing w:val="62"/>
                                <w:sz w:val="24"/>
                              </w:rPr>
                              <w:t xml:space="preserve"> </w:t>
                            </w:r>
                            <w:r>
                              <w:rPr>
                                <w:rFonts w:ascii="Arial"/>
                                <w:b/>
                                <w:sz w:val="24"/>
                              </w:rPr>
                              <w:t>//</w:t>
                            </w:r>
                            <w:r>
                              <w:rPr>
                                <w:rFonts w:ascii="Arial"/>
                                <w:b/>
                                <w:spacing w:val="-2"/>
                                <w:sz w:val="24"/>
                              </w:rPr>
                              <w:t xml:space="preserve"> </w:t>
                            </w:r>
                            <w:r>
                              <w:rPr>
                                <w:rFonts w:ascii="Arial"/>
                                <w:b/>
                                <w:sz w:val="24"/>
                              </w:rPr>
                              <w:t>standard</w:t>
                            </w:r>
                            <w:r>
                              <w:rPr>
                                <w:rFonts w:ascii="Arial"/>
                                <w:b/>
                                <w:spacing w:val="-3"/>
                                <w:sz w:val="24"/>
                              </w:rPr>
                              <w:t xml:space="preserve"> </w:t>
                            </w:r>
                            <w:r>
                              <w:rPr>
                                <w:rFonts w:ascii="Arial"/>
                                <w:b/>
                                <w:spacing w:val="-2"/>
                                <w:sz w:val="24"/>
                              </w:rPr>
                              <w:t>namespace</w:t>
                            </w:r>
                          </w:p>
                          <w:p w14:paraId="46ADBDEE">
                            <w:pPr>
                              <w:pStyle w:val="6"/>
                              <w:rPr>
                                <w:rFonts w:ascii="Arial"/>
                                <w:b/>
                              </w:rPr>
                            </w:pPr>
                          </w:p>
                          <w:p w14:paraId="35628D60">
                            <w:pPr>
                              <w:spacing w:before="0"/>
                              <w:ind w:left="86" w:right="1358" w:firstLine="0"/>
                              <w:jc w:val="left"/>
                              <w:rPr>
                                <w:rFonts w:ascii="Arial"/>
                                <w:b/>
                                <w:sz w:val="24"/>
                              </w:rPr>
                            </w:pPr>
                            <w:r>
                              <w:rPr>
                                <w:rFonts w:ascii="Arial"/>
                                <w:b/>
                                <w:sz w:val="24"/>
                              </w:rPr>
                              <w:t>//</w:t>
                            </w:r>
                            <w:r>
                              <w:rPr>
                                <w:rFonts w:ascii="Arial"/>
                                <w:b/>
                                <w:spacing w:val="-8"/>
                                <w:sz w:val="24"/>
                              </w:rPr>
                              <w:t xml:space="preserve"> </w:t>
                            </w:r>
                            <w:r>
                              <w:rPr>
                                <w:rFonts w:ascii="Arial"/>
                                <w:b/>
                                <w:sz w:val="24"/>
                              </w:rPr>
                              <w:t>function</w:t>
                            </w:r>
                            <w:r>
                              <w:rPr>
                                <w:rFonts w:ascii="Arial"/>
                                <w:b/>
                                <w:spacing w:val="-8"/>
                                <w:sz w:val="24"/>
                              </w:rPr>
                              <w:t xml:space="preserve"> </w:t>
                            </w:r>
                            <w:r>
                              <w:rPr>
                                <w:rFonts w:ascii="Arial"/>
                                <w:b/>
                                <w:sz w:val="24"/>
                              </w:rPr>
                              <w:t>declaration</w:t>
                            </w:r>
                            <w:r>
                              <w:rPr>
                                <w:rFonts w:ascii="Arial"/>
                                <w:b/>
                                <w:spacing w:val="-8"/>
                                <w:sz w:val="24"/>
                              </w:rPr>
                              <w:t xml:space="preserve"> </w:t>
                            </w:r>
                            <w:r>
                              <w:rPr>
                                <w:rFonts w:ascii="Arial"/>
                                <w:b/>
                                <w:sz w:val="24"/>
                              </w:rPr>
                              <w:t>(integer</w:t>
                            </w:r>
                            <w:r>
                              <w:rPr>
                                <w:rFonts w:ascii="Arial"/>
                                <w:b/>
                                <w:spacing w:val="-8"/>
                                <w:sz w:val="24"/>
                              </w:rPr>
                              <w:t xml:space="preserve"> </w:t>
                            </w:r>
                            <w:r>
                              <w:rPr>
                                <w:rFonts w:ascii="Arial"/>
                                <w:b/>
                                <w:sz w:val="24"/>
                              </w:rPr>
                              <w:t>return</w:t>
                            </w:r>
                            <w:r>
                              <w:rPr>
                                <w:rFonts w:ascii="Arial"/>
                                <w:b/>
                                <w:spacing w:val="-8"/>
                                <w:sz w:val="24"/>
                              </w:rPr>
                              <w:t xml:space="preserve"> </w:t>
                            </w:r>
                            <w:r>
                              <w:rPr>
                                <w:rFonts w:ascii="Arial"/>
                                <w:b/>
                                <w:sz w:val="24"/>
                              </w:rPr>
                              <w:t>karega) int getSquare(int number)</w:t>
                            </w:r>
                          </w:p>
                          <w:p w14:paraId="0548B560">
                            <w:pPr>
                              <w:spacing w:before="0"/>
                              <w:ind w:left="86" w:right="0" w:firstLine="0"/>
                              <w:jc w:val="left"/>
                              <w:rPr>
                                <w:rFonts w:ascii="Arial"/>
                                <w:b/>
                                <w:sz w:val="24"/>
                              </w:rPr>
                            </w:pPr>
                            <w:r>
                              <w:rPr>
                                <w:rFonts w:ascii="Arial"/>
                                <w:b/>
                                <w:spacing w:val="-10"/>
                                <w:sz w:val="24"/>
                              </w:rPr>
                              <w:t>{</w:t>
                            </w:r>
                          </w:p>
                          <w:p w14:paraId="6071AF44">
                            <w:pPr>
                              <w:spacing w:before="1"/>
                              <w:ind w:left="86" w:right="0" w:firstLine="268"/>
                              <w:jc w:val="left"/>
                              <w:rPr>
                                <w:rFonts w:ascii="Arial"/>
                                <w:b/>
                                <w:sz w:val="24"/>
                              </w:rPr>
                            </w:pPr>
                            <w:r>
                              <w:rPr>
                                <w:rFonts w:ascii="Arial"/>
                                <w:b/>
                                <w:sz w:val="24"/>
                              </w:rPr>
                              <w:t>int</w:t>
                            </w:r>
                            <w:r>
                              <w:rPr>
                                <w:rFonts w:ascii="Arial"/>
                                <w:b/>
                                <w:spacing w:val="-4"/>
                                <w:sz w:val="24"/>
                              </w:rPr>
                              <w:t xml:space="preserve"> </w:t>
                            </w:r>
                            <w:r>
                              <w:rPr>
                                <w:rFonts w:ascii="Arial"/>
                                <w:b/>
                                <w:sz w:val="24"/>
                              </w:rPr>
                              <w:t>square</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80"/>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4"/>
                                <w:sz w:val="24"/>
                              </w:rPr>
                              <w:t xml:space="preserve"> </w:t>
                            </w:r>
                            <w:r>
                              <w:rPr>
                                <w:rFonts w:ascii="Arial"/>
                                <w:b/>
                                <w:sz w:val="24"/>
                              </w:rPr>
                              <w:t>ka</w:t>
                            </w:r>
                            <w:r>
                              <w:rPr>
                                <w:rFonts w:ascii="Arial"/>
                                <w:b/>
                                <w:spacing w:val="-6"/>
                                <w:sz w:val="24"/>
                              </w:rPr>
                              <w:t xml:space="preserve"> </w:t>
                            </w:r>
                            <w:r>
                              <w:rPr>
                                <w:rFonts w:ascii="Arial"/>
                                <w:b/>
                                <w:sz w:val="24"/>
                              </w:rPr>
                              <w:t>square calculate kiya</w:t>
                            </w:r>
                          </w:p>
                          <w:p w14:paraId="66B0BB2D">
                            <w:pPr>
                              <w:spacing w:before="276"/>
                              <w:ind w:left="86" w:right="0" w:firstLine="268"/>
                              <w:jc w:val="left"/>
                              <w:rPr>
                                <w:rFonts w:ascii="Arial"/>
                                <w:b/>
                                <w:sz w:val="24"/>
                              </w:rPr>
                            </w:pPr>
                            <w:r>
                              <w:rPr>
                                <w:rFonts w:ascii="Arial"/>
                                <w:b/>
                                <w:sz w:val="24"/>
                              </w:rPr>
                              <w:t>return</w:t>
                            </w:r>
                            <w:r>
                              <w:rPr>
                                <w:rFonts w:ascii="Arial"/>
                                <w:b/>
                                <w:spacing w:val="-6"/>
                                <w:sz w:val="24"/>
                              </w:rPr>
                              <w:t xml:space="preserve"> </w:t>
                            </w:r>
                            <w:r>
                              <w:rPr>
                                <w:rFonts w:ascii="Arial"/>
                                <w:b/>
                                <w:sz w:val="24"/>
                              </w:rPr>
                              <w:t>square;</w:t>
                            </w:r>
                            <w:r>
                              <w:rPr>
                                <w:rFonts w:ascii="Arial"/>
                                <w:b/>
                                <w:spacing w:val="80"/>
                                <w:sz w:val="24"/>
                              </w:rPr>
                              <w:t xml:space="preserve"> </w:t>
                            </w:r>
                            <w:r>
                              <w:rPr>
                                <w:rFonts w:ascii="Arial"/>
                                <w:b/>
                                <w:sz w:val="24"/>
                              </w:rPr>
                              <w:t>//</w:t>
                            </w:r>
                            <w:r>
                              <w:rPr>
                                <w:rFonts w:ascii="Arial"/>
                                <w:b/>
                                <w:spacing w:val="-4"/>
                                <w:sz w:val="24"/>
                              </w:rPr>
                              <w:t xml:space="preserve"> </w:t>
                            </w:r>
                            <w:r>
                              <w:rPr>
                                <w:rFonts w:ascii="Arial"/>
                                <w:b/>
                                <w:sz w:val="24"/>
                              </w:rPr>
                              <w:t>result</w:t>
                            </w:r>
                            <w:r>
                              <w:rPr>
                                <w:rFonts w:ascii="Arial"/>
                                <w:b/>
                                <w:spacing w:val="-4"/>
                                <w:sz w:val="24"/>
                              </w:rPr>
                              <w:t xml:space="preserve"> </w:t>
                            </w:r>
                            <w:r>
                              <w:rPr>
                                <w:rFonts w:ascii="Arial"/>
                                <w:b/>
                                <w:sz w:val="24"/>
                              </w:rPr>
                              <w:t>wapas</w:t>
                            </w:r>
                            <w:r>
                              <w:rPr>
                                <w:rFonts w:ascii="Arial"/>
                                <w:b/>
                                <w:spacing w:val="-4"/>
                                <w:sz w:val="24"/>
                              </w:rPr>
                              <w:t xml:space="preserve"> </w:t>
                            </w:r>
                            <w:r>
                              <w:rPr>
                                <w:rFonts w:ascii="Arial"/>
                                <w:b/>
                                <w:sz w:val="24"/>
                              </w:rPr>
                              <w:t>main</w:t>
                            </w:r>
                            <w:r>
                              <w:rPr>
                                <w:rFonts w:ascii="Arial"/>
                                <w:b/>
                                <w:spacing w:val="-4"/>
                                <w:sz w:val="24"/>
                              </w:rPr>
                              <w:t xml:space="preserve"> </w:t>
                            </w:r>
                            <w:r>
                              <w:rPr>
                                <w:rFonts w:ascii="Arial"/>
                                <w:b/>
                                <w:sz w:val="24"/>
                              </w:rPr>
                              <w:t>function</w:t>
                            </w:r>
                            <w:r>
                              <w:rPr>
                                <w:rFonts w:ascii="Arial"/>
                                <w:b/>
                                <w:spacing w:val="-4"/>
                                <w:sz w:val="24"/>
                              </w:rPr>
                              <w:t xml:space="preserve"> </w:t>
                            </w:r>
                            <w:r>
                              <w:rPr>
                                <w:rFonts w:ascii="Arial"/>
                                <w:b/>
                                <w:sz w:val="24"/>
                              </w:rPr>
                              <w:t>ko</w:t>
                            </w:r>
                            <w:r>
                              <w:rPr>
                                <w:rFonts w:ascii="Arial"/>
                                <w:b/>
                                <w:spacing w:val="-4"/>
                                <w:sz w:val="24"/>
                              </w:rPr>
                              <w:t xml:space="preserve"> </w:t>
                            </w:r>
                            <w:r>
                              <w:rPr>
                                <w:rFonts w:ascii="Arial"/>
                                <w:b/>
                                <w:sz w:val="24"/>
                              </w:rPr>
                              <w:t xml:space="preserve">return </w:t>
                            </w:r>
                            <w:r>
                              <w:rPr>
                                <w:rFonts w:ascii="Arial"/>
                                <w:b/>
                                <w:spacing w:val="-4"/>
                                <w:sz w:val="24"/>
                              </w:rPr>
                              <w:t>kiya</w:t>
                            </w:r>
                          </w:p>
                          <w:p w14:paraId="36F27653">
                            <w:pPr>
                              <w:spacing w:before="0"/>
                              <w:ind w:left="86" w:right="0" w:firstLine="0"/>
                              <w:jc w:val="left"/>
                              <w:rPr>
                                <w:rFonts w:ascii="Arial"/>
                                <w:b/>
                                <w:sz w:val="24"/>
                              </w:rPr>
                            </w:pPr>
                            <w:r>
                              <w:rPr>
                                <w:rFonts w:ascii="Arial"/>
                                <w:b/>
                                <w:spacing w:val="-5"/>
                                <w:sz w:val="24"/>
                              </w:rPr>
                              <w:t>\}</w:t>
                            </w:r>
                          </w:p>
                          <w:p w14:paraId="593A84C4">
                            <w:pPr>
                              <w:pStyle w:val="6"/>
                              <w:rPr>
                                <w:rFonts w:ascii="Arial"/>
                                <w:b/>
                              </w:rPr>
                            </w:pPr>
                          </w:p>
                          <w:p w14:paraId="7D6C8335">
                            <w:pPr>
                              <w:spacing w:before="0"/>
                              <w:ind w:left="86" w:right="0" w:firstLine="0"/>
                              <w:jc w:val="left"/>
                              <w:rPr>
                                <w:rFonts w:ascii="Arial"/>
                                <w:b/>
                                <w:sz w:val="24"/>
                              </w:rPr>
                            </w:pPr>
                            <w:r>
                              <w:rPr>
                                <w:rFonts w:ascii="Arial"/>
                                <w:b/>
                                <w:sz w:val="24"/>
                              </w:rPr>
                              <w:t xml:space="preserve">int </w:t>
                            </w:r>
                            <w:r>
                              <w:rPr>
                                <w:rFonts w:ascii="Arial"/>
                                <w:b/>
                                <w:spacing w:val="-2"/>
                                <w:sz w:val="24"/>
                              </w:rPr>
                              <w:t>main()</w:t>
                            </w:r>
                          </w:p>
                          <w:p w14:paraId="03D2EB95">
                            <w:pPr>
                              <w:spacing w:before="0"/>
                              <w:ind w:left="86" w:right="0" w:firstLine="0"/>
                              <w:jc w:val="left"/>
                              <w:rPr>
                                <w:rFonts w:ascii="Arial"/>
                                <w:b/>
                                <w:sz w:val="24"/>
                              </w:rPr>
                            </w:pPr>
                            <w:r>
                              <w:rPr>
                                <w:rFonts w:ascii="Arial"/>
                                <w:b/>
                                <w:spacing w:val="-10"/>
                                <w:sz w:val="24"/>
                              </w:rPr>
                              <w:t>{</w:t>
                            </w:r>
                          </w:p>
                          <w:p w14:paraId="1B0D67CD">
                            <w:pPr>
                              <w:spacing w:before="0" w:line="480" w:lineRule="auto"/>
                              <w:ind w:left="355" w:right="548" w:firstLine="0"/>
                              <w:jc w:val="left"/>
                              <w:rPr>
                                <w:rFonts w:ascii="Arial" w:hAnsi="Arial"/>
                                <w:b/>
                                <w:sz w:val="24"/>
                              </w:rPr>
                            </w:pPr>
                            <w:r>
                              <w:rPr>
                                <w:rFonts w:ascii="Arial" w:hAnsi="Arial"/>
                                <w:b/>
                                <w:sz w:val="24"/>
                              </w:rPr>
                              <w:t>int result;</w:t>
                            </w:r>
                            <w:r>
                              <w:rPr>
                                <w:rFonts w:ascii="Arial" w:hAnsi="Arial"/>
                                <w:b/>
                                <w:spacing w:val="80"/>
                                <w:w w:val="150"/>
                                <w:sz w:val="24"/>
                              </w:rPr>
                              <w:t xml:space="preserve"> </w:t>
                            </w:r>
                            <w:r>
                              <w:rPr>
                                <w:rFonts w:ascii="Arial" w:hAnsi="Arial"/>
                                <w:b/>
                                <w:sz w:val="24"/>
                              </w:rPr>
                              <w:t>// variable result store karne ke liye result</w:t>
                            </w:r>
                            <w:r>
                              <w:rPr>
                                <w:rFonts w:ascii="Arial" w:hAnsi="Arial"/>
                                <w:b/>
                                <w:spacing w:val="-4"/>
                                <w:sz w:val="24"/>
                              </w:rPr>
                              <w:t xml:space="preserve"> </w:t>
                            </w:r>
                            <w:r>
                              <w:rPr>
                                <w:rFonts w:ascii="Arial" w:hAnsi="Arial"/>
                                <w:b/>
                                <w:sz w:val="24"/>
                              </w:rPr>
                              <w:t>=</w:t>
                            </w:r>
                            <w:r>
                              <w:rPr>
                                <w:rFonts w:ascii="Arial" w:hAnsi="Arial"/>
                                <w:b/>
                                <w:spacing w:val="-5"/>
                                <w:sz w:val="24"/>
                              </w:rPr>
                              <w:t xml:space="preserve"> </w:t>
                            </w:r>
                            <w:r>
                              <w:rPr>
                                <w:rFonts w:ascii="Arial" w:hAnsi="Arial"/>
                                <w:b/>
                                <w:sz w:val="24"/>
                              </w:rPr>
                              <w:t>getSquare(7);</w:t>
                            </w:r>
                            <w:r>
                              <w:rPr>
                                <w:rFonts w:ascii="Arial" w:hAnsi="Arial"/>
                                <w:b/>
                                <w:spacing w:val="80"/>
                                <w:sz w:val="24"/>
                              </w:rPr>
                              <w:t xml:space="preserve"> </w:t>
                            </w:r>
                            <w:r>
                              <w:rPr>
                                <w:rFonts w:ascii="Arial" w:hAnsi="Arial"/>
                                <w:b/>
                                <w:sz w:val="24"/>
                              </w:rPr>
                              <w:t>//</w:t>
                            </w:r>
                            <w:r>
                              <w:rPr>
                                <w:rFonts w:ascii="Arial" w:hAnsi="Arial"/>
                                <w:b/>
                                <w:spacing w:val="-4"/>
                                <w:sz w:val="24"/>
                              </w:rPr>
                              <w:t xml:space="preserve"> </w:t>
                            </w:r>
                            <w:r>
                              <w:rPr>
                                <w:rFonts w:ascii="Arial" w:hAnsi="Arial"/>
                                <w:b/>
                                <w:sz w:val="24"/>
                              </w:rPr>
                              <w:t>function</w:t>
                            </w:r>
                            <w:r>
                              <w:rPr>
                                <w:rFonts w:ascii="Arial" w:hAnsi="Arial"/>
                                <w:b/>
                                <w:spacing w:val="-4"/>
                                <w:sz w:val="24"/>
                              </w:rPr>
                              <w:t xml:space="preserve"> </w:t>
                            </w:r>
                            <w:r>
                              <w:rPr>
                                <w:rFonts w:ascii="Arial" w:hAnsi="Arial"/>
                                <w:b/>
                                <w:sz w:val="24"/>
                              </w:rPr>
                              <w:t>call</w:t>
                            </w:r>
                            <w:r>
                              <w:rPr>
                                <w:rFonts w:ascii="Arial" w:hAnsi="Arial"/>
                                <w:b/>
                                <w:spacing w:val="-4"/>
                                <w:sz w:val="24"/>
                              </w:rPr>
                              <w:t xml:space="preserve"> </w:t>
                            </w:r>
                            <w:r>
                              <w:rPr>
                                <w:rFonts w:ascii="Arial" w:hAnsi="Arial"/>
                                <w:b/>
                                <w:sz w:val="24"/>
                              </w:rPr>
                              <w:t>→7</w:t>
                            </w:r>
                            <w:r>
                              <w:rPr>
                                <w:rFonts w:ascii="Arial" w:hAnsi="Arial"/>
                                <w:b/>
                                <w:spacing w:val="-3"/>
                                <w:sz w:val="24"/>
                              </w:rPr>
                              <w:t xml:space="preserve"> </w:t>
                            </w:r>
                            <w:r>
                              <w:rPr>
                                <w:rFonts w:ascii="Arial" w:hAnsi="Arial"/>
                                <w:b/>
                                <w:sz w:val="24"/>
                              </w:rPr>
                              <w:t>pass</w:t>
                            </w:r>
                            <w:r>
                              <w:rPr>
                                <w:rFonts w:ascii="Arial" w:hAnsi="Arial"/>
                                <w:b/>
                                <w:spacing w:val="-4"/>
                                <w:sz w:val="24"/>
                              </w:rPr>
                              <w:t xml:space="preserve"> </w:t>
                            </w:r>
                            <w:r>
                              <w:rPr>
                                <w:rFonts w:ascii="Arial" w:hAnsi="Arial"/>
                                <w:b/>
                                <w:sz w:val="24"/>
                              </w:rPr>
                              <w:t>kiya</w:t>
                            </w:r>
                          </w:p>
                          <w:p w14:paraId="47B74E53">
                            <w:pPr>
                              <w:spacing w:before="0"/>
                              <w:ind w:left="355" w:right="0" w:firstLine="0"/>
                              <w:jc w:val="left"/>
                              <w:rPr>
                                <w:rFonts w:ascii="Arial"/>
                                <w:b/>
                                <w:sz w:val="24"/>
                              </w:rPr>
                            </w:pPr>
                            <w:r>
                              <w:rPr>
                                <w:rFonts w:ascii="Arial"/>
                                <w:b/>
                                <w:sz w:val="24"/>
                              </w:rPr>
                              <w:t>cout</w:t>
                            </w:r>
                            <w:r>
                              <w:rPr>
                                <w:rFonts w:ascii="Arial"/>
                                <w:b/>
                                <w:spacing w:val="-3"/>
                                <w:sz w:val="24"/>
                              </w:rPr>
                              <w:t xml:space="preserve"> </w:t>
                            </w:r>
                            <w:r>
                              <w:rPr>
                                <w:rFonts w:ascii="Arial"/>
                                <w:b/>
                                <w:sz w:val="24"/>
                              </w:rPr>
                              <w:t>&lt;&lt;</w:t>
                            </w:r>
                            <w:r>
                              <w:rPr>
                                <w:rFonts w:ascii="Arial"/>
                                <w:b/>
                                <w:spacing w:val="-3"/>
                                <w:sz w:val="24"/>
                              </w:rPr>
                              <w:t xml:space="preserve"> </w:t>
                            </w:r>
                            <w:r>
                              <w:rPr>
                                <w:rFonts w:ascii="Arial"/>
                                <w:b/>
                                <w:sz w:val="24"/>
                              </w:rPr>
                              <w:t>"Square</w:t>
                            </w:r>
                            <w:r>
                              <w:rPr>
                                <w:rFonts w:ascii="Arial"/>
                                <w:b/>
                                <w:spacing w:val="-1"/>
                                <w:sz w:val="24"/>
                              </w:rPr>
                              <w:t xml:space="preserve"> </w:t>
                            </w:r>
                            <w:r>
                              <w:rPr>
                                <w:rFonts w:ascii="Arial"/>
                                <w:b/>
                                <w:sz w:val="24"/>
                              </w:rPr>
                              <w:t>=</w:t>
                            </w:r>
                            <w:r>
                              <w:rPr>
                                <w:rFonts w:ascii="Arial"/>
                                <w:b/>
                                <w:spacing w:val="-3"/>
                                <w:sz w:val="24"/>
                              </w:rPr>
                              <w:t xml:space="preserve"> </w:t>
                            </w:r>
                            <w:r>
                              <w:rPr>
                                <w:rFonts w:ascii="Arial"/>
                                <w:b/>
                                <w:sz w:val="24"/>
                              </w:rPr>
                              <w:t>"</w:t>
                            </w:r>
                            <w:r>
                              <w:rPr>
                                <w:rFonts w:ascii="Arial"/>
                                <w:b/>
                                <w:spacing w:val="-2"/>
                                <w:sz w:val="24"/>
                              </w:rPr>
                              <w:t xml:space="preserve"> </w:t>
                            </w:r>
                            <w:r>
                              <w:rPr>
                                <w:rFonts w:ascii="Arial"/>
                                <w:b/>
                                <w:sz w:val="24"/>
                              </w:rPr>
                              <w:t>&lt;&lt;</w:t>
                            </w:r>
                            <w:r>
                              <w:rPr>
                                <w:rFonts w:ascii="Arial"/>
                                <w:b/>
                                <w:spacing w:val="-3"/>
                                <w:sz w:val="24"/>
                              </w:rPr>
                              <w:t xml:space="preserve"> </w:t>
                            </w:r>
                            <w:r>
                              <w:rPr>
                                <w:rFonts w:ascii="Arial"/>
                                <w:b/>
                                <w:sz w:val="24"/>
                              </w:rPr>
                              <w:t>result</w:t>
                            </w:r>
                            <w:r>
                              <w:rPr>
                                <w:rFonts w:ascii="Arial"/>
                                <w:b/>
                                <w:spacing w:val="-1"/>
                                <w:sz w:val="24"/>
                              </w:rPr>
                              <w:t xml:space="preserve"> </w:t>
                            </w:r>
                            <w:r>
                              <w:rPr>
                                <w:rFonts w:ascii="Arial"/>
                                <w:b/>
                                <w:sz w:val="24"/>
                              </w:rPr>
                              <w:t>&lt;&lt;</w:t>
                            </w:r>
                            <w:r>
                              <w:rPr>
                                <w:rFonts w:ascii="Arial"/>
                                <w:b/>
                                <w:spacing w:val="-1"/>
                                <w:sz w:val="24"/>
                              </w:rPr>
                              <w:t xml:space="preserve"> </w:t>
                            </w:r>
                            <w:r>
                              <w:rPr>
                                <w:rFonts w:ascii="Arial"/>
                                <w:b/>
                                <w:spacing w:val="-2"/>
                                <w:sz w:val="24"/>
                              </w:rPr>
                              <w:t>endl;</w:t>
                            </w:r>
                          </w:p>
                          <w:p w14:paraId="460465B5">
                            <w:pPr>
                              <w:spacing w:before="0"/>
                              <w:ind w:left="355" w:right="0" w:firstLine="0"/>
                              <w:jc w:val="left"/>
                              <w:rPr>
                                <w:rFonts w:ascii="Arial"/>
                                <w:b/>
                                <w:sz w:val="24"/>
                              </w:rPr>
                            </w:pPr>
                            <w:r>
                              <w:rPr>
                                <w:rFonts w:ascii="Arial"/>
                                <w:b/>
                                <w:sz w:val="24"/>
                              </w:rPr>
                              <w:t>//</w:t>
                            </w:r>
                            <w:r>
                              <w:rPr>
                                <w:rFonts w:ascii="Arial"/>
                                <w:b/>
                                <w:spacing w:val="-5"/>
                                <w:sz w:val="24"/>
                              </w:rPr>
                              <w:t xml:space="preserve"> </w:t>
                            </w:r>
                            <w:r>
                              <w:rPr>
                                <w:rFonts w:ascii="Arial"/>
                                <w:b/>
                                <w:sz w:val="24"/>
                              </w:rPr>
                              <w:t>result</w:t>
                            </w:r>
                            <w:r>
                              <w:rPr>
                                <w:rFonts w:ascii="Arial"/>
                                <w:b/>
                                <w:spacing w:val="-2"/>
                                <w:sz w:val="24"/>
                              </w:rPr>
                              <w:t xml:space="preserve"> </w:t>
                            </w:r>
                            <w:r>
                              <w:rPr>
                                <w:rFonts w:ascii="Arial"/>
                                <w:b/>
                                <w:sz w:val="24"/>
                              </w:rPr>
                              <w:t>display</w:t>
                            </w:r>
                            <w:r>
                              <w:rPr>
                                <w:rFonts w:ascii="Arial"/>
                                <w:b/>
                                <w:spacing w:val="-2"/>
                                <w:sz w:val="24"/>
                              </w:rPr>
                              <w:t xml:space="preserve"> </w:t>
                            </w:r>
                            <w:r>
                              <w:rPr>
                                <w:rFonts w:ascii="Arial"/>
                                <w:b/>
                                <w:spacing w:val="-4"/>
                                <w:sz w:val="24"/>
                              </w:rPr>
                              <w:t>kiya</w:t>
                            </w:r>
                          </w:p>
                          <w:p w14:paraId="48D4F4B8">
                            <w:pPr>
                              <w:pStyle w:val="6"/>
                              <w:rPr>
                                <w:rFonts w:ascii="Arial"/>
                                <w:b/>
                              </w:rPr>
                            </w:pPr>
                          </w:p>
                          <w:p w14:paraId="5497ACAF">
                            <w:pPr>
                              <w:tabs>
                                <w:tab w:val="left" w:pos="1527"/>
                              </w:tabs>
                              <w:spacing w:before="0"/>
                              <w:ind w:left="355" w:right="0" w:firstLine="0"/>
                              <w:jc w:val="left"/>
                              <w:rPr>
                                <w:rFonts w:ascii="Arial"/>
                                <w:b/>
                                <w:sz w:val="24"/>
                              </w:rPr>
                            </w:pPr>
                            <w:r>
                              <w:rPr>
                                <w:rFonts w:ascii="Arial"/>
                                <w:b/>
                                <w:sz w:val="24"/>
                              </w:rPr>
                              <w:t>return</w:t>
                            </w:r>
                            <w:r>
                              <w:rPr>
                                <w:rFonts w:ascii="Arial"/>
                                <w:b/>
                                <w:spacing w:val="-4"/>
                                <w:sz w:val="24"/>
                              </w:rPr>
                              <w:t xml:space="preserve"> </w:t>
                            </w:r>
                            <w:r>
                              <w:rPr>
                                <w:rFonts w:ascii="Arial"/>
                                <w:b/>
                                <w:spacing w:val="-5"/>
                                <w:sz w:val="24"/>
                              </w:rPr>
                              <w:t>0;</w:t>
                            </w:r>
                            <w:r>
                              <w:rPr>
                                <w:rFonts w:ascii="Arial"/>
                                <w:b/>
                                <w:sz w:val="24"/>
                              </w:rPr>
                              <w:tab/>
                            </w:r>
                            <w:r>
                              <w:rPr>
                                <w:rFonts w:ascii="Arial"/>
                                <w:b/>
                                <w:sz w:val="24"/>
                              </w:rPr>
                              <w:t>//</w:t>
                            </w:r>
                            <w:r>
                              <w:rPr>
                                <w:rFonts w:ascii="Arial"/>
                                <w:b/>
                                <w:spacing w:val="-4"/>
                                <w:sz w:val="24"/>
                              </w:rPr>
                              <w:t xml:space="preserve"> </w:t>
                            </w:r>
                            <w:r>
                              <w:rPr>
                                <w:rFonts w:ascii="Arial"/>
                                <w:b/>
                                <w:sz w:val="24"/>
                              </w:rPr>
                              <w:t>program</w:t>
                            </w:r>
                            <w:r>
                              <w:rPr>
                                <w:rFonts w:ascii="Arial"/>
                                <w:b/>
                                <w:spacing w:val="-4"/>
                                <w:sz w:val="24"/>
                              </w:rPr>
                              <w:t xml:space="preserve"> </w:t>
                            </w:r>
                            <w:r>
                              <w:rPr>
                                <w:rFonts w:ascii="Arial"/>
                                <w:b/>
                                <w:spacing w:val="-5"/>
                                <w:sz w:val="24"/>
                              </w:rPr>
                              <w:t>end</w:t>
                            </w:r>
                          </w:p>
                          <w:p w14:paraId="27484491">
                            <w:pPr>
                              <w:spacing w:before="0"/>
                              <w:ind w:left="86" w:right="0" w:firstLine="0"/>
                              <w:jc w:val="left"/>
                              <w:rPr>
                                <w:rFonts w:ascii="Arial"/>
                                <w:b/>
                                <w:sz w:val="24"/>
                              </w:rPr>
                            </w:pPr>
                            <w:r>
                              <w:rPr>
                                <w:rFonts w:ascii="Arial"/>
                                <w:b/>
                                <w:spacing w:val="-10"/>
                                <w:sz w:val="24"/>
                              </w:rPr>
                              <w:t>}</w:t>
                            </w:r>
                          </w:p>
                        </w:txbxContent>
                      </wps:txbx>
                      <wps:bodyPr wrap="square" lIns="0" tIns="0" rIns="0" bIns="0" rtlCol="0">
                        <a:noAutofit/>
                      </wps:bodyPr>
                    </wps:wsp>
                  </a:graphicData>
                </a:graphic>
              </wp:anchor>
            </w:drawing>
          </mc:Choice>
          <mc:Fallback>
            <w:pict>
              <v:shape id="Textbox 49" o:spid="_x0000_s1026" o:spt="202" type="#_x0000_t202" style="position:absolute;left:0pt;margin-left:124.65pt;margin-top:5.4pt;height:332.95pt;width:339.95pt;mso-position-horizontal-relative:page;mso-wrap-distance-bottom:0pt;mso-wrap-distance-top:0pt;z-index:-251646976;mso-width-relative:page;mso-height-relative:page;" filled="f" stroked="f" coordsize="21600,21600" o:gfxdata="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qYPUNkAAAAKAQAADwAAAAAAAAABACAAAAAiAAAAZHJzL2Rvd25yZXYueG1sUEsBAhQAFAAA&#10;AAgAh07iQHcsqjS1AQAAdwMAAA4AAAAAAAAAAQAgAAAAKAEAAGRycy9lMm9Eb2MueG1sUEsFBgAA&#10;AAAGAAYAWQEAAE8FAAAAAA==&#10;">
                <v:fill on="f" focussize="0,0"/>
                <v:stroke on="f"/>
                <v:imagedata o:title=""/>
                <o:lock v:ext="edit" aspectratio="f"/>
                <v:textbox inset="0mm,0mm,0mm,0mm">
                  <w:txbxContent>
                    <w:p w14:paraId="687815A8">
                      <w:pPr>
                        <w:spacing w:before="17"/>
                        <w:ind w:left="86" w:right="1358" w:firstLine="360"/>
                        <w:jc w:val="left"/>
                        <w:rPr>
                          <w:rFonts w:ascii="Arial"/>
                          <w:b/>
                          <w:sz w:val="24"/>
                        </w:rPr>
                      </w:pPr>
                      <w:r>
                        <w:rPr>
                          <w:rFonts w:ascii="Arial"/>
                          <w:b/>
                          <w:sz w:val="24"/>
                        </w:rPr>
                        <w:t>#include</w:t>
                      </w:r>
                      <w:r>
                        <w:rPr>
                          <w:rFonts w:ascii="Arial"/>
                          <w:b/>
                          <w:spacing w:val="-8"/>
                          <w:sz w:val="24"/>
                        </w:rPr>
                        <w:t xml:space="preserve"> </w:t>
                      </w:r>
                      <w:r>
                        <w:rPr>
                          <w:rFonts w:ascii="Arial"/>
                          <w:b/>
                          <w:sz w:val="24"/>
                        </w:rPr>
                        <w:t>&lt;iostream&gt;</w:t>
                      </w:r>
                      <w:r>
                        <w:rPr>
                          <w:rFonts w:ascii="Arial"/>
                          <w:b/>
                          <w:spacing w:val="80"/>
                          <w:sz w:val="24"/>
                        </w:rPr>
                        <w:t xml:space="preserve"> </w:t>
                      </w:r>
                      <w:r>
                        <w:rPr>
                          <w:rFonts w:ascii="Arial"/>
                          <w:b/>
                          <w:sz w:val="24"/>
                        </w:rPr>
                        <w:t>//</w:t>
                      </w:r>
                      <w:r>
                        <w:rPr>
                          <w:rFonts w:ascii="Arial"/>
                          <w:b/>
                          <w:spacing w:val="-6"/>
                          <w:sz w:val="24"/>
                        </w:rPr>
                        <w:t xml:space="preserve"> </w:t>
                      </w:r>
                      <w:r>
                        <w:rPr>
                          <w:rFonts w:ascii="Arial"/>
                          <w:b/>
                          <w:sz w:val="24"/>
                        </w:rPr>
                        <w:t>input/output</w:t>
                      </w:r>
                      <w:r>
                        <w:rPr>
                          <w:rFonts w:ascii="Arial"/>
                          <w:b/>
                          <w:spacing w:val="-7"/>
                          <w:sz w:val="24"/>
                        </w:rPr>
                        <w:t xml:space="preserve"> </w:t>
                      </w:r>
                      <w:r>
                        <w:rPr>
                          <w:rFonts w:ascii="Arial"/>
                          <w:b/>
                          <w:sz w:val="24"/>
                        </w:rPr>
                        <w:t>library using</w:t>
                      </w:r>
                      <w:r>
                        <w:rPr>
                          <w:rFonts w:ascii="Arial"/>
                          <w:b/>
                          <w:spacing w:val="-3"/>
                          <w:sz w:val="24"/>
                        </w:rPr>
                        <w:t xml:space="preserve"> </w:t>
                      </w:r>
                      <w:r>
                        <w:rPr>
                          <w:rFonts w:ascii="Arial"/>
                          <w:b/>
                          <w:sz w:val="24"/>
                        </w:rPr>
                        <w:t>namespace</w:t>
                      </w:r>
                      <w:r>
                        <w:rPr>
                          <w:rFonts w:ascii="Arial"/>
                          <w:b/>
                          <w:spacing w:val="-3"/>
                          <w:sz w:val="24"/>
                        </w:rPr>
                        <w:t xml:space="preserve"> </w:t>
                      </w:r>
                      <w:r>
                        <w:rPr>
                          <w:rFonts w:ascii="Arial"/>
                          <w:b/>
                          <w:sz w:val="24"/>
                        </w:rPr>
                        <w:t>std;</w:t>
                      </w:r>
                      <w:r>
                        <w:rPr>
                          <w:rFonts w:ascii="Arial"/>
                          <w:b/>
                          <w:spacing w:val="62"/>
                          <w:sz w:val="24"/>
                        </w:rPr>
                        <w:t xml:space="preserve"> </w:t>
                      </w:r>
                      <w:r>
                        <w:rPr>
                          <w:rFonts w:ascii="Arial"/>
                          <w:b/>
                          <w:sz w:val="24"/>
                        </w:rPr>
                        <w:t>//</w:t>
                      </w:r>
                      <w:r>
                        <w:rPr>
                          <w:rFonts w:ascii="Arial"/>
                          <w:b/>
                          <w:spacing w:val="-2"/>
                          <w:sz w:val="24"/>
                        </w:rPr>
                        <w:t xml:space="preserve"> </w:t>
                      </w:r>
                      <w:r>
                        <w:rPr>
                          <w:rFonts w:ascii="Arial"/>
                          <w:b/>
                          <w:sz w:val="24"/>
                        </w:rPr>
                        <w:t>standard</w:t>
                      </w:r>
                      <w:r>
                        <w:rPr>
                          <w:rFonts w:ascii="Arial"/>
                          <w:b/>
                          <w:spacing w:val="-3"/>
                          <w:sz w:val="24"/>
                        </w:rPr>
                        <w:t xml:space="preserve"> </w:t>
                      </w:r>
                      <w:r>
                        <w:rPr>
                          <w:rFonts w:ascii="Arial"/>
                          <w:b/>
                          <w:spacing w:val="-2"/>
                          <w:sz w:val="24"/>
                        </w:rPr>
                        <w:t>namespace</w:t>
                      </w:r>
                    </w:p>
                    <w:p w14:paraId="46ADBDEE">
                      <w:pPr>
                        <w:pStyle w:val="6"/>
                        <w:rPr>
                          <w:rFonts w:ascii="Arial"/>
                          <w:b/>
                        </w:rPr>
                      </w:pPr>
                    </w:p>
                    <w:p w14:paraId="35628D60">
                      <w:pPr>
                        <w:spacing w:before="0"/>
                        <w:ind w:left="86" w:right="1358" w:firstLine="0"/>
                        <w:jc w:val="left"/>
                        <w:rPr>
                          <w:rFonts w:ascii="Arial"/>
                          <w:b/>
                          <w:sz w:val="24"/>
                        </w:rPr>
                      </w:pPr>
                      <w:r>
                        <w:rPr>
                          <w:rFonts w:ascii="Arial"/>
                          <w:b/>
                          <w:sz w:val="24"/>
                        </w:rPr>
                        <w:t>//</w:t>
                      </w:r>
                      <w:r>
                        <w:rPr>
                          <w:rFonts w:ascii="Arial"/>
                          <w:b/>
                          <w:spacing w:val="-8"/>
                          <w:sz w:val="24"/>
                        </w:rPr>
                        <w:t xml:space="preserve"> </w:t>
                      </w:r>
                      <w:r>
                        <w:rPr>
                          <w:rFonts w:ascii="Arial"/>
                          <w:b/>
                          <w:sz w:val="24"/>
                        </w:rPr>
                        <w:t>function</w:t>
                      </w:r>
                      <w:r>
                        <w:rPr>
                          <w:rFonts w:ascii="Arial"/>
                          <w:b/>
                          <w:spacing w:val="-8"/>
                          <w:sz w:val="24"/>
                        </w:rPr>
                        <w:t xml:space="preserve"> </w:t>
                      </w:r>
                      <w:r>
                        <w:rPr>
                          <w:rFonts w:ascii="Arial"/>
                          <w:b/>
                          <w:sz w:val="24"/>
                        </w:rPr>
                        <w:t>declaration</w:t>
                      </w:r>
                      <w:r>
                        <w:rPr>
                          <w:rFonts w:ascii="Arial"/>
                          <w:b/>
                          <w:spacing w:val="-8"/>
                          <w:sz w:val="24"/>
                        </w:rPr>
                        <w:t xml:space="preserve"> </w:t>
                      </w:r>
                      <w:r>
                        <w:rPr>
                          <w:rFonts w:ascii="Arial"/>
                          <w:b/>
                          <w:sz w:val="24"/>
                        </w:rPr>
                        <w:t>(integer</w:t>
                      </w:r>
                      <w:r>
                        <w:rPr>
                          <w:rFonts w:ascii="Arial"/>
                          <w:b/>
                          <w:spacing w:val="-8"/>
                          <w:sz w:val="24"/>
                        </w:rPr>
                        <w:t xml:space="preserve"> </w:t>
                      </w:r>
                      <w:r>
                        <w:rPr>
                          <w:rFonts w:ascii="Arial"/>
                          <w:b/>
                          <w:sz w:val="24"/>
                        </w:rPr>
                        <w:t>return</w:t>
                      </w:r>
                      <w:r>
                        <w:rPr>
                          <w:rFonts w:ascii="Arial"/>
                          <w:b/>
                          <w:spacing w:val="-8"/>
                          <w:sz w:val="24"/>
                        </w:rPr>
                        <w:t xml:space="preserve"> </w:t>
                      </w:r>
                      <w:r>
                        <w:rPr>
                          <w:rFonts w:ascii="Arial"/>
                          <w:b/>
                          <w:sz w:val="24"/>
                        </w:rPr>
                        <w:t>karega) int getSquare(int number)</w:t>
                      </w:r>
                    </w:p>
                    <w:p w14:paraId="0548B560">
                      <w:pPr>
                        <w:spacing w:before="0"/>
                        <w:ind w:left="86" w:right="0" w:firstLine="0"/>
                        <w:jc w:val="left"/>
                        <w:rPr>
                          <w:rFonts w:ascii="Arial"/>
                          <w:b/>
                          <w:sz w:val="24"/>
                        </w:rPr>
                      </w:pPr>
                      <w:r>
                        <w:rPr>
                          <w:rFonts w:ascii="Arial"/>
                          <w:b/>
                          <w:spacing w:val="-10"/>
                          <w:sz w:val="24"/>
                        </w:rPr>
                        <w:t>{</w:t>
                      </w:r>
                    </w:p>
                    <w:p w14:paraId="6071AF44">
                      <w:pPr>
                        <w:spacing w:before="1"/>
                        <w:ind w:left="86" w:right="0" w:firstLine="268"/>
                        <w:jc w:val="left"/>
                        <w:rPr>
                          <w:rFonts w:ascii="Arial"/>
                          <w:b/>
                          <w:sz w:val="24"/>
                        </w:rPr>
                      </w:pPr>
                      <w:r>
                        <w:rPr>
                          <w:rFonts w:ascii="Arial"/>
                          <w:b/>
                          <w:sz w:val="24"/>
                        </w:rPr>
                        <w:t>int</w:t>
                      </w:r>
                      <w:r>
                        <w:rPr>
                          <w:rFonts w:ascii="Arial"/>
                          <w:b/>
                          <w:spacing w:val="-4"/>
                          <w:sz w:val="24"/>
                        </w:rPr>
                        <w:t xml:space="preserve"> </w:t>
                      </w:r>
                      <w:r>
                        <w:rPr>
                          <w:rFonts w:ascii="Arial"/>
                          <w:b/>
                          <w:sz w:val="24"/>
                        </w:rPr>
                        <w:t>square</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4"/>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80"/>
                          <w:sz w:val="24"/>
                        </w:rPr>
                        <w:t xml:space="preserve"> </w:t>
                      </w:r>
                      <w:r>
                        <w:rPr>
                          <w:rFonts w:ascii="Arial"/>
                          <w:b/>
                          <w:sz w:val="24"/>
                        </w:rPr>
                        <w:t>//</w:t>
                      </w:r>
                      <w:r>
                        <w:rPr>
                          <w:rFonts w:ascii="Arial"/>
                          <w:b/>
                          <w:spacing w:val="-4"/>
                          <w:sz w:val="24"/>
                        </w:rPr>
                        <w:t xml:space="preserve"> </w:t>
                      </w:r>
                      <w:r>
                        <w:rPr>
                          <w:rFonts w:ascii="Arial"/>
                          <w:b/>
                          <w:sz w:val="24"/>
                        </w:rPr>
                        <w:t>number</w:t>
                      </w:r>
                      <w:r>
                        <w:rPr>
                          <w:rFonts w:ascii="Arial"/>
                          <w:b/>
                          <w:spacing w:val="-4"/>
                          <w:sz w:val="24"/>
                        </w:rPr>
                        <w:t xml:space="preserve"> </w:t>
                      </w:r>
                      <w:r>
                        <w:rPr>
                          <w:rFonts w:ascii="Arial"/>
                          <w:b/>
                          <w:sz w:val="24"/>
                        </w:rPr>
                        <w:t>ka</w:t>
                      </w:r>
                      <w:r>
                        <w:rPr>
                          <w:rFonts w:ascii="Arial"/>
                          <w:b/>
                          <w:spacing w:val="-6"/>
                          <w:sz w:val="24"/>
                        </w:rPr>
                        <w:t xml:space="preserve"> </w:t>
                      </w:r>
                      <w:r>
                        <w:rPr>
                          <w:rFonts w:ascii="Arial"/>
                          <w:b/>
                          <w:sz w:val="24"/>
                        </w:rPr>
                        <w:t>square calculate kiya</w:t>
                      </w:r>
                    </w:p>
                    <w:p w14:paraId="66B0BB2D">
                      <w:pPr>
                        <w:spacing w:before="276"/>
                        <w:ind w:left="86" w:right="0" w:firstLine="268"/>
                        <w:jc w:val="left"/>
                        <w:rPr>
                          <w:rFonts w:ascii="Arial"/>
                          <w:b/>
                          <w:sz w:val="24"/>
                        </w:rPr>
                      </w:pPr>
                      <w:r>
                        <w:rPr>
                          <w:rFonts w:ascii="Arial"/>
                          <w:b/>
                          <w:sz w:val="24"/>
                        </w:rPr>
                        <w:t>return</w:t>
                      </w:r>
                      <w:r>
                        <w:rPr>
                          <w:rFonts w:ascii="Arial"/>
                          <w:b/>
                          <w:spacing w:val="-6"/>
                          <w:sz w:val="24"/>
                        </w:rPr>
                        <w:t xml:space="preserve"> </w:t>
                      </w:r>
                      <w:r>
                        <w:rPr>
                          <w:rFonts w:ascii="Arial"/>
                          <w:b/>
                          <w:sz w:val="24"/>
                        </w:rPr>
                        <w:t>square;</w:t>
                      </w:r>
                      <w:r>
                        <w:rPr>
                          <w:rFonts w:ascii="Arial"/>
                          <w:b/>
                          <w:spacing w:val="80"/>
                          <w:sz w:val="24"/>
                        </w:rPr>
                        <w:t xml:space="preserve"> </w:t>
                      </w:r>
                      <w:r>
                        <w:rPr>
                          <w:rFonts w:ascii="Arial"/>
                          <w:b/>
                          <w:sz w:val="24"/>
                        </w:rPr>
                        <w:t>//</w:t>
                      </w:r>
                      <w:r>
                        <w:rPr>
                          <w:rFonts w:ascii="Arial"/>
                          <w:b/>
                          <w:spacing w:val="-4"/>
                          <w:sz w:val="24"/>
                        </w:rPr>
                        <w:t xml:space="preserve"> </w:t>
                      </w:r>
                      <w:r>
                        <w:rPr>
                          <w:rFonts w:ascii="Arial"/>
                          <w:b/>
                          <w:sz w:val="24"/>
                        </w:rPr>
                        <w:t>result</w:t>
                      </w:r>
                      <w:r>
                        <w:rPr>
                          <w:rFonts w:ascii="Arial"/>
                          <w:b/>
                          <w:spacing w:val="-4"/>
                          <w:sz w:val="24"/>
                        </w:rPr>
                        <w:t xml:space="preserve"> </w:t>
                      </w:r>
                      <w:r>
                        <w:rPr>
                          <w:rFonts w:ascii="Arial"/>
                          <w:b/>
                          <w:sz w:val="24"/>
                        </w:rPr>
                        <w:t>wapas</w:t>
                      </w:r>
                      <w:r>
                        <w:rPr>
                          <w:rFonts w:ascii="Arial"/>
                          <w:b/>
                          <w:spacing w:val="-4"/>
                          <w:sz w:val="24"/>
                        </w:rPr>
                        <w:t xml:space="preserve"> </w:t>
                      </w:r>
                      <w:r>
                        <w:rPr>
                          <w:rFonts w:ascii="Arial"/>
                          <w:b/>
                          <w:sz w:val="24"/>
                        </w:rPr>
                        <w:t>main</w:t>
                      </w:r>
                      <w:r>
                        <w:rPr>
                          <w:rFonts w:ascii="Arial"/>
                          <w:b/>
                          <w:spacing w:val="-4"/>
                          <w:sz w:val="24"/>
                        </w:rPr>
                        <w:t xml:space="preserve"> </w:t>
                      </w:r>
                      <w:r>
                        <w:rPr>
                          <w:rFonts w:ascii="Arial"/>
                          <w:b/>
                          <w:sz w:val="24"/>
                        </w:rPr>
                        <w:t>function</w:t>
                      </w:r>
                      <w:r>
                        <w:rPr>
                          <w:rFonts w:ascii="Arial"/>
                          <w:b/>
                          <w:spacing w:val="-4"/>
                          <w:sz w:val="24"/>
                        </w:rPr>
                        <w:t xml:space="preserve"> </w:t>
                      </w:r>
                      <w:r>
                        <w:rPr>
                          <w:rFonts w:ascii="Arial"/>
                          <w:b/>
                          <w:sz w:val="24"/>
                        </w:rPr>
                        <w:t>ko</w:t>
                      </w:r>
                      <w:r>
                        <w:rPr>
                          <w:rFonts w:ascii="Arial"/>
                          <w:b/>
                          <w:spacing w:val="-4"/>
                          <w:sz w:val="24"/>
                        </w:rPr>
                        <w:t xml:space="preserve"> </w:t>
                      </w:r>
                      <w:r>
                        <w:rPr>
                          <w:rFonts w:ascii="Arial"/>
                          <w:b/>
                          <w:sz w:val="24"/>
                        </w:rPr>
                        <w:t xml:space="preserve">return </w:t>
                      </w:r>
                      <w:r>
                        <w:rPr>
                          <w:rFonts w:ascii="Arial"/>
                          <w:b/>
                          <w:spacing w:val="-4"/>
                          <w:sz w:val="24"/>
                        </w:rPr>
                        <w:t>kiya</w:t>
                      </w:r>
                    </w:p>
                    <w:p w14:paraId="36F27653">
                      <w:pPr>
                        <w:spacing w:before="0"/>
                        <w:ind w:left="86" w:right="0" w:firstLine="0"/>
                        <w:jc w:val="left"/>
                        <w:rPr>
                          <w:rFonts w:ascii="Arial"/>
                          <w:b/>
                          <w:sz w:val="24"/>
                        </w:rPr>
                      </w:pPr>
                      <w:r>
                        <w:rPr>
                          <w:rFonts w:ascii="Arial"/>
                          <w:b/>
                          <w:spacing w:val="-5"/>
                          <w:sz w:val="24"/>
                        </w:rPr>
                        <w:t>\}</w:t>
                      </w:r>
                    </w:p>
                    <w:p w14:paraId="593A84C4">
                      <w:pPr>
                        <w:pStyle w:val="6"/>
                        <w:rPr>
                          <w:rFonts w:ascii="Arial"/>
                          <w:b/>
                        </w:rPr>
                      </w:pPr>
                    </w:p>
                    <w:p w14:paraId="7D6C8335">
                      <w:pPr>
                        <w:spacing w:before="0"/>
                        <w:ind w:left="86" w:right="0" w:firstLine="0"/>
                        <w:jc w:val="left"/>
                        <w:rPr>
                          <w:rFonts w:ascii="Arial"/>
                          <w:b/>
                          <w:sz w:val="24"/>
                        </w:rPr>
                      </w:pPr>
                      <w:r>
                        <w:rPr>
                          <w:rFonts w:ascii="Arial"/>
                          <w:b/>
                          <w:sz w:val="24"/>
                        </w:rPr>
                        <w:t xml:space="preserve">int </w:t>
                      </w:r>
                      <w:r>
                        <w:rPr>
                          <w:rFonts w:ascii="Arial"/>
                          <w:b/>
                          <w:spacing w:val="-2"/>
                          <w:sz w:val="24"/>
                        </w:rPr>
                        <w:t>main()</w:t>
                      </w:r>
                    </w:p>
                    <w:p w14:paraId="03D2EB95">
                      <w:pPr>
                        <w:spacing w:before="0"/>
                        <w:ind w:left="86" w:right="0" w:firstLine="0"/>
                        <w:jc w:val="left"/>
                        <w:rPr>
                          <w:rFonts w:ascii="Arial"/>
                          <w:b/>
                          <w:sz w:val="24"/>
                        </w:rPr>
                      </w:pPr>
                      <w:r>
                        <w:rPr>
                          <w:rFonts w:ascii="Arial"/>
                          <w:b/>
                          <w:spacing w:val="-10"/>
                          <w:sz w:val="24"/>
                        </w:rPr>
                        <w:t>{</w:t>
                      </w:r>
                    </w:p>
                    <w:p w14:paraId="1B0D67CD">
                      <w:pPr>
                        <w:spacing w:before="0" w:line="480" w:lineRule="auto"/>
                        <w:ind w:left="355" w:right="548" w:firstLine="0"/>
                        <w:jc w:val="left"/>
                        <w:rPr>
                          <w:rFonts w:ascii="Arial" w:hAnsi="Arial"/>
                          <w:b/>
                          <w:sz w:val="24"/>
                        </w:rPr>
                      </w:pPr>
                      <w:r>
                        <w:rPr>
                          <w:rFonts w:ascii="Arial" w:hAnsi="Arial"/>
                          <w:b/>
                          <w:sz w:val="24"/>
                        </w:rPr>
                        <w:t>int result;</w:t>
                      </w:r>
                      <w:r>
                        <w:rPr>
                          <w:rFonts w:ascii="Arial" w:hAnsi="Arial"/>
                          <w:b/>
                          <w:spacing w:val="80"/>
                          <w:w w:val="150"/>
                          <w:sz w:val="24"/>
                        </w:rPr>
                        <w:t xml:space="preserve"> </w:t>
                      </w:r>
                      <w:r>
                        <w:rPr>
                          <w:rFonts w:ascii="Arial" w:hAnsi="Arial"/>
                          <w:b/>
                          <w:sz w:val="24"/>
                        </w:rPr>
                        <w:t>// variable result store karne ke liye result</w:t>
                      </w:r>
                      <w:r>
                        <w:rPr>
                          <w:rFonts w:ascii="Arial" w:hAnsi="Arial"/>
                          <w:b/>
                          <w:spacing w:val="-4"/>
                          <w:sz w:val="24"/>
                        </w:rPr>
                        <w:t xml:space="preserve"> </w:t>
                      </w:r>
                      <w:r>
                        <w:rPr>
                          <w:rFonts w:ascii="Arial" w:hAnsi="Arial"/>
                          <w:b/>
                          <w:sz w:val="24"/>
                        </w:rPr>
                        <w:t>=</w:t>
                      </w:r>
                      <w:r>
                        <w:rPr>
                          <w:rFonts w:ascii="Arial" w:hAnsi="Arial"/>
                          <w:b/>
                          <w:spacing w:val="-5"/>
                          <w:sz w:val="24"/>
                        </w:rPr>
                        <w:t xml:space="preserve"> </w:t>
                      </w:r>
                      <w:r>
                        <w:rPr>
                          <w:rFonts w:ascii="Arial" w:hAnsi="Arial"/>
                          <w:b/>
                          <w:sz w:val="24"/>
                        </w:rPr>
                        <w:t>getSquare(7);</w:t>
                      </w:r>
                      <w:r>
                        <w:rPr>
                          <w:rFonts w:ascii="Arial" w:hAnsi="Arial"/>
                          <w:b/>
                          <w:spacing w:val="80"/>
                          <w:sz w:val="24"/>
                        </w:rPr>
                        <w:t xml:space="preserve"> </w:t>
                      </w:r>
                      <w:r>
                        <w:rPr>
                          <w:rFonts w:ascii="Arial" w:hAnsi="Arial"/>
                          <w:b/>
                          <w:sz w:val="24"/>
                        </w:rPr>
                        <w:t>//</w:t>
                      </w:r>
                      <w:r>
                        <w:rPr>
                          <w:rFonts w:ascii="Arial" w:hAnsi="Arial"/>
                          <w:b/>
                          <w:spacing w:val="-4"/>
                          <w:sz w:val="24"/>
                        </w:rPr>
                        <w:t xml:space="preserve"> </w:t>
                      </w:r>
                      <w:r>
                        <w:rPr>
                          <w:rFonts w:ascii="Arial" w:hAnsi="Arial"/>
                          <w:b/>
                          <w:sz w:val="24"/>
                        </w:rPr>
                        <w:t>function</w:t>
                      </w:r>
                      <w:r>
                        <w:rPr>
                          <w:rFonts w:ascii="Arial" w:hAnsi="Arial"/>
                          <w:b/>
                          <w:spacing w:val="-4"/>
                          <w:sz w:val="24"/>
                        </w:rPr>
                        <w:t xml:space="preserve"> </w:t>
                      </w:r>
                      <w:r>
                        <w:rPr>
                          <w:rFonts w:ascii="Arial" w:hAnsi="Arial"/>
                          <w:b/>
                          <w:sz w:val="24"/>
                        </w:rPr>
                        <w:t>call</w:t>
                      </w:r>
                      <w:r>
                        <w:rPr>
                          <w:rFonts w:ascii="Arial" w:hAnsi="Arial"/>
                          <w:b/>
                          <w:spacing w:val="-4"/>
                          <w:sz w:val="24"/>
                        </w:rPr>
                        <w:t xml:space="preserve"> </w:t>
                      </w:r>
                      <w:r>
                        <w:rPr>
                          <w:rFonts w:ascii="Arial" w:hAnsi="Arial"/>
                          <w:b/>
                          <w:sz w:val="24"/>
                        </w:rPr>
                        <w:t>→7</w:t>
                      </w:r>
                      <w:r>
                        <w:rPr>
                          <w:rFonts w:ascii="Arial" w:hAnsi="Arial"/>
                          <w:b/>
                          <w:spacing w:val="-3"/>
                          <w:sz w:val="24"/>
                        </w:rPr>
                        <w:t xml:space="preserve"> </w:t>
                      </w:r>
                      <w:r>
                        <w:rPr>
                          <w:rFonts w:ascii="Arial" w:hAnsi="Arial"/>
                          <w:b/>
                          <w:sz w:val="24"/>
                        </w:rPr>
                        <w:t>pass</w:t>
                      </w:r>
                      <w:r>
                        <w:rPr>
                          <w:rFonts w:ascii="Arial" w:hAnsi="Arial"/>
                          <w:b/>
                          <w:spacing w:val="-4"/>
                          <w:sz w:val="24"/>
                        </w:rPr>
                        <w:t xml:space="preserve"> </w:t>
                      </w:r>
                      <w:r>
                        <w:rPr>
                          <w:rFonts w:ascii="Arial" w:hAnsi="Arial"/>
                          <w:b/>
                          <w:sz w:val="24"/>
                        </w:rPr>
                        <w:t>kiya</w:t>
                      </w:r>
                    </w:p>
                    <w:p w14:paraId="47B74E53">
                      <w:pPr>
                        <w:spacing w:before="0"/>
                        <w:ind w:left="355" w:right="0" w:firstLine="0"/>
                        <w:jc w:val="left"/>
                        <w:rPr>
                          <w:rFonts w:ascii="Arial"/>
                          <w:b/>
                          <w:sz w:val="24"/>
                        </w:rPr>
                      </w:pPr>
                      <w:r>
                        <w:rPr>
                          <w:rFonts w:ascii="Arial"/>
                          <w:b/>
                          <w:sz w:val="24"/>
                        </w:rPr>
                        <w:t>cout</w:t>
                      </w:r>
                      <w:r>
                        <w:rPr>
                          <w:rFonts w:ascii="Arial"/>
                          <w:b/>
                          <w:spacing w:val="-3"/>
                          <w:sz w:val="24"/>
                        </w:rPr>
                        <w:t xml:space="preserve"> </w:t>
                      </w:r>
                      <w:r>
                        <w:rPr>
                          <w:rFonts w:ascii="Arial"/>
                          <w:b/>
                          <w:sz w:val="24"/>
                        </w:rPr>
                        <w:t>&lt;&lt;</w:t>
                      </w:r>
                      <w:r>
                        <w:rPr>
                          <w:rFonts w:ascii="Arial"/>
                          <w:b/>
                          <w:spacing w:val="-3"/>
                          <w:sz w:val="24"/>
                        </w:rPr>
                        <w:t xml:space="preserve"> </w:t>
                      </w:r>
                      <w:r>
                        <w:rPr>
                          <w:rFonts w:ascii="Arial"/>
                          <w:b/>
                          <w:sz w:val="24"/>
                        </w:rPr>
                        <w:t>"Square</w:t>
                      </w:r>
                      <w:r>
                        <w:rPr>
                          <w:rFonts w:ascii="Arial"/>
                          <w:b/>
                          <w:spacing w:val="-1"/>
                          <w:sz w:val="24"/>
                        </w:rPr>
                        <w:t xml:space="preserve"> </w:t>
                      </w:r>
                      <w:r>
                        <w:rPr>
                          <w:rFonts w:ascii="Arial"/>
                          <w:b/>
                          <w:sz w:val="24"/>
                        </w:rPr>
                        <w:t>=</w:t>
                      </w:r>
                      <w:r>
                        <w:rPr>
                          <w:rFonts w:ascii="Arial"/>
                          <w:b/>
                          <w:spacing w:val="-3"/>
                          <w:sz w:val="24"/>
                        </w:rPr>
                        <w:t xml:space="preserve"> </w:t>
                      </w:r>
                      <w:r>
                        <w:rPr>
                          <w:rFonts w:ascii="Arial"/>
                          <w:b/>
                          <w:sz w:val="24"/>
                        </w:rPr>
                        <w:t>"</w:t>
                      </w:r>
                      <w:r>
                        <w:rPr>
                          <w:rFonts w:ascii="Arial"/>
                          <w:b/>
                          <w:spacing w:val="-2"/>
                          <w:sz w:val="24"/>
                        </w:rPr>
                        <w:t xml:space="preserve"> </w:t>
                      </w:r>
                      <w:r>
                        <w:rPr>
                          <w:rFonts w:ascii="Arial"/>
                          <w:b/>
                          <w:sz w:val="24"/>
                        </w:rPr>
                        <w:t>&lt;&lt;</w:t>
                      </w:r>
                      <w:r>
                        <w:rPr>
                          <w:rFonts w:ascii="Arial"/>
                          <w:b/>
                          <w:spacing w:val="-3"/>
                          <w:sz w:val="24"/>
                        </w:rPr>
                        <w:t xml:space="preserve"> </w:t>
                      </w:r>
                      <w:r>
                        <w:rPr>
                          <w:rFonts w:ascii="Arial"/>
                          <w:b/>
                          <w:sz w:val="24"/>
                        </w:rPr>
                        <w:t>result</w:t>
                      </w:r>
                      <w:r>
                        <w:rPr>
                          <w:rFonts w:ascii="Arial"/>
                          <w:b/>
                          <w:spacing w:val="-1"/>
                          <w:sz w:val="24"/>
                        </w:rPr>
                        <w:t xml:space="preserve"> </w:t>
                      </w:r>
                      <w:r>
                        <w:rPr>
                          <w:rFonts w:ascii="Arial"/>
                          <w:b/>
                          <w:sz w:val="24"/>
                        </w:rPr>
                        <w:t>&lt;&lt;</w:t>
                      </w:r>
                      <w:r>
                        <w:rPr>
                          <w:rFonts w:ascii="Arial"/>
                          <w:b/>
                          <w:spacing w:val="-1"/>
                          <w:sz w:val="24"/>
                        </w:rPr>
                        <w:t xml:space="preserve"> </w:t>
                      </w:r>
                      <w:r>
                        <w:rPr>
                          <w:rFonts w:ascii="Arial"/>
                          <w:b/>
                          <w:spacing w:val="-2"/>
                          <w:sz w:val="24"/>
                        </w:rPr>
                        <w:t>endl;</w:t>
                      </w:r>
                    </w:p>
                    <w:p w14:paraId="460465B5">
                      <w:pPr>
                        <w:spacing w:before="0"/>
                        <w:ind w:left="355" w:right="0" w:firstLine="0"/>
                        <w:jc w:val="left"/>
                        <w:rPr>
                          <w:rFonts w:ascii="Arial"/>
                          <w:b/>
                          <w:sz w:val="24"/>
                        </w:rPr>
                      </w:pPr>
                      <w:r>
                        <w:rPr>
                          <w:rFonts w:ascii="Arial"/>
                          <w:b/>
                          <w:sz w:val="24"/>
                        </w:rPr>
                        <w:t>//</w:t>
                      </w:r>
                      <w:r>
                        <w:rPr>
                          <w:rFonts w:ascii="Arial"/>
                          <w:b/>
                          <w:spacing w:val="-5"/>
                          <w:sz w:val="24"/>
                        </w:rPr>
                        <w:t xml:space="preserve"> </w:t>
                      </w:r>
                      <w:r>
                        <w:rPr>
                          <w:rFonts w:ascii="Arial"/>
                          <w:b/>
                          <w:sz w:val="24"/>
                        </w:rPr>
                        <w:t>result</w:t>
                      </w:r>
                      <w:r>
                        <w:rPr>
                          <w:rFonts w:ascii="Arial"/>
                          <w:b/>
                          <w:spacing w:val="-2"/>
                          <w:sz w:val="24"/>
                        </w:rPr>
                        <w:t xml:space="preserve"> </w:t>
                      </w:r>
                      <w:r>
                        <w:rPr>
                          <w:rFonts w:ascii="Arial"/>
                          <w:b/>
                          <w:sz w:val="24"/>
                        </w:rPr>
                        <w:t>display</w:t>
                      </w:r>
                      <w:r>
                        <w:rPr>
                          <w:rFonts w:ascii="Arial"/>
                          <w:b/>
                          <w:spacing w:val="-2"/>
                          <w:sz w:val="24"/>
                        </w:rPr>
                        <w:t xml:space="preserve"> </w:t>
                      </w:r>
                      <w:r>
                        <w:rPr>
                          <w:rFonts w:ascii="Arial"/>
                          <w:b/>
                          <w:spacing w:val="-4"/>
                          <w:sz w:val="24"/>
                        </w:rPr>
                        <w:t>kiya</w:t>
                      </w:r>
                    </w:p>
                    <w:p w14:paraId="48D4F4B8">
                      <w:pPr>
                        <w:pStyle w:val="6"/>
                        <w:rPr>
                          <w:rFonts w:ascii="Arial"/>
                          <w:b/>
                        </w:rPr>
                      </w:pPr>
                    </w:p>
                    <w:p w14:paraId="5497ACAF">
                      <w:pPr>
                        <w:tabs>
                          <w:tab w:val="left" w:pos="1527"/>
                        </w:tabs>
                        <w:spacing w:before="0"/>
                        <w:ind w:left="355" w:right="0" w:firstLine="0"/>
                        <w:jc w:val="left"/>
                        <w:rPr>
                          <w:rFonts w:ascii="Arial"/>
                          <w:b/>
                          <w:sz w:val="24"/>
                        </w:rPr>
                      </w:pPr>
                      <w:r>
                        <w:rPr>
                          <w:rFonts w:ascii="Arial"/>
                          <w:b/>
                          <w:sz w:val="24"/>
                        </w:rPr>
                        <w:t>return</w:t>
                      </w:r>
                      <w:r>
                        <w:rPr>
                          <w:rFonts w:ascii="Arial"/>
                          <w:b/>
                          <w:spacing w:val="-4"/>
                          <w:sz w:val="24"/>
                        </w:rPr>
                        <w:t xml:space="preserve"> </w:t>
                      </w:r>
                      <w:r>
                        <w:rPr>
                          <w:rFonts w:ascii="Arial"/>
                          <w:b/>
                          <w:spacing w:val="-5"/>
                          <w:sz w:val="24"/>
                        </w:rPr>
                        <w:t>0;</w:t>
                      </w:r>
                      <w:r>
                        <w:rPr>
                          <w:rFonts w:ascii="Arial"/>
                          <w:b/>
                          <w:sz w:val="24"/>
                        </w:rPr>
                        <w:tab/>
                      </w:r>
                      <w:r>
                        <w:rPr>
                          <w:rFonts w:ascii="Arial"/>
                          <w:b/>
                          <w:sz w:val="24"/>
                        </w:rPr>
                        <w:t>//</w:t>
                      </w:r>
                      <w:r>
                        <w:rPr>
                          <w:rFonts w:ascii="Arial"/>
                          <w:b/>
                          <w:spacing w:val="-4"/>
                          <w:sz w:val="24"/>
                        </w:rPr>
                        <w:t xml:space="preserve"> </w:t>
                      </w:r>
                      <w:r>
                        <w:rPr>
                          <w:rFonts w:ascii="Arial"/>
                          <w:b/>
                          <w:sz w:val="24"/>
                        </w:rPr>
                        <w:t>program</w:t>
                      </w:r>
                      <w:r>
                        <w:rPr>
                          <w:rFonts w:ascii="Arial"/>
                          <w:b/>
                          <w:spacing w:val="-4"/>
                          <w:sz w:val="24"/>
                        </w:rPr>
                        <w:t xml:space="preserve"> </w:t>
                      </w:r>
                      <w:r>
                        <w:rPr>
                          <w:rFonts w:ascii="Arial"/>
                          <w:b/>
                          <w:spacing w:val="-5"/>
                          <w:sz w:val="24"/>
                        </w:rPr>
                        <w:t>end</w:t>
                      </w:r>
                    </w:p>
                    <w:p w14:paraId="27484491">
                      <w:pPr>
                        <w:spacing w:before="0"/>
                        <w:ind w:left="86" w:right="0" w:firstLine="0"/>
                        <w:jc w:val="left"/>
                        <w:rPr>
                          <w:rFonts w:ascii="Arial"/>
                          <w:b/>
                          <w:sz w:val="24"/>
                        </w:rPr>
                      </w:pPr>
                      <w:r>
                        <w:rPr>
                          <w:rFonts w:ascii="Arial"/>
                          <w:b/>
                          <w:spacing w:val="-10"/>
                          <w:sz w:val="24"/>
                        </w:rPr>
                        <w:t>}</w:t>
                      </w:r>
                    </w:p>
                  </w:txbxContent>
                </v:textbox>
                <w10:wrap type="topAndBottom"/>
              </v:shape>
            </w:pict>
          </mc:Fallback>
        </mc:AlternateContent>
      </w:r>
    </w:p>
    <w:p w14:paraId="17331B23">
      <w:pPr>
        <w:pStyle w:val="6"/>
        <w:spacing w:before="307"/>
        <w:rPr>
          <w:b/>
          <w:sz w:val="28"/>
        </w:rPr>
      </w:pPr>
    </w:p>
    <w:p w14:paraId="468DAF3B">
      <w:pPr>
        <w:pStyle w:val="3"/>
        <w:numPr>
          <w:ilvl w:val="0"/>
          <w:numId w:val="6"/>
        </w:numPr>
        <w:tabs>
          <w:tab w:val="left" w:pos="362"/>
        </w:tabs>
        <w:spacing w:before="0" w:after="0" w:line="240" w:lineRule="auto"/>
        <w:ind w:left="362" w:right="0" w:hanging="360"/>
        <w:jc w:val="left"/>
      </w:pPr>
      <w:r>
        <w:drawing>
          <wp:anchor distT="0" distB="0" distL="0" distR="0" simplePos="0" relativeHeight="251667456" behindDoc="1" locked="0" layoutInCell="1" allowOverlap="1">
            <wp:simplePos x="0" y="0"/>
            <wp:positionH relativeFrom="page">
              <wp:posOffset>2019935</wp:posOffset>
            </wp:positionH>
            <wp:positionV relativeFrom="paragraph">
              <wp:posOffset>-1863725</wp:posOffset>
            </wp:positionV>
            <wp:extent cx="3528695" cy="3280410"/>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3528926" cy="3280393"/>
                    </a:xfrm>
                    <a:prstGeom prst="rect">
                      <a:avLst/>
                    </a:prstGeom>
                  </pic:spPr>
                </pic:pic>
              </a:graphicData>
            </a:graphic>
          </wp:anchor>
        </w:drawing>
      </w:r>
      <w:r>
        <w:rPr>
          <w:spacing w:val="-2"/>
        </w:rPr>
        <w:t>Output:</w:t>
      </w:r>
    </w:p>
    <w:p w14:paraId="400E1C05">
      <w:pPr>
        <w:pStyle w:val="6"/>
        <w:rPr>
          <w:b/>
          <w:sz w:val="28"/>
        </w:rPr>
      </w:pPr>
    </w:p>
    <w:p w14:paraId="19E70B5B">
      <w:pPr>
        <w:pStyle w:val="6"/>
        <w:rPr>
          <w:b/>
          <w:sz w:val="28"/>
        </w:rPr>
      </w:pPr>
    </w:p>
    <w:p w14:paraId="64CE6AE3">
      <w:pPr>
        <w:pStyle w:val="6"/>
        <w:rPr>
          <w:b/>
          <w:sz w:val="28"/>
        </w:rPr>
      </w:pPr>
    </w:p>
    <w:p w14:paraId="215F3C14">
      <w:pPr>
        <w:pStyle w:val="6"/>
        <w:spacing w:before="152"/>
        <w:rPr>
          <w:b/>
          <w:sz w:val="28"/>
        </w:rPr>
      </w:pPr>
    </w:p>
    <w:p w14:paraId="670C67D8">
      <w:pPr>
        <w:spacing w:before="0"/>
        <w:ind w:left="2" w:right="0" w:firstLine="0"/>
        <w:jc w:val="left"/>
        <w:rPr>
          <w:b/>
          <w:sz w:val="28"/>
        </w:rPr>
      </w:pPr>
      <w:r>
        <w:rPr>
          <w:b/>
          <w:spacing w:val="-2"/>
          <w:sz w:val="28"/>
        </w:rPr>
        <w:t>Conclusion</w:t>
      </w:r>
    </w:p>
    <w:p w14:paraId="74E2F766">
      <w:pPr>
        <w:spacing w:before="247" w:line="276" w:lineRule="auto"/>
        <w:ind w:left="2" w:right="0" w:firstLine="0"/>
        <w:jc w:val="left"/>
        <w:rPr>
          <w:b/>
          <w:sz w:val="28"/>
        </w:rPr>
      </w:pPr>
      <w:r>
        <w:rPr>
          <w:rFonts w:ascii="Arial"/>
          <w:b/>
          <w:sz w:val="22"/>
        </w:rPr>
        <w:t>In this lab, we learned different types of functions in C++ and how parameters are passed using call</w:t>
      </w:r>
      <w:r>
        <w:rPr>
          <w:rFonts w:ascii="Arial"/>
          <w:b/>
          <w:spacing w:val="-3"/>
          <w:sz w:val="22"/>
        </w:rPr>
        <w:t xml:space="preserve"> </w:t>
      </w:r>
      <w:r>
        <w:rPr>
          <w:rFonts w:ascii="Arial"/>
          <w:b/>
          <w:sz w:val="22"/>
        </w:rPr>
        <w:t>by</w:t>
      </w:r>
      <w:r>
        <w:rPr>
          <w:rFonts w:ascii="Arial"/>
          <w:b/>
          <w:spacing w:val="-2"/>
          <w:sz w:val="22"/>
        </w:rPr>
        <w:t xml:space="preserve"> </w:t>
      </w:r>
      <w:r>
        <w:rPr>
          <w:rFonts w:ascii="Arial"/>
          <w:b/>
          <w:sz w:val="22"/>
        </w:rPr>
        <w:t>value</w:t>
      </w:r>
      <w:r>
        <w:rPr>
          <w:rFonts w:ascii="Arial"/>
          <w:b/>
          <w:spacing w:val="-2"/>
          <w:sz w:val="22"/>
        </w:rPr>
        <w:t xml:space="preserve"> </w:t>
      </w:r>
      <w:r>
        <w:rPr>
          <w:rFonts w:ascii="Arial"/>
          <w:b/>
          <w:sz w:val="22"/>
        </w:rPr>
        <w:t>and</w:t>
      </w:r>
      <w:r>
        <w:rPr>
          <w:rFonts w:ascii="Arial"/>
          <w:b/>
          <w:spacing w:val="-4"/>
          <w:sz w:val="22"/>
        </w:rPr>
        <w:t xml:space="preserve"> </w:t>
      </w:r>
      <w:r>
        <w:rPr>
          <w:rFonts w:ascii="Arial"/>
          <w:b/>
          <w:sz w:val="22"/>
        </w:rPr>
        <w:t>call by</w:t>
      </w:r>
      <w:r>
        <w:rPr>
          <w:rFonts w:ascii="Arial"/>
          <w:b/>
          <w:spacing w:val="-2"/>
          <w:sz w:val="22"/>
        </w:rPr>
        <w:t xml:space="preserve"> </w:t>
      </w:r>
      <w:r>
        <w:rPr>
          <w:rFonts w:ascii="Arial"/>
          <w:b/>
          <w:sz w:val="22"/>
        </w:rPr>
        <w:t>reference.</w:t>
      </w:r>
      <w:r>
        <w:rPr>
          <w:rFonts w:ascii="Arial"/>
          <w:b/>
          <w:spacing w:val="-3"/>
          <w:sz w:val="22"/>
        </w:rPr>
        <w:t xml:space="preserve"> </w:t>
      </w:r>
      <w:r>
        <w:rPr>
          <w:rFonts w:ascii="Arial"/>
          <w:b/>
          <w:sz w:val="22"/>
        </w:rPr>
        <w:t>We</w:t>
      </w:r>
      <w:r>
        <w:rPr>
          <w:rFonts w:ascii="Arial"/>
          <w:b/>
          <w:spacing w:val="-2"/>
          <w:sz w:val="22"/>
        </w:rPr>
        <w:t xml:space="preserve"> </w:t>
      </w:r>
      <w:r>
        <w:rPr>
          <w:rFonts w:ascii="Arial"/>
          <w:b/>
          <w:sz w:val="22"/>
        </w:rPr>
        <w:t>also</w:t>
      </w:r>
      <w:r>
        <w:rPr>
          <w:rFonts w:ascii="Arial"/>
          <w:b/>
          <w:spacing w:val="-5"/>
          <w:sz w:val="22"/>
        </w:rPr>
        <w:t xml:space="preserve"> </w:t>
      </w:r>
      <w:r>
        <w:rPr>
          <w:rFonts w:ascii="Arial"/>
          <w:b/>
          <w:sz w:val="22"/>
        </w:rPr>
        <w:t>implemented</w:t>
      </w:r>
      <w:r>
        <w:rPr>
          <w:rFonts w:ascii="Arial"/>
          <w:b/>
          <w:spacing w:val="-4"/>
          <w:sz w:val="22"/>
        </w:rPr>
        <w:t xml:space="preserve"> </w:t>
      </w:r>
      <w:r>
        <w:rPr>
          <w:rFonts w:ascii="Arial"/>
          <w:b/>
          <w:sz w:val="22"/>
        </w:rPr>
        <w:t>functions</w:t>
      </w:r>
      <w:r>
        <w:rPr>
          <w:rFonts w:ascii="Arial"/>
          <w:b/>
          <w:spacing w:val="-4"/>
          <w:sz w:val="22"/>
        </w:rPr>
        <w:t xml:space="preserve"> </w:t>
      </w:r>
      <w:r>
        <w:rPr>
          <w:rFonts w:ascii="Arial"/>
          <w:b/>
          <w:sz w:val="22"/>
        </w:rPr>
        <w:t>with</w:t>
      </w:r>
      <w:r>
        <w:rPr>
          <w:rFonts w:ascii="Arial"/>
          <w:b/>
          <w:spacing w:val="-2"/>
          <w:sz w:val="22"/>
        </w:rPr>
        <w:t xml:space="preserve"> </w:t>
      </w:r>
      <w:r>
        <w:rPr>
          <w:rFonts w:ascii="Arial"/>
          <w:b/>
          <w:sz w:val="22"/>
        </w:rPr>
        <w:t>return</w:t>
      </w:r>
      <w:r>
        <w:rPr>
          <w:rFonts w:ascii="Arial"/>
          <w:b/>
          <w:spacing w:val="-4"/>
          <w:sz w:val="22"/>
        </w:rPr>
        <w:t xml:space="preserve"> </w:t>
      </w:r>
      <w:r>
        <w:rPr>
          <w:rFonts w:ascii="Arial"/>
          <w:b/>
          <w:sz w:val="22"/>
        </w:rPr>
        <w:t>values</w:t>
      </w:r>
      <w:r>
        <w:rPr>
          <w:rFonts w:ascii="Arial"/>
          <w:b/>
          <w:spacing w:val="-4"/>
          <w:sz w:val="22"/>
        </w:rPr>
        <w:t xml:space="preserve"> </w:t>
      </w:r>
      <w:r>
        <w:rPr>
          <w:rFonts w:ascii="Arial"/>
          <w:b/>
          <w:sz w:val="22"/>
        </w:rPr>
        <w:t>and</w:t>
      </w:r>
      <w:r>
        <w:rPr>
          <w:rFonts w:ascii="Arial"/>
          <w:b/>
          <w:spacing w:val="-2"/>
          <w:sz w:val="22"/>
        </w:rPr>
        <w:t xml:space="preserve"> </w:t>
      </w:r>
      <w:r>
        <w:rPr>
          <w:rFonts w:ascii="Arial"/>
          <w:b/>
          <w:sz w:val="22"/>
        </w:rPr>
        <w:t>default parameters. These concepts are essential for writing efficient and modular programs. Call by reference is useful when we need to modify original data, while call by value is safer when we want to protect original variables</w:t>
      </w:r>
      <w:r>
        <w:rPr>
          <w:b/>
          <w:sz w:val="28"/>
        </w:rPr>
        <w:t>.</w:t>
      </w:r>
    </w:p>
    <w:sectPr>
      <w:pgSz w:w="11910" w:h="16840"/>
      <w:pgMar w:top="880" w:right="850" w:bottom="1080" w:left="850" w:header="0" w:footer="8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Trebuchet MS">
    <w:panose1 w:val="020B0603020202020204"/>
    <w:charset w:val="01"/>
    <w:family w:val="swiss"/>
    <w:pitch w:val="default"/>
    <w:sig w:usb0="00000687" w:usb1="00000000" w:usb2="00000000" w:usb3="00000000" w:csb0="2000009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C3842">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527685</wp:posOffset>
              </wp:positionH>
              <wp:positionV relativeFrom="page">
                <wp:posOffset>9984740</wp:posOffset>
              </wp:positionV>
              <wp:extent cx="1722120" cy="211455"/>
              <wp:effectExtent l="0" t="0" r="0" b="0"/>
              <wp:wrapNone/>
              <wp:docPr id="1" name="Textbox 1"/>
              <wp:cNvGraphicFramePr/>
              <a:graphic xmlns:a="http://schemas.openxmlformats.org/drawingml/2006/main">
                <a:graphicData uri="http://schemas.microsoft.com/office/word/2010/wordprocessingShape">
                  <wps:wsp>
                    <wps:cNvSpPr txBox="1"/>
                    <wps:spPr>
                      <a:xfrm>
                        <a:off x="0" y="0"/>
                        <a:ext cx="1722120" cy="211454"/>
                      </a:xfrm>
                      <a:prstGeom prst="rect">
                        <a:avLst/>
                      </a:prstGeom>
                    </wps:spPr>
                    <wps:txbx>
                      <w:txbxContent>
                        <w:p w14:paraId="51642946">
                          <w:pPr>
                            <w:pStyle w:val="6"/>
                            <w:spacing w:before="20"/>
                            <w:ind w:left="20"/>
                            <w:rPr>
                              <w:rFonts w:hint="default" w:ascii="Trebuchet MS"/>
                              <w:lang w:val="en-US"/>
                            </w:rPr>
                          </w:pPr>
                          <w:r>
                            <w:rPr>
                              <w:rFonts w:ascii="Trebuchet MS"/>
                              <w:spacing w:val="-6"/>
                            </w:rPr>
                            <w:t>Prepared</w:t>
                          </w:r>
                          <w:r>
                            <w:rPr>
                              <w:rFonts w:ascii="Trebuchet MS"/>
                              <w:spacing w:val="-21"/>
                            </w:rPr>
                            <w:t xml:space="preserve"> </w:t>
                          </w:r>
                          <w:r>
                            <w:rPr>
                              <w:rFonts w:ascii="Trebuchet MS"/>
                              <w:spacing w:val="-6"/>
                            </w:rPr>
                            <w:t>by</w:t>
                          </w:r>
                          <w:r>
                            <w:rPr>
                              <w:rFonts w:ascii="Trebuchet MS"/>
                              <w:spacing w:val="-22"/>
                            </w:rPr>
                            <w:t xml:space="preserve"> </w:t>
                          </w:r>
                          <w:r>
                            <w:rPr>
                              <w:rFonts w:hint="default" w:ascii="Trebuchet MS"/>
                              <w:spacing w:val="-22"/>
                              <w:lang w:val="en-US"/>
                            </w:rPr>
                            <w:t>Jawad Ali</w:t>
                          </w:r>
                        </w:p>
                      </w:txbxContent>
                    </wps:txbx>
                    <wps:bodyPr wrap="square" lIns="0" tIns="0" rIns="0" bIns="0" rtlCol="0">
                      <a:noAutofit/>
                    </wps:bodyPr>
                  </wps:wsp>
                </a:graphicData>
              </a:graphic>
            </wp:anchor>
          </w:drawing>
        </mc:Choice>
        <mc:Fallback>
          <w:pict>
            <v:shape id="Textbox 1" o:spid="_x0000_s1026" o:spt="202" type="#_x0000_t202" style="position:absolute;left:0pt;margin-left:41.55pt;margin-top:786.2pt;height:16.65pt;width:135.6pt;mso-position-horizontal-relative:page;mso-position-vertical-relative:page;z-index:-251656192;mso-width-relative:page;mso-height-relative:page;" filled="f" stroked="f" coordsize="21600,21600" o:gfxdata="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hJ09sAAAAMAQAADwAAAAAAAAABACAAAAAiAAAAZHJzL2Rvd25yZXYueG1sUEsBAhQAFAAAAAgA&#10;h07iQDvD0O6wAQAAdAMAAA4AAAAAAAAAAQAgAAAAKgEAAGRycy9lMm9Eb2MueG1sUEsFBgAAAAAG&#10;AAYAWQEAAEwFAAAAAA==&#10;">
              <v:fill on="f" focussize="0,0"/>
              <v:stroke on="f"/>
              <v:imagedata o:title=""/>
              <o:lock v:ext="edit" aspectratio="f"/>
              <v:textbox inset="0mm,0mm,0mm,0mm">
                <w:txbxContent>
                  <w:p w14:paraId="51642946">
                    <w:pPr>
                      <w:pStyle w:val="6"/>
                      <w:spacing w:before="20"/>
                      <w:ind w:left="20"/>
                      <w:rPr>
                        <w:rFonts w:hint="default" w:ascii="Trebuchet MS"/>
                        <w:lang w:val="en-US"/>
                      </w:rPr>
                    </w:pPr>
                    <w:r>
                      <w:rPr>
                        <w:rFonts w:ascii="Trebuchet MS"/>
                        <w:spacing w:val="-6"/>
                      </w:rPr>
                      <w:t>Prepared</w:t>
                    </w:r>
                    <w:r>
                      <w:rPr>
                        <w:rFonts w:ascii="Trebuchet MS"/>
                        <w:spacing w:val="-21"/>
                      </w:rPr>
                      <w:t xml:space="preserve"> </w:t>
                    </w:r>
                    <w:r>
                      <w:rPr>
                        <w:rFonts w:ascii="Trebuchet MS"/>
                        <w:spacing w:val="-6"/>
                      </w:rPr>
                      <w:t>by</w:t>
                    </w:r>
                    <w:r>
                      <w:rPr>
                        <w:rFonts w:ascii="Trebuchet MS"/>
                        <w:spacing w:val="-22"/>
                      </w:rPr>
                      <w:t xml:space="preserve"> </w:t>
                    </w:r>
                    <w:r>
                      <w:rPr>
                        <w:rFonts w:hint="default" w:ascii="Trebuchet MS"/>
                        <w:spacing w:val="-22"/>
                        <w:lang w:val="en-US"/>
                      </w:rPr>
                      <w:t>Jawad Ali</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3741420</wp:posOffset>
              </wp:positionH>
              <wp:positionV relativeFrom="page">
                <wp:posOffset>9984740</wp:posOffset>
              </wp:positionV>
              <wp:extent cx="425450" cy="211455"/>
              <wp:effectExtent l="0" t="0" r="0" b="0"/>
              <wp:wrapNone/>
              <wp:docPr id="2" name="Textbox 2"/>
              <wp:cNvGraphicFramePr/>
              <a:graphic xmlns:a="http://schemas.openxmlformats.org/drawingml/2006/main">
                <a:graphicData uri="http://schemas.microsoft.com/office/word/2010/wordprocessingShape">
                  <wps:wsp>
                    <wps:cNvSpPr txBox="1"/>
                    <wps:spPr>
                      <a:xfrm>
                        <a:off x="0" y="0"/>
                        <a:ext cx="425450" cy="211454"/>
                      </a:xfrm>
                      <a:prstGeom prst="rect">
                        <a:avLst/>
                      </a:prstGeom>
                    </wps:spPr>
                    <wps:txbx>
                      <w:txbxContent>
                        <w:p w14:paraId="09D430A3">
                          <w:pPr>
                            <w:pStyle w:val="6"/>
                            <w:spacing w:before="20"/>
                            <w:ind w:left="20"/>
                            <w:rPr>
                              <w:rFonts w:ascii="Trebuchet MS"/>
                            </w:rPr>
                          </w:pPr>
                          <w:r>
                            <w:rPr>
                              <w:rFonts w:ascii="Trebuchet MS"/>
                              <w:spacing w:val="-4"/>
                            </w:rPr>
                            <w:t>lab</w:t>
                          </w:r>
                          <w:r>
                            <w:rPr>
                              <w:rFonts w:ascii="Trebuchet MS"/>
                              <w:spacing w:val="-18"/>
                            </w:rPr>
                            <w:t xml:space="preserve"> </w:t>
                          </w:r>
                          <w:r>
                            <w:rPr>
                              <w:rFonts w:ascii="Trebuchet MS"/>
                              <w:spacing w:val="-5"/>
                            </w:rPr>
                            <w:t>10</w:t>
                          </w:r>
                        </w:p>
                      </w:txbxContent>
                    </wps:txbx>
                    <wps:bodyPr wrap="square" lIns="0" tIns="0" rIns="0" bIns="0" rtlCol="0">
                      <a:noAutofit/>
                    </wps:bodyPr>
                  </wps:wsp>
                </a:graphicData>
              </a:graphic>
            </wp:anchor>
          </w:drawing>
        </mc:Choice>
        <mc:Fallback>
          <w:pict>
            <v:shape id="Textbox 2" o:spid="_x0000_s1026" o:spt="202" type="#_x0000_t202" style="position:absolute;left:0pt;margin-left:294.6pt;margin-top:786.2pt;height:16.65pt;width:33.5pt;mso-position-horizontal-relative:page;mso-position-vertical-relative:page;z-index:-251655168;mso-width-relative:page;mso-height-relative:page;" filled="f" stroked="f" coordsize="21600,21600" o:gfxdata="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U&#10;76sG2gAAAA0BAAAPAAAAAAAAAAEAIAAAACIAAABkcnMvZG93bnJldi54bWxQSwECFAAUAAAACACH&#10;TuJAX22RW7ABAABzAwAADgAAAAAAAAABACAAAAApAQAAZHJzL2Uyb0RvYy54bWxQSwUGAAAAAAYA&#10;BgBZAQAASwUAAAAA&#10;">
              <v:fill on="f" focussize="0,0"/>
              <v:stroke on="f"/>
              <v:imagedata o:title=""/>
              <o:lock v:ext="edit" aspectratio="f"/>
              <v:textbox inset="0mm,0mm,0mm,0mm">
                <w:txbxContent>
                  <w:p w14:paraId="09D430A3">
                    <w:pPr>
                      <w:pStyle w:val="6"/>
                      <w:spacing w:before="20"/>
                      <w:ind w:left="20"/>
                      <w:rPr>
                        <w:rFonts w:ascii="Trebuchet MS"/>
                      </w:rPr>
                    </w:pPr>
                    <w:r>
                      <w:rPr>
                        <w:rFonts w:ascii="Trebuchet MS"/>
                        <w:spacing w:val="-4"/>
                      </w:rPr>
                      <w:t>lab</w:t>
                    </w:r>
                    <w:r>
                      <w:rPr>
                        <w:rFonts w:ascii="Trebuchet MS"/>
                        <w:spacing w:val="-18"/>
                      </w:rPr>
                      <w:t xml:space="preserve"> </w:t>
                    </w:r>
                    <w:r>
                      <w:rPr>
                        <w:rFonts w:ascii="Trebuchet MS"/>
                        <w:spacing w:val="-5"/>
                      </w:rPr>
                      <w:t>10</w:t>
                    </w:r>
                  </w:p>
                </w:txbxContent>
              </v:textbox>
            </v:shape>
          </w:pict>
        </mc:Fallback>
      </mc:AlternateContent>
    </w:r>
    <w:bookmarkStart w:id="0" w:name="_GoBack"/>
    <w:bookmarkEnd w:id="0"/>
    <w:r>
      <w:rPr>
        <w:sz w:val="20"/>
      </w:rPr>
      <mc:AlternateContent>
        <mc:Choice Requires="wps">
          <w:drawing>
            <wp:anchor distT="0" distB="0" distL="0" distR="0" simplePos="0" relativeHeight="251661312" behindDoc="1" locked="0" layoutInCell="1" allowOverlap="1">
              <wp:simplePos x="0" y="0"/>
              <wp:positionH relativeFrom="page">
                <wp:posOffset>5812790</wp:posOffset>
              </wp:positionH>
              <wp:positionV relativeFrom="page">
                <wp:posOffset>9984740</wp:posOffset>
              </wp:positionV>
              <wp:extent cx="1175385" cy="211455"/>
              <wp:effectExtent l="0" t="0" r="0" b="0"/>
              <wp:wrapNone/>
              <wp:docPr id="3" name="Textbox 3"/>
              <wp:cNvGraphicFramePr/>
              <a:graphic xmlns:a="http://schemas.openxmlformats.org/drawingml/2006/main">
                <a:graphicData uri="http://schemas.microsoft.com/office/word/2010/wordprocessingShape">
                  <wps:wsp>
                    <wps:cNvSpPr txBox="1"/>
                    <wps:spPr>
                      <a:xfrm>
                        <a:off x="0" y="0"/>
                        <a:ext cx="1175385" cy="211454"/>
                      </a:xfrm>
                      <a:prstGeom prst="rect">
                        <a:avLst/>
                      </a:prstGeom>
                    </wps:spPr>
                    <wps:txbx>
                      <w:txbxContent>
                        <w:p w14:paraId="765560FE">
                          <w:pPr>
                            <w:pStyle w:val="6"/>
                            <w:spacing w:before="20"/>
                            <w:ind w:left="20"/>
                            <w:rPr>
                              <w:rFonts w:hint="default" w:ascii="Trebuchet MS"/>
                              <w:lang w:val="en-US"/>
                            </w:rPr>
                          </w:pPr>
                          <w:r>
                            <w:rPr>
                              <w:rFonts w:ascii="Trebuchet MS"/>
                              <w:spacing w:val="-2"/>
                            </w:rPr>
                            <w:t>BF25NWELE06</w:t>
                          </w:r>
                          <w:r>
                            <w:rPr>
                              <w:rFonts w:hint="default" w:ascii="Trebuchet MS"/>
                              <w:spacing w:val="-2"/>
                              <w:lang w:val="en-US"/>
                            </w:rPr>
                            <w:t>91</w:t>
                          </w:r>
                        </w:p>
                      </w:txbxContent>
                    </wps:txbx>
                    <wps:bodyPr wrap="square" lIns="0" tIns="0" rIns="0" bIns="0" rtlCol="0">
                      <a:noAutofit/>
                    </wps:bodyPr>
                  </wps:wsp>
                </a:graphicData>
              </a:graphic>
            </wp:anchor>
          </w:drawing>
        </mc:Choice>
        <mc:Fallback>
          <w:pict>
            <v:shape id="Textbox 3" o:spid="_x0000_s1026" o:spt="202" type="#_x0000_t202" style="position:absolute;left:0pt;margin-left:457.7pt;margin-top:786.2pt;height:16.65pt;width:92.55pt;mso-position-horizontal-relative:page;mso-position-vertical-relative:page;z-index:-251655168;mso-width-relative:page;mso-height-relative:page;" filled="f" stroked="f" coordsize="21600,21600" o:gfxdata="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DFcf2gAAAA4BAAAPAAAAAAAAAAEAIAAAACIAAABkcnMvZG93bnJldi54bWxQSwECFAAUAAAA&#10;CACHTuJAsDDb/bMBAAB0AwAADgAAAAAAAAABACAAAAApAQAAZHJzL2Uyb0RvYy54bWxQSwUGAAAA&#10;AAYABgBZAQAATgUAAAAA&#10;">
              <v:fill on="f" focussize="0,0"/>
              <v:stroke on="f"/>
              <v:imagedata o:title=""/>
              <o:lock v:ext="edit" aspectratio="f"/>
              <v:textbox inset="0mm,0mm,0mm,0mm">
                <w:txbxContent>
                  <w:p w14:paraId="765560FE">
                    <w:pPr>
                      <w:pStyle w:val="6"/>
                      <w:spacing w:before="20"/>
                      <w:ind w:left="20"/>
                      <w:rPr>
                        <w:rFonts w:hint="default" w:ascii="Trebuchet MS"/>
                        <w:lang w:val="en-US"/>
                      </w:rPr>
                    </w:pPr>
                    <w:r>
                      <w:rPr>
                        <w:rFonts w:ascii="Trebuchet MS"/>
                        <w:spacing w:val="-2"/>
                      </w:rPr>
                      <w:t>BF25NWELE06</w:t>
                    </w:r>
                    <w:r>
                      <w:rPr>
                        <w:rFonts w:hint="default" w:ascii="Trebuchet MS"/>
                        <w:spacing w:val="-2"/>
                        <w:lang w:val="en-US"/>
                      </w:rPr>
                      <w:t>91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21D0">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1169035</wp:posOffset>
              </wp:positionH>
              <wp:positionV relativeFrom="page">
                <wp:posOffset>9997440</wp:posOffset>
              </wp:positionV>
              <wp:extent cx="5319395" cy="186055"/>
              <wp:effectExtent l="0" t="0" r="0" b="0"/>
              <wp:wrapNone/>
              <wp:docPr id="23" name="Textbox 23"/>
              <wp:cNvGraphicFramePr/>
              <a:graphic xmlns:a="http://schemas.openxmlformats.org/drawingml/2006/main">
                <a:graphicData uri="http://schemas.microsoft.com/office/word/2010/wordprocessingShape">
                  <wps:wsp>
                    <wps:cNvSpPr txBox="1"/>
                    <wps:spPr>
                      <a:xfrm>
                        <a:off x="0" y="0"/>
                        <a:ext cx="5319395" cy="186055"/>
                      </a:xfrm>
                      <a:prstGeom prst="rect">
                        <a:avLst/>
                      </a:prstGeom>
                    </wps:spPr>
                    <wps:txbx>
                      <w:txbxContent>
                        <w:p w14:paraId="09506877">
                          <w:pPr>
                            <w:pStyle w:val="6"/>
                            <w:tabs>
                              <w:tab w:val="left" w:pos="4070"/>
                              <w:tab w:val="left" w:pos="7333"/>
                            </w:tabs>
                            <w:rPr>
                              <w:rFonts w:ascii="Trebuchet MS"/>
                            </w:rPr>
                          </w:pPr>
                          <w:r>
                            <w:rPr>
                              <w:rFonts w:ascii="Trebuchet MS"/>
                              <w:spacing w:val="-6"/>
                            </w:rPr>
                            <w:t>by</w:t>
                          </w:r>
                          <w:r>
                            <w:rPr>
                              <w:rFonts w:ascii="Trebuchet MS"/>
                              <w:spacing w:val="-22"/>
                            </w:rPr>
                            <w:t xml:space="preserve"> </w:t>
                          </w:r>
                          <w:r>
                            <w:rPr>
                              <w:rFonts w:ascii="Trebuchet MS"/>
                              <w:spacing w:val="-6"/>
                            </w:rPr>
                            <w:t>Hidayat</w:t>
                          </w:r>
                          <w:r>
                            <w:rPr>
                              <w:rFonts w:ascii="Trebuchet MS"/>
                              <w:spacing w:val="-23"/>
                            </w:rPr>
                            <w:t xml:space="preserve"> </w:t>
                          </w:r>
                          <w:r>
                            <w:rPr>
                              <w:rFonts w:ascii="Trebuchet MS"/>
                              <w:spacing w:val="-6"/>
                            </w:rPr>
                            <w:t>Ullah</w:t>
                          </w:r>
                          <w:r>
                            <w:rPr>
                              <w:rFonts w:ascii="Trebuchet MS"/>
                            </w:rPr>
                            <w:tab/>
                          </w:r>
                          <w:r>
                            <w:rPr>
                              <w:rFonts w:ascii="Trebuchet MS"/>
                              <w:spacing w:val="-4"/>
                            </w:rPr>
                            <w:t>lab</w:t>
                          </w:r>
                          <w:r>
                            <w:rPr>
                              <w:rFonts w:ascii="Trebuchet MS"/>
                              <w:spacing w:val="-18"/>
                            </w:rPr>
                            <w:t xml:space="preserve"> </w:t>
                          </w:r>
                          <w:r>
                            <w:rPr>
                              <w:rFonts w:ascii="Trebuchet MS"/>
                              <w:spacing w:val="-5"/>
                            </w:rPr>
                            <w:t>10</w:t>
                          </w:r>
                          <w:r>
                            <w:rPr>
                              <w:rFonts w:ascii="Trebuchet MS"/>
                            </w:rPr>
                            <w:tab/>
                          </w:r>
                          <w:r>
                            <w:rPr>
                              <w:rFonts w:ascii="Trebuchet MS"/>
                              <w:spacing w:val="-2"/>
                            </w:rPr>
                            <w:t>BF25NWE</w:t>
                          </w:r>
                        </w:p>
                      </w:txbxContent>
                    </wps:txbx>
                    <wps:bodyPr wrap="square" lIns="0" tIns="0" rIns="0" bIns="0" rtlCol="0">
                      <a:noAutofit/>
                    </wps:bodyPr>
                  </wps:wsp>
                </a:graphicData>
              </a:graphic>
            </wp:anchor>
          </w:drawing>
        </mc:Choice>
        <mc:Fallback>
          <w:pict>
            <v:shape id="Textbox 23" o:spid="_x0000_s1026" o:spt="202" type="#_x0000_t202" style="position:absolute;left:0pt;margin-left:92.05pt;margin-top:787.2pt;height:14.65pt;width:418.85pt;mso-position-horizontal-relative:page;mso-position-vertical-relative:page;z-index:-251654144;mso-width-relative:page;mso-height-relative:page;" filled="f" stroked="f" coordsize="21600,21600" o:gfxdata="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KlrgrbAAAADgEAAA8AAAAAAAAAAQAgAAAAIgAAAGRycy9kb3ducmV2LnhtbFBLAQIUABQA&#10;AAAIAIdO4kDnzfp0tAEAAHYDAAAOAAAAAAAAAAEAIAAAACoBAABkcnMvZTJvRG9jLnhtbFBLBQYA&#10;AAAABgAGAFkBAABQBQAAAAA=&#10;">
              <v:fill on="f" focussize="0,0"/>
              <v:stroke on="f"/>
              <v:imagedata o:title=""/>
              <o:lock v:ext="edit" aspectratio="f"/>
              <v:textbox inset="0mm,0mm,0mm,0mm">
                <w:txbxContent>
                  <w:p w14:paraId="09506877">
                    <w:pPr>
                      <w:pStyle w:val="6"/>
                      <w:tabs>
                        <w:tab w:val="left" w:pos="4070"/>
                        <w:tab w:val="left" w:pos="7333"/>
                      </w:tabs>
                      <w:rPr>
                        <w:rFonts w:ascii="Trebuchet MS"/>
                      </w:rPr>
                    </w:pPr>
                    <w:r>
                      <w:rPr>
                        <w:rFonts w:ascii="Trebuchet MS"/>
                        <w:spacing w:val="-6"/>
                      </w:rPr>
                      <w:t>by</w:t>
                    </w:r>
                    <w:r>
                      <w:rPr>
                        <w:rFonts w:ascii="Trebuchet MS"/>
                        <w:spacing w:val="-22"/>
                      </w:rPr>
                      <w:t xml:space="preserve"> </w:t>
                    </w:r>
                    <w:r>
                      <w:rPr>
                        <w:rFonts w:ascii="Trebuchet MS"/>
                        <w:spacing w:val="-6"/>
                      </w:rPr>
                      <w:t>Hidayat</w:t>
                    </w:r>
                    <w:r>
                      <w:rPr>
                        <w:rFonts w:ascii="Trebuchet MS"/>
                        <w:spacing w:val="-23"/>
                      </w:rPr>
                      <w:t xml:space="preserve"> </w:t>
                    </w:r>
                    <w:r>
                      <w:rPr>
                        <w:rFonts w:ascii="Trebuchet MS"/>
                        <w:spacing w:val="-6"/>
                      </w:rPr>
                      <w:t>Ullah</w:t>
                    </w:r>
                    <w:r>
                      <w:rPr>
                        <w:rFonts w:ascii="Trebuchet MS"/>
                      </w:rPr>
                      <w:tab/>
                    </w:r>
                    <w:r>
                      <w:rPr>
                        <w:rFonts w:ascii="Trebuchet MS"/>
                        <w:spacing w:val="-4"/>
                      </w:rPr>
                      <w:t>lab</w:t>
                    </w:r>
                    <w:r>
                      <w:rPr>
                        <w:rFonts w:ascii="Trebuchet MS"/>
                        <w:spacing w:val="-18"/>
                      </w:rPr>
                      <w:t xml:space="preserve"> </w:t>
                    </w:r>
                    <w:r>
                      <w:rPr>
                        <w:rFonts w:ascii="Trebuchet MS"/>
                        <w:spacing w:val="-5"/>
                      </w:rPr>
                      <w:t>10</w:t>
                    </w:r>
                    <w:r>
                      <w:rPr>
                        <w:rFonts w:ascii="Trebuchet MS"/>
                      </w:rPr>
                      <w:tab/>
                    </w:r>
                    <w:r>
                      <w:rPr>
                        <w:rFonts w:ascii="Trebuchet MS"/>
                        <w:spacing w:val="-2"/>
                      </w:rPr>
                      <w:t>BF25NWE</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527685</wp:posOffset>
              </wp:positionH>
              <wp:positionV relativeFrom="page">
                <wp:posOffset>9984740</wp:posOffset>
              </wp:positionV>
              <wp:extent cx="622935" cy="211455"/>
              <wp:effectExtent l="0" t="0" r="0" b="0"/>
              <wp:wrapNone/>
              <wp:docPr id="24" name="Textbox 24"/>
              <wp:cNvGraphicFramePr/>
              <a:graphic xmlns:a="http://schemas.openxmlformats.org/drawingml/2006/main">
                <a:graphicData uri="http://schemas.microsoft.com/office/word/2010/wordprocessingShape">
                  <wps:wsp>
                    <wps:cNvSpPr txBox="1"/>
                    <wps:spPr>
                      <a:xfrm>
                        <a:off x="0" y="0"/>
                        <a:ext cx="622935" cy="211454"/>
                      </a:xfrm>
                      <a:prstGeom prst="rect">
                        <a:avLst/>
                      </a:prstGeom>
                    </wps:spPr>
                    <wps:txbx>
                      <w:txbxContent>
                        <w:p w14:paraId="16E96D42">
                          <w:pPr>
                            <w:pStyle w:val="6"/>
                            <w:spacing w:before="20"/>
                            <w:ind w:left="20"/>
                            <w:rPr>
                              <w:rFonts w:ascii="Trebuchet MS"/>
                            </w:rPr>
                          </w:pPr>
                          <w:r>
                            <w:rPr>
                              <w:rFonts w:ascii="Trebuchet MS"/>
                              <w:spacing w:val="-5"/>
                            </w:rPr>
                            <w:t>Prepared</w:t>
                          </w:r>
                        </w:p>
                      </w:txbxContent>
                    </wps:txbx>
                    <wps:bodyPr wrap="square" lIns="0" tIns="0" rIns="0" bIns="0" rtlCol="0">
                      <a:noAutofit/>
                    </wps:bodyPr>
                  </wps:wsp>
                </a:graphicData>
              </a:graphic>
            </wp:anchor>
          </w:drawing>
        </mc:Choice>
        <mc:Fallback>
          <w:pict>
            <v:shape id="Textbox 24" o:spid="_x0000_s1026" o:spt="202" type="#_x0000_t202" style="position:absolute;left:0pt;margin-left:41.55pt;margin-top:786.2pt;height:16.65pt;width:49.05pt;mso-position-horizontal-relative:page;mso-position-vertical-relative:page;z-index:-251654144;mso-width-relative:page;mso-height-relative:page;" filled="f" stroked="f" coordsize="21600,21600" o:gfxdata="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04vB9oAAAAMAQAADwAAAAAAAAABACAAAAAiAAAAZHJzL2Rvd25yZXYueG1sUEsBAhQAFAAA&#10;AAgAh07iQCpruPi0AQAAdQMAAA4AAAAAAAAAAQAgAAAAKQEAAGRycy9lMm9Eb2MueG1sUEsFBgAA&#10;AAAGAAYAWQEAAE8FAAAAAA==&#10;">
              <v:fill on="f" focussize="0,0"/>
              <v:stroke on="f"/>
              <v:imagedata o:title=""/>
              <o:lock v:ext="edit" aspectratio="f"/>
              <v:textbox inset="0mm,0mm,0mm,0mm">
                <w:txbxContent>
                  <w:p w14:paraId="16E96D42">
                    <w:pPr>
                      <w:pStyle w:val="6"/>
                      <w:spacing w:before="20"/>
                      <w:ind w:left="20"/>
                      <w:rPr>
                        <w:rFonts w:ascii="Trebuchet MS"/>
                      </w:rPr>
                    </w:pPr>
                    <w:r>
                      <w:rPr>
                        <w:rFonts w:ascii="Trebuchet MS"/>
                        <w:spacing w:val="-5"/>
                      </w:rPr>
                      <w:t>Prepared</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6475730</wp:posOffset>
              </wp:positionH>
              <wp:positionV relativeFrom="page">
                <wp:posOffset>9984740</wp:posOffset>
              </wp:positionV>
              <wp:extent cx="513080" cy="211455"/>
              <wp:effectExtent l="0" t="0" r="0" b="0"/>
              <wp:wrapNone/>
              <wp:docPr id="25" name="Textbox 25"/>
              <wp:cNvGraphicFramePr/>
              <a:graphic xmlns:a="http://schemas.openxmlformats.org/drawingml/2006/main">
                <a:graphicData uri="http://schemas.microsoft.com/office/word/2010/wordprocessingShape">
                  <wps:wsp>
                    <wps:cNvSpPr txBox="1"/>
                    <wps:spPr>
                      <a:xfrm>
                        <a:off x="0" y="0"/>
                        <a:ext cx="513080" cy="211454"/>
                      </a:xfrm>
                      <a:prstGeom prst="rect">
                        <a:avLst/>
                      </a:prstGeom>
                    </wps:spPr>
                    <wps:txbx>
                      <w:txbxContent>
                        <w:p w14:paraId="7A1997FD">
                          <w:pPr>
                            <w:pStyle w:val="6"/>
                            <w:spacing w:before="20"/>
                            <w:ind w:left="20"/>
                            <w:rPr>
                              <w:rFonts w:ascii="Trebuchet MS"/>
                            </w:rPr>
                          </w:pPr>
                          <w:r>
                            <w:rPr>
                              <w:rFonts w:ascii="Trebuchet MS"/>
                              <w:spacing w:val="-2"/>
                            </w:rPr>
                            <w:t>LE0685</w:t>
                          </w:r>
                        </w:p>
                      </w:txbxContent>
                    </wps:txbx>
                    <wps:bodyPr wrap="square" lIns="0" tIns="0" rIns="0" bIns="0" rtlCol="0">
                      <a:noAutofit/>
                    </wps:bodyPr>
                  </wps:wsp>
                </a:graphicData>
              </a:graphic>
            </wp:anchor>
          </w:drawing>
        </mc:Choice>
        <mc:Fallback>
          <w:pict>
            <v:shape id="Textbox 25" o:spid="_x0000_s1026" o:spt="202" type="#_x0000_t202" style="position:absolute;left:0pt;margin-left:509.9pt;margin-top:786.2pt;height:16.65pt;width:40.4pt;mso-position-horizontal-relative:page;mso-position-vertical-relative:page;z-index:-251653120;mso-width-relative:page;mso-height-relative:page;" filled="f" stroked="f" coordsize="21600,21600" o:gfxdata="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sLjLj2wAAAA8BAAAPAAAAAAAAAAEAIAAAACIAAABkcnMvZG93bnJldi54bWxQSwECFAAUAAAA&#10;CACHTuJAMg+qCrIBAAB1AwAADgAAAAAAAAABACAAAAAqAQAAZHJzL2Uyb0RvYy54bWxQSwUGAAAA&#10;AAYABgBZAQAATgUAAAAA&#10;">
              <v:fill on="f" focussize="0,0"/>
              <v:stroke on="f"/>
              <v:imagedata o:title=""/>
              <o:lock v:ext="edit" aspectratio="f"/>
              <v:textbox inset="0mm,0mm,0mm,0mm">
                <w:txbxContent>
                  <w:p w14:paraId="7A1997FD">
                    <w:pPr>
                      <w:pStyle w:val="6"/>
                      <w:spacing w:before="20"/>
                      <w:ind w:left="20"/>
                      <w:rPr>
                        <w:rFonts w:ascii="Trebuchet MS"/>
                      </w:rPr>
                    </w:pPr>
                    <w:r>
                      <w:rPr>
                        <w:rFonts w:ascii="Trebuchet MS"/>
                        <w:spacing w:val="-2"/>
                      </w:rPr>
                      <w:t>LE0685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70473">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527685</wp:posOffset>
              </wp:positionH>
              <wp:positionV relativeFrom="page">
                <wp:posOffset>9984740</wp:posOffset>
              </wp:positionV>
              <wp:extent cx="1722120" cy="21145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722120" cy="211454"/>
                      </a:xfrm>
                      <a:prstGeom prst="rect">
                        <a:avLst/>
                      </a:prstGeom>
                    </wps:spPr>
                    <wps:txbx>
                      <w:txbxContent>
                        <w:p w14:paraId="67B491EF">
                          <w:pPr>
                            <w:pStyle w:val="6"/>
                            <w:spacing w:before="20"/>
                            <w:ind w:left="20"/>
                            <w:rPr>
                              <w:rFonts w:ascii="Trebuchet MS"/>
                            </w:rPr>
                          </w:pPr>
                          <w:r>
                            <w:rPr>
                              <w:rFonts w:ascii="Trebuchet MS"/>
                              <w:spacing w:val="-6"/>
                            </w:rPr>
                            <w:t>Prepared</w:t>
                          </w:r>
                          <w:r>
                            <w:rPr>
                              <w:rFonts w:ascii="Trebuchet MS"/>
                              <w:spacing w:val="-21"/>
                            </w:rPr>
                            <w:t xml:space="preserve"> </w:t>
                          </w:r>
                          <w:r>
                            <w:rPr>
                              <w:rFonts w:ascii="Trebuchet MS"/>
                              <w:spacing w:val="-6"/>
                            </w:rPr>
                            <w:t>by</w:t>
                          </w:r>
                          <w:r>
                            <w:rPr>
                              <w:rFonts w:ascii="Trebuchet MS"/>
                              <w:spacing w:val="-22"/>
                            </w:rPr>
                            <w:t xml:space="preserve"> </w:t>
                          </w:r>
                          <w:r>
                            <w:rPr>
                              <w:rFonts w:ascii="Trebuchet MS"/>
                              <w:spacing w:val="-6"/>
                            </w:rPr>
                            <w:t>Hidayat</w:t>
                          </w:r>
                          <w:r>
                            <w:rPr>
                              <w:rFonts w:ascii="Trebuchet MS"/>
                              <w:spacing w:val="-24"/>
                            </w:rPr>
                            <w:t xml:space="preserve"> </w:t>
                          </w:r>
                          <w:r>
                            <w:rPr>
                              <w:rFonts w:ascii="Trebuchet MS"/>
                              <w:spacing w:val="-6"/>
                            </w:rPr>
                            <w:t>Ullah</w:t>
                          </w:r>
                        </w:p>
                      </w:txbxContent>
                    </wps:txbx>
                    <wps:bodyPr wrap="square" lIns="0" tIns="0" rIns="0" bIns="0" rtlCol="0">
                      <a:noAutofit/>
                    </wps:bodyPr>
                  </wps:wsp>
                </a:graphicData>
              </a:graphic>
            </wp:anchor>
          </w:drawing>
        </mc:Choice>
        <mc:Fallback>
          <w:pict>
            <v:shape id="Textbox 30" o:spid="_x0000_s1026" o:spt="202" type="#_x0000_t202" style="position:absolute;left:0pt;margin-left:41.55pt;margin-top:786.2pt;height:16.65pt;width:135.6pt;mso-position-horizontal-relative:page;mso-position-vertical-relative:page;z-index:-251653120;mso-width-relative:page;mso-height-relative:page;" filled="f" stroked="f" coordsize="21600,21600" o:gfxdata="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EnT2wAAAAwBAAAPAAAAAAAAAAEAIAAAACIAAABkcnMvZG93bnJldi54bWxQSwECFAAUAAAA&#10;CACHTuJAWn6IMLIBAAB2AwAADgAAAAAAAAABACAAAAAqAQAAZHJzL2Uyb0RvYy54bWxQSwUGAAAA&#10;AAYABgBZAQAATgUAAAAA&#10;">
              <v:fill on="f" focussize="0,0"/>
              <v:stroke on="f"/>
              <v:imagedata o:title=""/>
              <o:lock v:ext="edit" aspectratio="f"/>
              <v:textbox inset="0mm,0mm,0mm,0mm">
                <w:txbxContent>
                  <w:p w14:paraId="67B491EF">
                    <w:pPr>
                      <w:pStyle w:val="6"/>
                      <w:spacing w:before="20"/>
                      <w:ind w:left="20"/>
                      <w:rPr>
                        <w:rFonts w:ascii="Trebuchet MS"/>
                      </w:rPr>
                    </w:pPr>
                    <w:r>
                      <w:rPr>
                        <w:rFonts w:ascii="Trebuchet MS"/>
                        <w:spacing w:val="-6"/>
                      </w:rPr>
                      <w:t>Prepared</w:t>
                    </w:r>
                    <w:r>
                      <w:rPr>
                        <w:rFonts w:ascii="Trebuchet MS"/>
                        <w:spacing w:val="-21"/>
                      </w:rPr>
                      <w:t xml:space="preserve"> </w:t>
                    </w:r>
                    <w:r>
                      <w:rPr>
                        <w:rFonts w:ascii="Trebuchet MS"/>
                        <w:spacing w:val="-6"/>
                      </w:rPr>
                      <w:t>by</w:t>
                    </w:r>
                    <w:r>
                      <w:rPr>
                        <w:rFonts w:ascii="Trebuchet MS"/>
                        <w:spacing w:val="-22"/>
                      </w:rPr>
                      <w:t xml:space="preserve"> </w:t>
                    </w:r>
                    <w:r>
                      <w:rPr>
                        <w:rFonts w:ascii="Trebuchet MS"/>
                        <w:spacing w:val="-6"/>
                      </w:rPr>
                      <w:t>Hidayat</w:t>
                    </w:r>
                    <w:r>
                      <w:rPr>
                        <w:rFonts w:ascii="Trebuchet MS"/>
                        <w:spacing w:val="-24"/>
                      </w:rPr>
                      <w:t xml:space="preserve"> </w:t>
                    </w:r>
                    <w:r>
                      <w:rPr>
                        <w:rFonts w:ascii="Trebuchet MS"/>
                        <w:spacing w:val="-6"/>
                      </w:rPr>
                      <w:t>Ullah</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3741420</wp:posOffset>
              </wp:positionH>
              <wp:positionV relativeFrom="page">
                <wp:posOffset>9984740</wp:posOffset>
              </wp:positionV>
              <wp:extent cx="425450" cy="211455"/>
              <wp:effectExtent l="0" t="0" r="0" b="0"/>
              <wp:wrapNone/>
              <wp:docPr id="31" name="Textbox 31"/>
              <wp:cNvGraphicFramePr/>
              <a:graphic xmlns:a="http://schemas.openxmlformats.org/drawingml/2006/main">
                <a:graphicData uri="http://schemas.microsoft.com/office/word/2010/wordprocessingShape">
                  <wps:wsp>
                    <wps:cNvSpPr txBox="1"/>
                    <wps:spPr>
                      <a:xfrm>
                        <a:off x="0" y="0"/>
                        <a:ext cx="425450" cy="211454"/>
                      </a:xfrm>
                      <a:prstGeom prst="rect">
                        <a:avLst/>
                      </a:prstGeom>
                    </wps:spPr>
                    <wps:txbx>
                      <w:txbxContent>
                        <w:p w14:paraId="1708DB09">
                          <w:pPr>
                            <w:pStyle w:val="6"/>
                            <w:spacing w:before="20"/>
                            <w:ind w:left="20"/>
                            <w:rPr>
                              <w:rFonts w:ascii="Trebuchet MS"/>
                            </w:rPr>
                          </w:pPr>
                          <w:r>
                            <w:rPr>
                              <w:rFonts w:ascii="Trebuchet MS"/>
                              <w:spacing w:val="-4"/>
                            </w:rPr>
                            <w:t>lab</w:t>
                          </w:r>
                          <w:r>
                            <w:rPr>
                              <w:rFonts w:ascii="Trebuchet MS"/>
                              <w:spacing w:val="-18"/>
                            </w:rPr>
                            <w:t xml:space="preserve"> </w:t>
                          </w:r>
                          <w:r>
                            <w:rPr>
                              <w:rFonts w:ascii="Trebuchet MS"/>
                              <w:spacing w:val="-5"/>
                            </w:rPr>
                            <w:t>10</w:t>
                          </w:r>
                        </w:p>
                      </w:txbxContent>
                    </wps:txbx>
                    <wps:bodyPr wrap="square" lIns="0" tIns="0" rIns="0" bIns="0" rtlCol="0">
                      <a:noAutofit/>
                    </wps:bodyPr>
                  </wps:wsp>
                </a:graphicData>
              </a:graphic>
            </wp:anchor>
          </w:drawing>
        </mc:Choice>
        <mc:Fallback>
          <w:pict>
            <v:shape id="Textbox 31" o:spid="_x0000_s1026" o:spt="202" type="#_x0000_t202" style="position:absolute;left:0pt;margin-left:294.6pt;margin-top:786.2pt;height:16.65pt;width:33.5pt;mso-position-horizontal-relative:page;mso-position-vertical-relative:page;z-index:-251652096;mso-width-relative:page;mso-height-relative:page;" filled="f" stroked="f" coordsize="21600,21600" o:gfxdata="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TvqwbaAAAADQEAAA8AAAAAAAAAAQAgAAAAIgAAAGRycy9kb3ducmV2LnhtbFBLAQIUABQAAAAI&#10;AIdO4kD7NgYjsgEAAHUDAAAOAAAAAAAAAAEAIAAAACkBAABkcnMvZTJvRG9jLnhtbFBLBQYAAAAA&#10;BgAGAFkBAABNBQAAAAA=&#10;">
              <v:fill on="f" focussize="0,0"/>
              <v:stroke on="f"/>
              <v:imagedata o:title=""/>
              <o:lock v:ext="edit" aspectratio="f"/>
              <v:textbox inset="0mm,0mm,0mm,0mm">
                <w:txbxContent>
                  <w:p w14:paraId="1708DB09">
                    <w:pPr>
                      <w:pStyle w:val="6"/>
                      <w:spacing w:before="20"/>
                      <w:ind w:left="20"/>
                      <w:rPr>
                        <w:rFonts w:ascii="Trebuchet MS"/>
                      </w:rPr>
                    </w:pPr>
                    <w:r>
                      <w:rPr>
                        <w:rFonts w:ascii="Trebuchet MS"/>
                        <w:spacing w:val="-4"/>
                      </w:rPr>
                      <w:t>lab</w:t>
                    </w:r>
                    <w:r>
                      <w:rPr>
                        <w:rFonts w:ascii="Trebuchet MS"/>
                        <w:spacing w:val="-18"/>
                      </w:rPr>
                      <w:t xml:space="preserve"> </w:t>
                    </w:r>
                    <w:r>
                      <w:rPr>
                        <w:rFonts w:ascii="Trebuchet MS"/>
                        <w:spacing w:val="-5"/>
                      </w:rPr>
                      <w:t>10</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5812790</wp:posOffset>
              </wp:positionH>
              <wp:positionV relativeFrom="page">
                <wp:posOffset>9984740</wp:posOffset>
              </wp:positionV>
              <wp:extent cx="1175385" cy="211455"/>
              <wp:effectExtent l="0" t="0" r="0" b="0"/>
              <wp:wrapNone/>
              <wp:docPr id="32" name="Textbox 32"/>
              <wp:cNvGraphicFramePr/>
              <a:graphic xmlns:a="http://schemas.openxmlformats.org/drawingml/2006/main">
                <a:graphicData uri="http://schemas.microsoft.com/office/word/2010/wordprocessingShape">
                  <wps:wsp>
                    <wps:cNvSpPr txBox="1"/>
                    <wps:spPr>
                      <a:xfrm>
                        <a:off x="0" y="0"/>
                        <a:ext cx="1175385" cy="211454"/>
                      </a:xfrm>
                      <a:prstGeom prst="rect">
                        <a:avLst/>
                      </a:prstGeom>
                    </wps:spPr>
                    <wps:txbx>
                      <w:txbxContent>
                        <w:p w14:paraId="5BDFD098">
                          <w:pPr>
                            <w:pStyle w:val="6"/>
                            <w:spacing w:before="20"/>
                            <w:ind w:left="20"/>
                            <w:rPr>
                              <w:rFonts w:ascii="Trebuchet MS"/>
                            </w:rPr>
                          </w:pPr>
                          <w:r>
                            <w:rPr>
                              <w:rFonts w:ascii="Trebuchet MS"/>
                              <w:spacing w:val="-2"/>
                            </w:rPr>
                            <w:t>BF25NWELE0685</w:t>
                          </w:r>
                        </w:p>
                      </w:txbxContent>
                    </wps:txbx>
                    <wps:bodyPr wrap="square" lIns="0" tIns="0" rIns="0" bIns="0" rtlCol="0">
                      <a:noAutofit/>
                    </wps:bodyPr>
                  </wps:wsp>
                </a:graphicData>
              </a:graphic>
            </wp:anchor>
          </w:drawing>
        </mc:Choice>
        <mc:Fallback>
          <w:pict>
            <v:shape id="Textbox 32" o:spid="_x0000_s1026" o:spt="202" type="#_x0000_t202" style="position:absolute;left:0pt;margin-left:457.7pt;margin-top:786.2pt;height:16.65pt;width:92.55pt;mso-position-horizontal-relative:page;mso-position-vertical-relative:page;z-index:-251652096;mso-width-relative:page;mso-height-relative:page;" filled="f" stroked="f" coordsize="21600,21600" o:gfxdata="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QxXH9oAAAAOAQAADwAAAAAAAAABACAAAAAiAAAAZHJzL2Rvd25yZXYueG1sUEsBAhQAFAAA&#10;AAgAh07iQIWBqHC0AQAAdgMAAA4AAAAAAAAAAQAgAAAAKQEAAGRycy9lMm9Eb2MueG1sUEsFBgAA&#10;AAAGAAYAWQEAAE8FAAAAAA==&#10;">
              <v:fill on="f" focussize="0,0"/>
              <v:stroke on="f"/>
              <v:imagedata o:title=""/>
              <o:lock v:ext="edit" aspectratio="f"/>
              <v:textbox inset="0mm,0mm,0mm,0mm">
                <w:txbxContent>
                  <w:p w14:paraId="5BDFD098">
                    <w:pPr>
                      <w:pStyle w:val="6"/>
                      <w:spacing w:before="20"/>
                      <w:ind w:left="20"/>
                      <w:rPr>
                        <w:rFonts w:ascii="Trebuchet MS"/>
                      </w:rPr>
                    </w:pPr>
                    <w:r>
                      <w:rPr>
                        <w:rFonts w:ascii="Trebuchet MS"/>
                        <w:spacing w:val="-2"/>
                      </w:rPr>
                      <w:t>BF25NWELE0685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4D5A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362" w:hanging="361"/>
      </w:pPr>
      <w:rPr>
        <w:rFonts w:hint="default" w:ascii="Symbol" w:hAnsi="Symbol" w:eastAsia="Symbol" w:cs="Symbol"/>
        <w:b w:val="0"/>
        <w:bCs w:val="0"/>
        <w:i w:val="0"/>
        <w:iCs w:val="0"/>
        <w:spacing w:val="0"/>
        <w:w w:val="100"/>
        <w:sz w:val="24"/>
        <w:szCs w:val="24"/>
        <w:lang w:val="en-US" w:eastAsia="en-US" w:bidi="ar-SA"/>
      </w:rPr>
    </w:lvl>
    <w:lvl w:ilvl="2" w:tentative="0">
      <w:start w:val="1"/>
      <w:numFmt w:val="decimal"/>
      <w:lvlText w:val="%3."/>
      <w:lvlJc w:val="left"/>
      <w:pPr>
        <w:ind w:left="192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414" w:hanging="360"/>
      </w:pPr>
      <w:rPr>
        <w:rFonts w:hint="default"/>
        <w:lang w:val="en-US" w:eastAsia="en-US" w:bidi="ar-SA"/>
      </w:rPr>
    </w:lvl>
    <w:lvl w:ilvl="4" w:tentative="0">
      <w:start w:val="0"/>
      <w:numFmt w:val="bullet"/>
      <w:lvlText w:val="•"/>
      <w:lvlJc w:val="left"/>
      <w:pPr>
        <w:ind w:left="4162" w:hanging="360"/>
      </w:pPr>
      <w:rPr>
        <w:rFonts w:hint="default"/>
        <w:lang w:val="en-US" w:eastAsia="en-US" w:bidi="ar-SA"/>
      </w:rPr>
    </w:lvl>
    <w:lvl w:ilvl="5" w:tentative="0">
      <w:start w:val="0"/>
      <w:numFmt w:val="bullet"/>
      <w:lvlText w:val="•"/>
      <w:lvlJc w:val="left"/>
      <w:pPr>
        <w:ind w:left="4909" w:hanging="360"/>
      </w:pPr>
      <w:rPr>
        <w:rFonts w:hint="default"/>
        <w:lang w:val="en-US" w:eastAsia="en-US" w:bidi="ar-SA"/>
      </w:rPr>
    </w:lvl>
    <w:lvl w:ilvl="6" w:tentative="0">
      <w:start w:val="0"/>
      <w:numFmt w:val="bullet"/>
      <w:lvlText w:val="•"/>
      <w:lvlJc w:val="left"/>
      <w:pPr>
        <w:ind w:left="5656" w:hanging="360"/>
      </w:pPr>
      <w:rPr>
        <w:rFonts w:hint="default"/>
        <w:lang w:val="en-US" w:eastAsia="en-US" w:bidi="ar-SA"/>
      </w:rPr>
    </w:lvl>
    <w:lvl w:ilvl="7" w:tentative="0">
      <w:start w:val="0"/>
      <w:numFmt w:val="bullet"/>
      <w:lvlText w:val="•"/>
      <w:lvlJc w:val="left"/>
      <w:pPr>
        <w:ind w:left="6404" w:hanging="360"/>
      </w:pPr>
      <w:rPr>
        <w:rFonts w:hint="default"/>
        <w:lang w:val="en-US" w:eastAsia="en-US" w:bidi="ar-SA"/>
      </w:rPr>
    </w:lvl>
    <w:lvl w:ilvl="8" w:tentative="0">
      <w:start w:val="0"/>
      <w:numFmt w:val="bullet"/>
      <w:lvlText w:val="•"/>
      <w:lvlJc w:val="left"/>
      <w:pPr>
        <w:ind w:left="7151"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362"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44" w:hanging="361"/>
      </w:pPr>
      <w:rPr>
        <w:rFonts w:hint="default"/>
        <w:lang w:val="en-US" w:eastAsia="en-US" w:bidi="ar-SA"/>
      </w:rPr>
    </w:lvl>
    <w:lvl w:ilvl="2" w:tentative="0">
      <w:start w:val="0"/>
      <w:numFmt w:val="bullet"/>
      <w:lvlText w:val="•"/>
      <w:lvlJc w:val="left"/>
      <w:pPr>
        <w:ind w:left="2329" w:hanging="361"/>
      </w:pPr>
      <w:rPr>
        <w:rFonts w:hint="default"/>
        <w:lang w:val="en-US" w:eastAsia="en-US" w:bidi="ar-SA"/>
      </w:rPr>
    </w:lvl>
    <w:lvl w:ilvl="3" w:tentative="0">
      <w:start w:val="0"/>
      <w:numFmt w:val="bullet"/>
      <w:lvlText w:val="•"/>
      <w:lvlJc w:val="left"/>
      <w:pPr>
        <w:ind w:left="3313" w:hanging="361"/>
      </w:pPr>
      <w:rPr>
        <w:rFonts w:hint="default"/>
        <w:lang w:val="en-US" w:eastAsia="en-US" w:bidi="ar-SA"/>
      </w:rPr>
    </w:lvl>
    <w:lvl w:ilvl="4" w:tentative="0">
      <w:start w:val="0"/>
      <w:numFmt w:val="bullet"/>
      <w:lvlText w:val="•"/>
      <w:lvlJc w:val="left"/>
      <w:pPr>
        <w:ind w:left="4298" w:hanging="361"/>
      </w:pPr>
      <w:rPr>
        <w:rFonts w:hint="default"/>
        <w:lang w:val="en-US" w:eastAsia="en-US" w:bidi="ar-SA"/>
      </w:rPr>
    </w:lvl>
    <w:lvl w:ilvl="5" w:tentative="0">
      <w:start w:val="0"/>
      <w:numFmt w:val="bullet"/>
      <w:lvlText w:val="•"/>
      <w:lvlJc w:val="left"/>
      <w:pPr>
        <w:ind w:left="5283" w:hanging="361"/>
      </w:pPr>
      <w:rPr>
        <w:rFonts w:hint="default"/>
        <w:lang w:val="en-US" w:eastAsia="en-US" w:bidi="ar-SA"/>
      </w:rPr>
    </w:lvl>
    <w:lvl w:ilvl="6" w:tentative="0">
      <w:start w:val="0"/>
      <w:numFmt w:val="bullet"/>
      <w:lvlText w:val="•"/>
      <w:lvlJc w:val="left"/>
      <w:pPr>
        <w:ind w:left="6267" w:hanging="361"/>
      </w:pPr>
      <w:rPr>
        <w:rFonts w:hint="default"/>
        <w:lang w:val="en-US" w:eastAsia="en-US" w:bidi="ar-SA"/>
      </w:rPr>
    </w:lvl>
    <w:lvl w:ilvl="7" w:tentative="0">
      <w:start w:val="0"/>
      <w:numFmt w:val="bullet"/>
      <w:lvlText w:val="•"/>
      <w:lvlJc w:val="left"/>
      <w:pPr>
        <w:ind w:left="7252" w:hanging="361"/>
      </w:pPr>
      <w:rPr>
        <w:rFonts w:hint="default"/>
        <w:lang w:val="en-US" w:eastAsia="en-US" w:bidi="ar-SA"/>
      </w:rPr>
    </w:lvl>
    <w:lvl w:ilvl="8" w:tentative="0">
      <w:start w:val="0"/>
      <w:numFmt w:val="bullet"/>
      <w:lvlText w:val="•"/>
      <w:lvlJc w:val="left"/>
      <w:pPr>
        <w:ind w:left="8237" w:hanging="361"/>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62" w:hanging="361"/>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344" w:hanging="361"/>
      </w:pPr>
      <w:rPr>
        <w:rFonts w:hint="default"/>
        <w:lang w:val="en-US" w:eastAsia="en-US" w:bidi="ar-SA"/>
      </w:rPr>
    </w:lvl>
    <w:lvl w:ilvl="2" w:tentative="0">
      <w:start w:val="0"/>
      <w:numFmt w:val="bullet"/>
      <w:lvlText w:val="•"/>
      <w:lvlJc w:val="left"/>
      <w:pPr>
        <w:ind w:left="2329" w:hanging="361"/>
      </w:pPr>
      <w:rPr>
        <w:rFonts w:hint="default"/>
        <w:lang w:val="en-US" w:eastAsia="en-US" w:bidi="ar-SA"/>
      </w:rPr>
    </w:lvl>
    <w:lvl w:ilvl="3" w:tentative="0">
      <w:start w:val="0"/>
      <w:numFmt w:val="bullet"/>
      <w:lvlText w:val="•"/>
      <w:lvlJc w:val="left"/>
      <w:pPr>
        <w:ind w:left="3313" w:hanging="361"/>
      </w:pPr>
      <w:rPr>
        <w:rFonts w:hint="default"/>
        <w:lang w:val="en-US" w:eastAsia="en-US" w:bidi="ar-SA"/>
      </w:rPr>
    </w:lvl>
    <w:lvl w:ilvl="4" w:tentative="0">
      <w:start w:val="0"/>
      <w:numFmt w:val="bullet"/>
      <w:lvlText w:val="•"/>
      <w:lvlJc w:val="left"/>
      <w:pPr>
        <w:ind w:left="4298" w:hanging="361"/>
      </w:pPr>
      <w:rPr>
        <w:rFonts w:hint="default"/>
        <w:lang w:val="en-US" w:eastAsia="en-US" w:bidi="ar-SA"/>
      </w:rPr>
    </w:lvl>
    <w:lvl w:ilvl="5" w:tentative="0">
      <w:start w:val="0"/>
      <w:numFmt w:val="bullet"/>
      <w:lvlText w:val="•"/>
      <w:lvlJc w:val="left"/>
      <w:pPr>
        <w:ind w:left="5283" w:hanging="361"/>
      </w:pPr>
      <w:rPr>
        <w:rFonts w:hint="default"/>
        <w:lang w:val="en-US" w:eastAsia="en-US" w:bidi="ar-SA"/>
      </w:rPr>
    </w:lvl>
    <w:lvl w:ilvl="6" w:tentative="0">
      <w:start w:val="0"/>
      <w:numFmt w:val="bullet"/>
      <w:lvlText w:val="•"/>
      <w:lvlJc w:val="left"/>
      <w:pPr>
        <w:ind w:left="6267" w:hanging="361"/>
      </w:pPr>
      <w:rPr>
        <w:rFonts w:hint="default"/>
        <w:lang w:val="en-US" w:eastAsia="en-US" w:bidi="ar-SA"/>
      </w:rPr>
    </w:lvl>
    <w:lvl w:ilvl="7" w:tentative="0">
      <w:start w:val="0"/>
      <w:numFmt w:val="bullet"/>
      <w:lvlText w:val="•"/>
      <w:lvlJc w:val="left"/>
      <w:pPr>
        <w:ind w:left="7252" w:hanging="361"/>
      </w:pPr>
      <w:rPr>
        <w:rFonts w:hint="default"/>
        <w:lang w:val="en-US" w:eastAsia="en-US" w:bidi="ar-SA"/>
      </w:rPr>
    </w:lvl>
    <w:lvl w:ilvl="8" w:tentative="0">
      <w:start w:val="0"/>
      <w:numFmt w:val="bullet"/>
      <w:lvlText w:val="•"/>
      <w:lvlJc w:val="left"/>
      <w:pPr>
        <w:ind w:left="8237" w:hanging="361"/>
      </w:pPr>
      <w:rPr>
        <w:rFonts w:hint="default"/>
        <w:lang w:val="en-US" w:eastAsia="en-US" w:bidi="ar-SA"/>
      </w:rPr>
    </w:lvl>
  </w:abstractNum>
  <w:abstractNum w:abstractNumId="3">
    <w:nsid w:val="0053208E"/>
    <w:multiLevelType w:val="multilevel"/>
    <w:tmpl w:val="0053208E"/>
    <w:lvl w:ilvl="0" w:tentative="0">
      <w:start w:val="0"/>
      <w:numFmt w:val="bullet"/>
      <w:lvlText w:val="o"/>
      <w:lvlJc w:val="left"/>
      <w:pPr>
        <w:ind w:left="722" w:hanging="360"/>
      </w:pPr>
      <w:rPr>
        <w:rFonts w:hint="default" w:ascii="Courier New" w:hAnsi="Courier New" w:eastAsia="Courier New" w:cs="Courier New"/>
        <w:b w:val="0"/>
        <w:bCs w:val="0"/>
        <w:i w:val="0"/>
        <w:iCs w:val="0"/>
        <w:spacing w:val="0"/>
        <w:w w:val="100"/>
        <w:sz w:val="28"/>
        <w:szCs w:val="28"/>
        <w:lang w:val="en-US" w:eastAsia="en-US" w:bidi="ar-SA"/>
      </w:rPr>
    </w:lvl>
    <w:lvl w:ilvl="1" w:tentative="0">
      <w:start w:val="0"/>
      <w:numFmt w:val="bullet"/>
      <w:lvlText w:val=""/>
      <w:lvlJc w:val="left"/>
      <w:pPr>
        <w:ind w:left="3483"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4227" w:hanging="360"/>
      </w:pPr>
      <w:rPr>
        <w:rFonts w:hint="default"/>
        <w:lang w:val="en-US" w:eastAsia="en-US" w:bidi="ar-SA"/>
      </w:rPr>
    </w:lvl>
    <w:lvl w:ilvl="3" w:tentative="0">
      <w:start w:val="0"/>
      <w:numFmt w:val="bullet"/>
      <w:lvlText w:val="•"/>
      <w:lvlJc w:val="left"/>
      <w:pPr>
        <w:ind w:left="4974" w:hanging="360"/>
      </w:pPr>
      <w:rPr>
        <w:rFonts w:hint="default"/>
        <w:lang w:val="en-US" w:eastAsia="en-US" w:bidi="ar-SA"/>
      </w:rPr>
    </w:lvl>
    <w:lvl w:ilvl="4" w:tentative="0">
      <w:start w:val="0"/>
      <w:numFmt w:val="bullet"/>
      <w:lvlText w:val="•"/>
      <w:lvlJc w:val="left"/>
      <w:pPr>
        <w:ind w:left="5722" w:hanging="360"/>
      </w:pPr>
      <w:rPr>
        <w:rFonts w:hint="default"/>
        <w:lang w:val="en-US" w:eastAsia="en-US" w:bidi="ar-SA"/>
      </w:rPr>
    </w:lvl>
    <w:lvl w:ilvl="5" w:tentative="0">
      <w:start w:val="0"/>
      <w:numFmt w:val="bullet"/>
      <w:lvlText w:val="•"/>
      <w:lvlJc w:val="left"/>
      <w:pPr>
        <w:ind w:left="6469" w:hanging="360"/>
      </w:pPr>
      <w:rPr>
        <w:rFonts w:hint="default"/>
        <w:lang w:val="en-US" w:eastAsia="en-US" w:bidi="ar-SA"/>
      </w:rPr>
    </w:lvl>
    <w:lvl w:ilvl="6" w:tentative="0">
      <w:start w:val="0"/>
      <w:numFmt w:val="bullet"/>
      <w:lvlText w:val="•"/>
      <w:lvlJc w:val="left"/>
      <w:pPr>
        <w:ind w:left="7216" w:hanging="360"/>
      </w:pPr>
      <w:rPr>
        <w:rFonts w:hint="default"/>
        <w:lang w:val="en-US" w:eastAsia="en-US" w:bidi="ar-SA"/>
      </w:rPr>
    </w:lvl>
    <w:lvl w:ilvl="7" w:tentative="0">
      <w:start w:val="0"/>
      <w:numFmt w:val="bullet"/>
      <w:lvlText w:val="•"/>
      <w:lvlJc w:val="left"/>
      <w:pPr>
        <w:ind w:left="7964" w:hanging="360"/>
      </w:pPr>
      <w:rPr>
        <w:rFonts w:hint="default"/>
        <w:lang w:val="en-US" w:eastAsia="en-US" w:bidi="ar-SA"/>
      </w:rPr>
    </w:lvl>
    <w:lvl w:ilvl="8" w:tentative="0">
      <w:start w:val="0"/>
      <w:numFmt w:val="bullet"/>
      <w:lvlText w:val="•"/>
      <w:lvlJc w:val="left"/>
      <w:pPr>
        <w:ind w:left="8711" w:hanging="360"/>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362" w:hanging="361"/>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344" w:hanging="361"/>
      </w:pPr>
      <w:rPr>
        <w:rFonts w:hint="default"/>
        <w:lang w:val="en-US" w:eastAsia="en-US" w:bidi="ar-SA"/>
      </w:rPr>
    </w:lvl>
    <w:lvl w:ilvl="2" w:tentative="0">
      <w:start w:val="0"/>
      <w:numFmt w:val="bullet"/>
      <w:lvlText w:val="•"/>
      <w:lvlJc w:val="left"/>
      <w:pPr>
        <w:ind w:left="2329" w:hanging="361"/>
      </w:pPr>
      <w:rPr>
        <w:rFonts w:hint="default"/>
        <w:lang w:val="en-US" w:eastAsia="en-US" w:bidi="ar-SA"/>
      </w:rPr>
    </w:lvl>
    <w:lvl w:ilvl="3" w:tentative="0">
      <w:start w:val="0"/>
      <w:numFmt w:val="bullet"/>
      <w:lvlText w:val="•"/>
      <w:lvlJc w:val="left"/>
      <w:pPr>
        <w:ind w:left="3313" w:hanging="361"/>
      </w:pPr>
      <w:rPr>
        <w:rFonts w:hint="default"/>
        <w:lang w:val="en-US" w:eastAsia="en-US" w:bidi="ar-SA"/>
      </w:rPr>
    </w:lvl>
    <w:lvl w:ilvl="4" w:tentative="0">
      <w:start w:val="0"/>
      <w:numFmt w:val="bullet"/>
      <w:lvlText w:val="•"/>
      <w:lvlJc w:val="left"/>
      <w:pPr>
        <w:ind w:left="4298" w:hanging="361"/>
      </w:pPr>
      <w:rPr>
        <w:rFonts w:hint="default"/>
        <w:lang w:val="en-US" w:eastAsia="en-US" w:bidi="ar-SA"/>
      </w:rPr>
    </w:lvl>
    <w:lvl w:ilvl="5" w:tentative="0">
      <w:start w:val="0"/>
      <w:numFmt w:val="bullet"/>
      <w:lvlText w:val="•"/>
      <w:lvlJc w:val="left"/>
      <w:pPr>
        <w:ind w:left="5283" w:hanging="361"/>
      </w:pPr>
      <w:rPr>
        <w:rFonts w:hint="default"/>
        <w:lang w:val="en-US" w:eastAsia="en-US" w:bidi="ar-SA"/>
      </w:rPr>
    </w:lvl>
    <w:lvl w:ilvl="6" w:tentative="0">
      <w:start w:val="0"/>
      <w:numFmt w:val="bullet"/>
      <w:lvlText w:val="•"/>
      <w:lvlJc w:val="left"/>
      <w:pPr>
        <w:ind w:left="6267" w:hanging="361"/>
      </w:pPr>
      <w:rPr>
        <w:rFonts w:hint="default"/>
        <w:lang w:val="en-US" w:eastAsia="en-US" w:bidi="ar-SA"/>
      </w:rPr>
    </w:lvl>
    <w:lvl w:ilvl="7" w:tentative="0">
      <w:start w:val="0"/>
      <w:numFmt w:val="bullet"/>
      <w:lvlText w:val="•"/>
      <w:lvlJc w:val="left"/>
      <w:pPr>
        <w:ind w:left="7252" w:hanging="361"/>
      </w:pPr>
      <w:rPr>
        <w:rFonts w:hint="default"/>
        <w:lang w:val="en-US" w:eastAsia="en-US" w:bidi="ar-SA"/>
      </w:rPr>
    </w:lvl>
    <w:lvl w:ilvl="8" w:tentative="0">
      <w:start w:val="0"/>
      <w:numFmt w:val="bullet"/>
      <w:lvlText w:val="•"/>
      <w:lvlJc w:val="left"/>
      <w:pPr>
        <w:ind w:left="8237" w:hanging="361"/>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362" w:hanging="361"/>
      </w:pPr>
      <w:rPr>
        <w:rFonts w:hint="default" w:ascii="Wingdings" w:hAnsi="Wingdings" w:eastAsia="Wingdings" w:cs="Wingdings"/>
        <w:spacing w:val="0"/>
        <w:w w:val="100"/>
        <w:lang w:val="en-US" w:eastAsia="en-US" w:bidi="ar-SA"/>
      </w:rPr>
    </w:lvl>
    <w:lvl w:ilvl="1" w:tentative="0">
      <w:start w:val="0"/>
      <w:numFmt w:val="bullet"/>
      <w:lvlText w:val="•"/>
      <w:lvlJc w:val="left"/>
      <w:pPr>
        <w:ind w:left="1344" w:hanging="361"/>
      </w:pPr>
      <w:rPr>
        <w:rFonts w:hint="default"/>
        <w:lang w:val="en-US" w:eastAsia="en-US" w:bidi="ar-SA"/>
      </w:rPr>
    </w:lvl>
    <w:lvl w:ilvl="2" w:tentative="0">
      <w:start w:val="0"/>
      <w:numFmt w:val="bullet"/>
      <w:lvlText w:val="•"/>
      <w:lvlJc w:val="left"/>
      <w:pPr>
        <w:ind w:left="2329" w:hanging="361"/>
      </w:pPr>
      <w:rPr>
        <w:rFonts w:hint="default"/>
        <w:lang w:val="en-US" w:eastAsia="en-US" w:bidi="ar-SA"/>
      </w:rPr>
    </w:lvl>
    <w:lvl w:ilvl="3" w:tentative="0">
      <w:start w:val="0"/>
      <w:numFmt w:val="bullet"/>
      <w:lvlText w:val="•"/>
      <w:lvlJc w:val="left"/>
      <w:pPr>
        <w:ind w:left="3313" w:hanging="361"/>
      </w:pPr>
      <w:rPr>
        <w:rFonts w:hint="default"/>
        <w:lang w:val="en-US" w:eastAsia="en-US" w:bidi="ar-SA"/>
      </w:rPr>
    </w:lvl>
    <w:lvl w:ilvl="4" w:tentative="0">
      <w:start w:val="0"/>
      <w:numFmt w:val="bullet"/>
      <w:lvlText w:val="•"/>
      <w:lvlJc w:val="left"/>
      <w:pPr>
        <w:ind w:left="4298" w:hanging="361"/>
      </w:pPr>
      <w:rPr>
        <w:rFonts w:hint="default"/>
        <w:lang w:val="en-US" w:eastAsia="en-US" w:bidi="ar-SA"/>
      </w:rPr>
    </w:lvl>
    <w:lvl w:ilvl="5" w:tentative="0">
      <w:start w:val="0"/>
      <w:numFmt w:val="bullet"/>
      <w:lvlText w:val="•"/>
      <w:lvlJc w:val="left"/>
      <w:pPr>
        <w:ind w:left="5283" w:hanging="361"/>
      </w:pPr>
      <w:rPr>
        <w:rFonts w:hint="default"/>
        <w:lang w:val="en-US" w:eastAsia="en-US" w:bidi="ar-SA"/>
      </w:rPr>
    </w:lvl>
    <w:lvl w:ilvl="6" w:tentative="0">
      <w:start w:val="0"/>
      <w:numFmt w:val="bullet"/>
      <w:lvlText w:val="•"/>
      <w:lvlJc w:val="left"/>
      <w:pPr>
        <w:ind w:left="6267" w:hanging="361"/>
      </w:pPr>
      <w:rPr>
        <w:rFonts w:hint="default"/>
        <w:lang w:val="en-US" w:eastAsia="en-US" w:bidi="ar-SA"/>
      </w:rPr>
    </w:lvl>
    <w:lvl w:ilvl="7" w:tentative="0">
      <w:start w:val="0"/>
      <w:numFmt w:val="bullet"/>
      <w:lvlText w:val="•"/>
      <w:lvlJc w:val="left"/>
      <w:pPr>
        <w:ind w:left="7252" w:hanging="361"/>
      </w:pPr>
      <w:rPr>
        <w:rFonts w:hint="default"/>
        <w:lang w:val="en-US" w:eastAsia="en-US" w:bidi="ar-SA"/>
      </w:rPr>
    </w:lvl>
    <w:lvl w:ilvl="8" w:tentative="0">
      <w:start w:val="0"/>
      <w:numFmt w:val="bullet"/>
      <w:lvlText w:val="•"/>
      <w:lvlJc w:val="left"/>
      <w:pPr>
        <w:ind w:left="8237" w:hanging="361"/>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9BB2C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43"/>
      <w:ind w:left="5" w:right="536"/>
      <w:jc w:val="center"/>
      <w:outlineLvl w:val="1"/>
    </w:pPr>
    <w:rPr>
      <w:rFonts w:ascii="Times New Roman" w:hAnsi="Times New Roman" w:eastAsia="Times New Roman" w:cs="Times New Roman"/>
      <w:b/>
      <w:bCs/>
      <w:i/>
      <w:iCs/>
      <w:sz w:val="40"/>
      <w:szCs w:val="40"/>
      <w:lang w:val="en-US" w:eastAsia="en-US" w:bidi="ar-SA"/>
    </w:rPr>
  </w:style>
  <w:style w:type="paragraph" w:styleId="3">
    <w:name w:val="heading 2"/>
    <w:basedOn w:val="1"/>
    <w:qFormat/>
    <w:uiPriority w:val="1"/>
    <w:pPr>
      <w:ind w:left="362" w:hanging="360"/>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header"/>
    <w:basedOn w:val="1"/>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62"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jpe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627</Words>
  <Characters>3008</Characters>
  <TotalTime>2</TotalTime>
  <ScaleCrop>false</ScaleCrop>
  <LinksUpToDate>false</LinksUpToDate>
  <CharactersWithSpaces>3583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2026-05-10T18:49:00Z</dcterms:created>
  <dc:creator>Umair Khan</dc:creator>
  <cp:lastModifiedBy>Hidayat Ullah</cp:lastModifiedBy>
  <dcterms:modified xsi:type="dcterms:W3CDTF">2026-05-10T18:52:50Z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2024</vt:lpwstr>
  </property>
  <property fmtid="{D5CDD505-2E9C-101B-9397-08002B2CF9AE}" pid="5" name="LastSaved">
    <vt:filetime>2026-05-10T00:00:00Z</vt:filetime>
  </property>
  <property fmtid="{D5CDD505-2E9C-101B-9397-08002B2CF9AE}" pid="6" name="Producer">
    <vt:lpwstr>Microsoft® Word 2024</vt:lpwstr>
  </property>
  <property fmtid="{D5CDD505-2E9C-101B-9397-08002B2CF9AE}" pid="7" name="KSOTemplateDocerSaveRecord">
    <vt:lpwstr>eyJoZGlkIjoiYmY0ZGYzMjg3YmUyNjkyNjdmOTRkOTJiNzQ3ODdjYzYiLCJ1c2VySWQiOiIxOTI0MTQ4Mjk4NTg1In0=</vt:lpwstr>
  </property>
  <property fmtid="{D5CDD505-2E9C-101B-9397-08002B2CF9AE}" pid="8" name="KSOProductBuildVer">
    <vt:lpwstr>1033-12.1.0.25862</vt:lpwstr>
  </property>
  <property fmtid="{D5CDD505-2E9C-101B-9397-08002B2CF9AE}" pid="9" name="ICV">
    <vt:lpwstr>ED0C7D00C69843E69902C74DE8A6DC0A_12</vt:lpwstr>
  </property>
</Properties>
</file>